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73583D">
      <w:pPr>
        <w:spacing w:before="1400"/>
        <w:jc w:val="center"/>
      </w:pPr>
      <w:r>
        <w:rPr>
          <w:rFonts w:ascii="AR PL UMing CN" w:hAnsi="AR PL UMing CN" w:eastAsia="AR PL UMing CN"/>
          <w:b/>
          <w:color w:val="1F4E79"/>
          <w:sz w:val="52"/>
        </w:rPr>
        <w:t>详细设计说明书</w:t>
      </w:r>
    </w:p>
    <w:p w14:paraId="05EF8D5C">
      <w:pPr>
        <w:jc w:val="center"/>
      </w:pPr>
      <w:r>
        <w:rPr>
          <w:rFonts w:ascii="AR PL UMing CN" w:hAnsi="AR PL UMing CN" w:eastAsia="AR PL UMing CN"/>
          <w:b/>
          <w:sz w:val="40"/>
        </w:rPr>
        <w:t>可视化校园自习室预约系统</w:t>
      </w:r>
    </w:p>
    <w:p w14:paraId="0324A43A">
      <w:pPr>
        <w:jc w:val="center"/>
      </w:pPr>
      <w:r>
        <w:rPr>
          <w:rFonts w:ascii="AR PL UMing CN" w:hAnsi="AR PL UMing CN" w:eastAsia="AR PL UMing CN"/>
          <w:sz w:val="24"/>
        </w:rPr>
        <w:t>依据：</w:t>
      </w:r>
      <w:r>
        <w:rPr>
          <w:rFonts w:ascii="Times New Roman" w:hAnsi="Times New Roman" w:eastAsia="AR PL UMing CN"/>
          <w:sz w:val="24"/>
        </w:rPr>
        <w:t>GB</w:t>
      </w:r>
      <w:r>
        <w:rPr>
          <w:rFonts w:ascii="AR PL UMing CN" w:hAnsi="AR PL UMing CN" w:eastAsia="AR PL UMing CN"/>
          <w:sz w:val="24"/>
        </w:rPr>
        <w:t>/</w:t>
      </w:r>
      <w:r>
        <w:rPr>
          <w:rFonts w:ascii="Times New Roman" w:hAnsi="Times New Roman" w:eastAsia="AR PL UMing CN"/>
          <w:sz w:val="24"/>
        </w:rPr>
        <w:t>T</w:t>
      </w:r>
      <w:r>
        <w:rPr>
          <w:rFonts w:ascii="AR PL UMing CN" w:hAnsi="AR PL UMing CN" w:eastAsia="AR PL UMing CN"/>
          <w:sz w:val="24"/>
        </w:rPr>
        <w:t xml:space="preserve"> </w:t>
      </w:r>
      <w:r>
        <w:rPr>
          <w:rFonts w:ascii="Times New Roman" w:hAnsi="Times New Roman" w:eastAsia="AR PL UMing CN"/>
          <w:sz w:val="24"/>
        </w:rPr>
        <w:t>8567</w:t>
      </w:r>
      <w:r>
        <w:rPr>
          <w:rFonts w:ascii="AR PL UMing CN" w:hAnsi="AR PL UMing CN" w:eastAsia="AR PL UMing CN"/>
          <w:sz w:val="24"/>
        </w:rPr>
        <w:t xml:space="preserve"> 附录 </w:t>
      </w:r>
      <w:r>
        <w:rPr>
          <w:rFonts w:ascii="Times New Roman" w:hAnsi="Times New Roman" w:eastAsia="AR PL UMing CN"/>
          <w:sz w:val="24"/>
        </w:rPr>
        <w:t>A</w:t>
      </w:r>
      <w:r>
        <w:rPr>
          <w:rFonts w:ascii="AR PL UMing CN" w:hAnsi="AR PL UMing CN" w:eastAsia="AR PL UMing CN"/>
          <w:sz w:val="24"/>
        </w:rPr>
        <w:t>（详细设计说明书）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6973"/>
      </w:tblGrid>
      <w:tr w14:paraId="59888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9EAF7"/>
            <w:vAlign w:val="center"/>
          </w:tcPr>
          <w:p w14:paraId="2E9BC8DB">
            <w:pPr>
              <w:spacing w:after="0" w:line="240" w:lineRule="auto"/>
              <w:jc w:val="left"/>
            </w:pPr>
            <w:r>
              <w:rPr>
                <w:rFonts w:ascii="AR PL UMing CN" w:hAnsi="AR PL UMing CN" w:eastAsia="AR PL UMing CN"/>
                <w:b/>
                <w:sz w:val="18"/>
              </w:rPr>
              <w:t>项目</w:t>
            </w:r>
          </w:p>
        </w:tc>
        <w:tc>
          <w:tcPr>
            <w:tcW w:w="6973" w:type="dxa"/>
            <w:shd w:val="clear" w:color="auto" w:fill="D9EAF7"/>
            <w:vAlign w:val="center"/>
          </w:tcPr>
          <w:p w14:paraId="2F2E176D">
            <w:pPr>
              <w:spacing w:after="0" w:line="240" w:lineRule="auto"/>
              <w:jc w:val="left"/>
            </w:pPr>
            <w:r>
              <w:rPr>
                <w:rFonts w:ascii="AR PL UMing CN" w:hAnsi="AR PL UMing CN" w:eastAsia="AR PL UMing CN"/>
                <w:b/>
                <w:sz w:val="18"/>
              </w:rPr>
              <w:t>内容</w:t>
            </w:r>
          </w:p>
        </w:tc>
      </w:tr>
      <w:tr w14:paraId="31782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2C6CA51A">
            <w:pPr>
              <w:spacing w:after="0" w:line="240" w:lineRule="auto"/>
              <w:jc w:val="left"/>
            </w:pPr>
            <w:r>
              <w:rPr>
                <w:rFonts w:ascii="AR PL UMing CN" w:hAnsi="AR PL UMing CN" w:eastAsia="AR PL UMing CN"/>
                <w:b w:val="0"/>
                <w:sz w:val="18"/>
              </w:rPr>
              <w:t>项目类型</w:t>
            </w:r>
          </w:p>
        </w:tc>
        <w:tc>
          <w:tcPr>
            <w:tcW w:w="6973" w:type="dxa"/>
            <w:vAlign w:val="center"/>
          </w:tcPr>
          <w:p w14:paraId="58F9C459">
            <w:pPr>
              <w:spacing w:after="0" w:line="240" w:lineRule="auto"/>
              <w:jc w:val="left"/>
            </w:pPr>
            <w:r>
              <w:rPr>
                <w:rFonts w:ascii="AR PL UMing CN" w:hAnsi="AR PL UMing CN" w:eastAsia="AR PL UMing CN"/>
                <w:b w:val="0"/>
                <w:sz w:val="18"/>
              </w:rPr>
              <w:t>校园信息化 / 自习室预约 / 座位可视化 / 管理统计</w:t>
            </w:r>
          </w:p>
        </w:tc>
      </w:tr>
      <w:tr w14:paraId="5E060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13BD1BA2">
            <w:pPr>
              <w:spacing w:after="0" w:line="240" w:lineRule="auto"/>
              <w:jc w:val="left"/>
            </w:pPr>
            <w:r>
              <w:rPr>
                <w:rFonts w:ascii="AR PL UMing CN" w:hAnsi="AR PL UMing CN" w:eastAsia="AR PL UMing CN"/>
                <w:b w:val="0"/>
                <w:sz w:val="18"/>
              </w:rPr>
              <w:t>文档状态</w:t>
            </w:r>
          </w:p>
        </w:tc>
        <w:tc>
          <w:tcPr>
            <w:tcW w:w="6973" w:type="dxa"/>
            <w:vAlign w:val="center"/>
          </w:tcPr>
          <w:p w14:paraId="7C535AAB">
            <w:pPr>
              <w:spacing w:after="0" w:line="240" w:lineRule="auto"/>
              <w:jc w:val="left"/>
            </w:pPr>
            <w:r>
              <w:rPr>
                <w:rFonts w:ascii="AR PL UMing CN" w:hAnsi="AR PL UMing CN" w:eastAsia="AR PL UMing CN"/>
                <w:b w:val="0"/>
                <w:sz w:val="18"/>
              </w:rPr>
              <w:t>按用户要求修订版 / 可提交版</w:t>
            </w:r>
          </w:p>
        </w:tc>
      </w:tr>
      <w:tr w14:paraId="232C9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78CA1631">
            <w:pPr>
              <w:spacing w:after="0" w:line="240" w:lineRule="auto"/>
              <w:jc w:val="left"/>
            </w:pPr>
            <w:r>
              <w:rPr>
                <w:rFonts w:ascii="AR PL UMing CN" w:hAnsi="AR PL UMing CN" w:eastAsia="AR PL UMing CN"/>
                <w:b w:val="0"/>
                <w:sz w:val="18"/>
              </w:rPr>
              <w:t>设计重点</w:t>
            </w:r>
          </w:p>
        </w:tc>
        <w:tc>
          <w:tcPr>
            <w:tcW w:w="6973" w:type="dxa"/>
            <w:vAlign w:val="center"/>
          </w:tcPr>
          <w:p w14:paraId="69BF7666">
            <w:pPr>
              <w:spacing w:after="0" w:line="240" w:lineRule="auto"/>
              <w:jc w:val="left"/>
            </w:pPr>
            <w:r>
              <w:rPr>
                <w:rFonts w:ascii="AR PL UMing CN" w:hAnsi="AR PL UMing CN" w:eastAsia="AR PL UMing CN"/>
                <w:b w:val="0"/>
                <w:sz w:val="18"/>
              </w:rPr>
              <w:t>模块详细设计、类图/流程图/序列图、关键算法与逻辑、数据结构、接口详细说明</w:t>
            </w:r>
          </w:p>
        </w:tc>
      </w:tr>
      <w:tr w14:paraId="60EE7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3868B10C">
            <w:pPr>
              <w:spacing w:after="0" w:line="240" w:lineRule="auto"/>
              <w:jc w:val="left"/>
            </w:pPr>
            <w:r>
              <w:rPr>
                <w:rFonts w:ascii="AR PL UMing CN" w:hAnsi="AR PL UMing CN" w:eastAsia="AR PL UMing CN"/>
                <w:b w:val="0"/>
                <w:sz w:val="18"/>
              </w:rPr>
              <w:t>设计依据</w:t>
            </w:r>
          </w:p>
        </w:tc>
        <w:tc>
          <w:tcPr>
            <w:tcW w:w="6973" w:type="dxa"/>
            <w:vAlign w:val="center"/>
          </w:tcPr>
          <w:p w14:paraId="6A2E6104">
            <w:pPr>
              <w:spacing w:after="0" w:line="240" w:lineRule="auto"/>
              <w:jc w:val="left"/>
            </w:pPr>
            <w:r>
              <w:rPr>
                <w:rFonts w:ascii="AR PL UMing CN" w:hAnsi="AR PL UMing CN" w:eastAsia="AR PL UMing CN"/>
                <w:b w:val="0"/>
                <w:sz w:val="18"/>
              </w:rPr>
              <w:t>软件可行性分析报告、需求规格说明书、概要设计说明书、原详细设计说明书</w:t>
            </w:r>
          </w:p>
        </w:tc>
      </w:tr>
      <w:tr w14:paraId="0918E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07E3C710">
            <w:pPr>
              <w:spacing w:after="0" w:line="240" w:lineRule="auto"/>
              <w:jc w:val="left"/>
            </w:pPr>
            <w:r>
              <w:rPr>
                <w:rFonts w:ascii="AR PL UMing CN" w:hAnsi="AR PL UMing CN" w:eastAsia="AR PL UMing CN"/>
                <w:b w:val="0"/>
                <w:sz w:val="18"/>
              </w:rPr>
              <w:t>目标用户</w:t>
            </w:r>
          </w:p>
        </w:tc>
        <w:tc>
          <w:tcPr>
            <w:tcW w:w="6973" w:type="dxa"/>
            <w:vAlign w:val="center"/>
          </w:tcPr>
          <w:p w14:paraId="442668C4">
            <w:pPr>
              <w:spacing w:after="0" w:line="240" w:lineRule="auto"/>
              <w:jc w:val="left"/>
            </w:pPr>
            <w:r>
              <w:rPr>
                <w:rFonts w:ascii="AR PL UMing CN" w:hAnsi="AR PL UMing CN" w:eastAsia="AR PL UMing CN"/>
                <w:b w:val="0"/>
                <w:sz w:val="18"/>
              </w:rPr>
              <w:t>学生、教师、普通管理员、超级管理员、学院与图书馆管理部门</w:t>
            </w:r>
          </w:p>
        </w:tc>
      </w:tr>
      <w:tr w14:paraId="26157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0B19FCF9">
            <w:pPr>
              <w:spacing w:after="0" w:line="240" w:lineRule="auto"/>
              <w:jc w:val="left"/>
            </w:pPr>
            <w:r>
              <w:rPr>
                <w:rFonts w:ascii="AR PL UMing CN" w:hAnsi="AR PL UMing CN" w:eastAsia="AR PL UMing CN"/>
                <w:b w:val="0"/>
                <w:sz w:val="18"/>
              </w:rPr>
              <w:t>版本日期</w:t>
            </w:r>
          </w:p>
        </w:tc>
        <w:tc>
          <w:tcPr>
            <w:tcW w:w="6973" w:type="dxa"/>
            <w:vAlign w:val="center"/>
          </w:tcPr>
          <w:p w14:paraId="4727A682">
            <w:pPr>
              <w:spacing w:after="0" w:line="240" w:lineRule="auto"/>
              <w:jc w:val="left"/>
            </w:pPr>
            <w:r>
              <w:rPr>
                <w:rFonts w:ascii="Times New Roman" w:hAnsi="Times New Roman" w:eastAsia="AR PL UMing CN"/>
                <w:b w:val="0"/>
                <w:sz w:val="18"/>
              </w:rPr>
              <w:t>2026</w:t>
            </w:r>
            <w:r>
              <w:rPr>
                <w:rFonts w:ascii="AR PL UMing CN" w:hAnsi="AR PL UMing CN" w:eastAsia="AR PL UMing CN"/>
                <w:b w:val="0"/>
                <w:sz w:val="18"/>
              </w:rPr>
              <w:t xml:space="preserve"> 年 </w:t>
            </w:r>
            <w:r>
              <w:rPr>
                <w:rFonts w:ascii="Times New Roman" w:hAnsi="Times New Roman" w:eastAsia="AR PL UMing CN"/>
                <w:b w:val="0"/>
                <w:sz w:val="18"/>
              </w:rPr>
              <w:t>6</w:t>
            </w:r>
            <w:r>
              <w:rPr>
                <w:rFonts w:ascii="AR PL UMing CN" w:hAnsi="AR PL UMing CN" w:eastAsia="AR PL UMing CN"/>
                <w:b w:val="0"/>
                <w:sz w:val="18"/>
              </w:rPr>
              <w:t xml:space="preserve"> 月 </w:t>
            </w:r>
            <w:r>
              <w:rPr>
                <w:rFonts w:ascii="Times New Roman" w:hAnsi="Times New Roman" w:eastAsia="AR PL UMing CN"/>
                <w:b w:val="0"/>
                <w:sz w:val="18"/>
              </w:rPr>
              <w:t>25</w:t>
            </w:r>
            <w:r>
              <w:rPr>
                <w:rFonts w:ascii="AR PL UMing CN" w:hAnsi="AR PL UMing CN" w:eastAsia="AR PL UMing CN"/>
                <w:b w:val="0"/>
                <w:sz w:val="18"/>
              </w:rPr>
              <w:t xml:space="preserve"> 日</w:t>
            </w:r>
          </w:p>
        </w:tc>
      </w:tr>
    </w:tbl>
    <w:p w14:paraId="106D2922"/>
    <w:p w14:paraId="040B8BCD">
      <w:pPr>
        <w:pStyle w:val="3"/>
        <w:spacing w:after="80" w:line="276" w:lineRule="auto"/>
      </w:pPr>
      <w:r>
        <w:rPr>
          <w:rFonts w:ascii="AR PL UMing CN" w:hAnsi="AR PL UMing CN" w:eastAsia="AR PL UMing CN"/>
          <w:b w:val="0"/>
          <w:sz w:val="21"/>
        </w:rPr>
        <w:t>摘要</w:t>
      </w:r>
    </w:p>
    <w:p w14:paraId="6851579D">
      <w:pPr>
        <w:spacing w:after="80" w:line="276" w:lineRule="auto"/>
      </w:pPr>
      <w:r>
        <w:rPr>
          <w:rFonts w:ascii="AR PL UMing CN" w:hAnsi="AR PL UMing CN" w:eastAsia="AR PL UMing CN"/>
          <w:b w:val="0"/>
          <w:sz w:val="21"/>
        </w:rPr>
        <w:t>本文档在原详细设计说明书基础上，按“模块详细设计（类图/流程图/序列图）、关键算法/逻辑描述、数据结构设计、接口详细说明”的要求重新组织。修订版减少概要性描述，强化开发可执行信息，包括模块职责、类与方法、状态流转、核心算法、数据库与缓存结构、接口字段、错误码和验证规则。</w:t>
      </w:r>
    </w:p>
    <w:p w14:paraId="13FD2724">
      <w:r>
        <w:rPr>
          <w:rFonts w:ascii="AR PL UMing CN" w:hAnsi="AR PL UMing CN" w:eastAsia="AR PL UMing CN"/>
        </w:rPr>
        <w:br w:type="page"/>
      </w:r>
      <w:bookmarkStart w:id="0" w:name="_GoBack"/>
      <w:bookmarkEnd w:id="0"/>
    </w:p>
    <w:p w14:paraId="708D06FB">
      <w:pPr>
        <w:pStyle w:val="3"/>
        <w:spacing w:after="80" w:line="276" w:lineRule="auto"/>
      </w:pPr>
      <w:r>
        <w:rPr>
          <w:rFonts w:ascii="AR PL UMing CN" w:hAnsi="AR PL UMing CN" w:eastAsia="AR PL UMing CN"/>
          <w:b w:val="0"/>
          <w:sz w:val="21"/>
        </w:rPr>
        <w:t>目录</w:t>
      </w:r>
    </w:p>
    <w:p w14:paraId="103EA856">
      <w:pPr>
        <w:spacing w:after="80" w:line="276" w:lineRule="auto"/>
      </w:pPr>
      <w:r>
        <w:rPr>
          <w:rFonts w:ascii="Times New Roman" w:hAnsi="Times New Roman" w:eastAsia="AR PL UMing CN"/>
          <w:b w:val="0"/>
          <w:sz w:val="21"/>
        </w:rPr>
        <w:t>1</w:t>
      </w:r>
      <w:r>
        <w:rPr>
          <w:rFonts w:ascii="AR PL UMing CN" w:hAnsi="AR PL UMing CN" w:eastAsia="AR PL UMing CN"/>
          <w:b w:val="0"/>
          <w:sz w:val="21"/>
        </w:rPr>
        <w:t>. 引言</w:t>
      </w:r>
    </w:p>
    <w:p w14:paraId="74F6FE6F">
      <w:pPr>
        <w:spacing w:after="80" w:line="276" w:lineRule="auto"/>
      </w:pPr>
      <w:r>
        <w:rPr>
          <w:rFonts w:ascii="Times New Roman" w:hAnsi="Times New Roman" w:eastAsia="AR PL UMing CN"/>
          <w:b w:val="0"/>
          <w:sz w:val="21"/>
        </w:rPr>
        <w:t>2</w:t>
      </w:r>
      <w:r>
        <w:rPr>
          <w:rFonts w:ascii="AR PL UMing CN" w:hAnsi="AR PL UMing CN" w:eastAsia="AR PL UMing CN"/>
          <w:b w:val="0"/>
          <w:sz w:val="21"/>
        </w:rPr>
        <w:t>. 设计范围与规范要求</w:t>
      </w:r>
    </w:p>
    <w:p w14:paraId="4DBE0C86">
      <w:pPr>
        <w:spacing w:after="80" w:line="276" w:lineRule="auto"/>
      </w:pPr>
      <w:r>
        <w:rPr>
          <w:rFonts w:ascii="Times New Roman" w:hAnsi="Times New Roman" w:eastAsia="AR PL UMing CN"/>
          <w:b w:val="0"/>
          <w:sz w:val="21"/>
        </w:rPr>
        <w:t>3</w:t>
      </w:r>
      <w:r>
        <w:rPr>
          <w:rFonts w:ascii="AR PL UMing CN" w:hAnsi="AR PL UMing CN" w:eastAsia="AR PL UMing CN"/>
          <w:b w:val="0"/>
          <w:sz w:val="21"/>
        </w:rPr>
        <w:t>. 模块详细设计</w:t>
      </w:r>
    </w:p>
    <w:p w14:paraId="1BEA51AF">
      <w:pPr>
        <w:spacing w:after="80" w:line="276" w:lineRule="auto"/>
      </w:pPr>
      <w:r>
        <w:rPr>
          <w:rFonts w:ascii="Times New Roman" w:hAnsi="Times New Roman" w:eastAsia="AR PL UMing CN"/>
          <w:b w:val="0"/>
          <w:sz w:val="21"/>
        </w:rPr>
        <w:t>4</w:t>
      </w:r>
      <w:r>
        <w:rPr>
          <w:rFonts w:ascii="AR PL UMing CN" w:hAnsi="AR PL UMing CN" w:eastAsia="AR PL UMing CN"/>
          <w:b w:val="0"/>
          <w:sz w:val="21"/>
        </w:rPr>
        <w:t>. 类图、流程图与序列图设计</w:t>
      </w:r>
    </w:p>
    <w:p w14:paraId="0848BFBE">
      <w:pPr>
        <w:spacing w:after="80" w:line="276" w:lineRule="auto"/>
      </w:pPr>
      <w:r>
        <w:rPr>
          <w:rFonts w:ascii="Times New Roman" w:hAnsi="Times New Roman" w:eastAsia="AR PL UMing CN"/>
          <w:b w:val="0"/>
          <w:sz w:val="21"/>
        </w:rPr>
        <w:t>5</w:t>
      </w:r>
      <w:r>
        <w:rPr>
          <w:rFonts w:ascii="AR PL UMing CN" w:hAnsi="AR PL UMing CN" w:eastAsia="AR PL UMing CN"/>
          <w:b w:val="0"/>
          <w:sz w:val="21"/>
        </w:rPr>
        <w:t>. 关键算法与业务逻辑描述</w:t>
      </w:r>
    </w:p>
    <w:p w14:paraId="1D375C62">
      <w:pPr>
        <w:spacing w:after="80" w:line="276" w:lineRule="auto"/>
      </w:pPr>
      <w:r>
        <w:rPr>
          <w:rFonts w:ascii="Times New Roman" w:hAnsi="Times New Roman" w:eastAsia="AR PL UMing CN"/>
          <w:b w:val="0"/>
          <w:sz w:val="21"/>
        </w:rPr>
        <w:t>6</w:t>
      </w:r>
      <w:r>
        <w:rPr>
          <w:rFonts w:ascii="AR PL UMing CN" w:hAnsi="AR PL UMing CN" w:eastAsia="AR PL UMing CN"/>
          <w:b w:val="0"/>
          <w:sz w:val="21"/>
        </w:rPr>
        <w:t>. 数据结构设计</w:t>
      </w:r>
    </w:p>
    <w:p w14:paraId="4FF04583">
      <w:pPr>
        <w:spacing w:after="80" w:line="276" w:lineRule="auto"/>
      </w:pPr>
      <w:r>
        <w:rPr>
          <w:rFonts w:ascii="Times New Roman" w:hAnsi="Times New Roman" w:eastAsia="AR PL UMing CN"/>
          <w:b w:val="0"/>
          <w:sz w:val="21"/>
        </w:rPr>
        <w:t>7</w:t>
      </w:r>
      <w:r>
        <w:rPr>
          <w:rFonts w:ascii="AR PL UMing CN" w:hAnsi="AR PL UMing CN" w:eastAsia="AR PL UMing CN"/>
          <w:b w:val="0"/>
          <w:sz w:val="21"/>
        </w:rPr>
        <w:t>. 接口详细说明</w:t>
      </w:r>
    </w:p>
    <w:p w14:paraId="1219963F">
      <w:pPr>
        <w:spacing w:after="80" w:line="276" w:lineRule="auto"/>
      </w:pPr>
      <w:r>
        <w:rPr>
          <w:rFonts w:ascii="Times New Roman" w:hAnsi="Times New Roman" w:eastAsia="AR PL UMing CN"/>
          <w:b w:val="0"/>
          <w:sz w:val="21"/>
        </w:rPr>
        <w:t>8</w:t>
      </w:r>
      <w:r>
        <w:rPr>
          <w:rFonts w:ascii="AR PL UMing CN" w:hAnsi="AR PL UMing CN" w:eastAsia="AR PL UMing CN"/>
          <w:b w:val="0"/>
          <w:sz w:val="21"/>
        </w:rPr>
        <w:t>. 异常、安全与日志设计</w:t>
      </w:r>
    </w:p>
    <w:p w14:paraId="0A42BCD2">
      <w:pPr>
        <w:spacing w:after="80" w:line="276" w:lineRule="auto"/>
      </w:pPr>
      <w:r>
        <w:rPr>
          <w:rFonts w:ascii="Times New Roman" w:hAnsi="Times New Roman" w:eastAsia="AR PL UMing CN"/>
          <w:b w:val="0"/>
          <w:sz w:val="21"/>
        </w:rPr>
        <w:t>9</w:t>
      </w:r>
      <w:r>
        <w:rPr>
          <w:rFonts w:ascii="AR PL UMing CN" w:hAnsi="AR PL UMing CN" w:eastAsia="AR PL UMing CN"/>
          <w:b w:val="0"/>
          <w:sz w:val="21"/>
        </w:rPr>
        <w:t>. 规范符合性对照</w:t>
      </w:r>
    </w:p>
    <w:p w14:paraId="6B8B0745">
      <w:pPr>
        <w:spacing w:after="80" w:line="276" w:lineRule="auto"/>
      </w:pPr>
      <w:r>
        <w:rPr>
          <w:rFonts w:ascii="Times New Roman" w:hAnsi="Times New Roman" w:eastAsia="AR PL UMing CN"/>
          <w:b w:val="0"/>
          <w:sz w:val="21"/>
        </w:rPr>
        <w:t>10</w:t>
      </w:r>
      <w:r>
        <w:rPr>
          <w:rFonts w:ascii="AR PL UMing CN" w:hAnsi="AR PL UMing CN" w:eastAsia="AR PL UMing CN"/>
          <w:b w:val="0"/>
          <w:sz w:val="21"/>
        </w:rPr>
        <w:t>. 设计结论</w:t>
      </w:r>
    </w:p>
    <w:p w14:paraId="19E5F078">
      <w:r>
        <w:rPr>
          <w:rFonts w:ascii="AR PL UMing CN" w:hAnsi="AR PL UMing CN" w:eastAsia="AR PL UMing CN"/>
        </w:rPr>
        <w:br w:type="page"/>
      </w:r>
    </w:p>
    <w:p w14:paraId="7AB5EEDE">
      <w:pPr>
        <w:pStyle w:val="3"/>
        <w:spacing w:after="80" w:line="276" w:lineRule="auto"/>
      </w:pPr>
      <w:r>
        <w:rPr>
          <w:rFonts w:ascii="Times New Roman" w:hAnsi="Times New Roman" w:eastAsia="AR PL UMing CN"/>
          <w:b w:val="0"/>
          <w:sz w:val="21"/>
        </w:rPr>
        <w:t>1</w:t>
      </w:r>
      <w:r>
        <w:rPr>
          <w:rFonts w:ascii="AR PL UMing CN" w:hAnsi="AR PL UMing CN" w:eastAsia="AR PL UMing CN"/>
          <w:b w:val="0"/>
          <w:sz w:val="21"/>
        </w:rPr>
        <w:t>. 引言</w:t>
      </w:r>
    </w:p>
    <w:p w14:paraId="58314542">
      <w:pPr>
        <w:pStyle w:val="4"/>
        <w:spacing w:after="80" w:line="276" w:lineRule="auto"/>
      </w:pPr>
      <w:r>
        <w:rPr>
          <w:rFonts w:ascii="Times New Roman" w:hAnsi="Times New Roman" w:eastAsia="AR PL UMing CN"/>
          <w:b w:val="0"/>
          <w:sz w:val="21"/>
        </w:rPr>
        <w:t>1</w:t>
      </w:r>
      <w:r>
        <w:rPr>
          <w:rFonts w:ascii="AR PL UMing CN" w:hAnsi="AR PL UMing CN" w:eastAsia="AR PL UMing CN"/>
          <w:b w:val="0"/>
          <w:sz w:val="21"/>
        </w:rPr>
        <w:t>.</w:t>
      </w:r>
      <w:r>
        <w:rPr>
          <w:rFonts w:ascii="Times New Roman" w:hAnsi="Times New Roman" w:eastAsia="AR PL UMing CN"/>
          <w:b w:val="0"/>
          <w:sz w:val="21"/>
        </w:rPr>
        <w:t>1</w:t>
      </w:r>
      <w:r>
        <w:rPr>
          <w:rFonts w:ascii="AR PL UMing CN" w:hAnsi="AR PL UMing CN" w:eastAsia="AR PL UMing CN"/>
          <w:b w:val="0"/>
          <w:sz w:val="21"/>
        </w:rPr>
        <w:t xml:space="preserve"> 编写目的</w:t>
      </w:r>
    </w:p>
    <w:p w14:paraId="10B24057">
      <w:pPr>
        <w:spacing w:after="80" w:line="276" w:lineRule="auto"/>
      </w:pPr>
      <w:r>
        <w:rPr>
          <w:rFonts w:ascii="AR PL UMing CN" w:hAnsi="AR PL UMing CN" w:eastAsia="AR PL UMing CN"/>
          <w:b w:val="0"/>
          <w:sz w:val="21"/>
        </w:rPr>
        <w:t>本文档用于指导“可视化校园自习室预约系统”的编码、测试、部署和维护。文档将需求与概要设计进一步落到模块类、接口、数据结构、状态机、事务边界和关键算法层面，确保开发人员能够按统一设计实现学生查座、在线预约、扫码签到、超时释放、后台配置、违规处理和统计分析等核心功能。</w:t>
      </w:r>
    </w:p>
    <w:p w14:paraId="2E2C2B07">
      <w:pPr>
        <w:pStyle w:val="4"/>
        <w:spacing w:after="80" w:line="276" w:lineRule="auto"/>
      </w:pPr>
      <w:r>
        <w:rPr>
          <w:rFonts w:ascii="Times New Roman" w:hAnsi="Times New Roman" w:eastAsia="AR PL UMing CN"/>
          <w:b w:val="0"/>
          <w:sz w:val="21"/>
        </w:rPr>
        <w:t>1</w:t>
      </w:r>
      <w:r>
        <w:rPr>
          <w:rFonts w:ascii="AR PL UMing CN" w:hAnsi="AR PL UMing CN" w:eastAsia="AR PL UMing CN"/>
          <w:b w:val="0"/>
          <w:sz w:val="21"/>
        </w:rPr>
        <w:t>.</w:t>
      </w:r>
      <w:r>
        <w:rPr>
          <w:rFonts w:ascii="Times New Roman" w:hAnsi="Times New Roman" w:eastAsia="AR PL UMing CN"/>
          <w:b w:val="0"/>
          <w:sz w:val="21"/>
        </w:rPr>
        <w:t>2</w:t>
      </w:r>
      <w:r>
        <w:rPr>
          <w:rFonts w:ascii="AR PL UMing CN" w:hAnsi="AR PL UMing CN" w:eastAsia="AR PL UMing CN"/>
          <w:b w:val="0"/>
          <w:sz w:val="21"/>
        </w:rPr>
        <w:t xml:space="preserve"> 设计原则</w:t>
      </w:r>
    </w:p>
    <w:p w14:paraId="3B18E6B0">
      <w:pPr>
        <w:pStyle w:val="16"/>
        <w:spacing w:after="40"/>
      </w:pPr>
      <w:r>
        <w:rPr>
          <w:rFonts w:ascii="AR PL UMing CN" w:hAnsi="AR PL UMing CN" w:eastAsia="AR PL UMing CN"/>
          <w:sz w:val="20"/>
        </w:rPr>
        <w:t>以预约闭环为核心：查座、预约、签到、使用、释放和违规记录必须形成完整状态链。</w:t>
      </w:r>
    </w:p>
    <w:p w14:paraId="73E12810">
      <w:pPr>
        <w:pStyle w:val="16"/>
        <w:spacing w:after="40"/>
      </w:pPr>
      <w:r>
        <w:rPr>
          <w:rFonts w:ascii="AR PL UMing CN" w:hAnsi="AR PL UMing CN" w:eastAsia="AR PL UMing CN"/>
          <w:sz w:val="20"/>
        </w:rPr>
        <w:t>后端一致性优先：座位状态可缓存展示，但预约确认必须以数据库事务和冲突约束为准。</w:t>
      </w:r>
    </w:p>
    <w:p w14:paraId="677BF10B">
      <w:pPr>
        <w:pStyle w:val="16"/>
        <w:spacing w:after="40"/>
      </w:pPr>
      <w:r>
        <w:rPr>
          <w:rFonts w:ascii="AR PL UMing CN" w:hAnsi="AR PL UMing CN" w:eastAsia="AR PL UMing CN"/>
          <w:sz w:val="20"/>
        </w:rPr>
        <w:t>模块职责清晰：</w:t>
      </w:r>
      <w:r>
        <w:rPr>
          <w:rFonts w:ascii="Times New Roman" w:hAnsi="Times New Roman" w:eastAsia="AR PL UMing CN"/>
          <w:sz w:val="20"/>
        </w:rPr>
        <w:t>Controller</w:t>
      </w:r>
      <w:r>
        <w:rPr>
          <w:rFonts w:ascii="AR PL UMing CN" w:hAnsi="AR PL UMing CN" w:eastAsia="AR PL UMing CN"/>
          <w:sz w:val="20"/>
        </w:rPr>
        <w:t xml:space="preserve"> 只做接入和参数处理，</w:t>
      </w:r>
      <w:r>
        <w:rPr>
          <w:rFonts w:ascii="Times New Roman" w:hAnsi="Times New Roman" w:eastAsia="AR PL UMing CN"/>
          <w:sz w:val="20"/>
        </w:rPr>
        <w:t>Service</w:t>
      </w:r>
      <w:r>
        <w:rPr>
          <w:rFonts w:ascii="AR PL UMing CN" w:hAnsi="AR PL UMing CN" w:eastAsia="AR PL UMing CN"/>
          <w:sz w:val="20"/>
        </w:rPr>
        <w:t xml:space="preserve"> 承担业务事务，</w:t>
      </w:r>
      <w:r>
        <w:rPr>
          <w:rFonts w:ascii="Times New Roman" w:hAnsi="Times New Roman" w:eastAsia="AR PL UMing CN"/>
          <w:sz w:val="20"/>
        </w:rPr>
        <w:t>Repository</w:t>
      </w:r>
      <w:r>
        <w:rPr>
          <w:rFonts w:ascii="AR PL UMing CN" w:hAnsi="AR PL UMing CN" w:eastAsia="AR PL UMing CN"/>
          <w:sz w:val="20"/>
        </w:rPr>
        <w:t xml:space="preserve"> 封装数据访问。</w:t>
      </w:r>
    </w:p>
    <w:p w14:paraId="67EDDDE3">
      <w:pPr>
        <w:pStyle w:val="16"/>
        <w:spacing w:after="40"/>
      </w:pPr>
      <w:r>
        <w:rPr>
          <w:rFonts w:ascii="AR PL UMing CN" w:hAnsi="AR PL UMing CN" w:eastAsia="AR PL UMing CN"/>
          <w:sz w:val="20"/>
        </w:rPr>
        <w:t>安全可审计：登录、权限、规则变更、数据导出和异常处理均需要可追踪日志。</w:t>
      </w:r>
    </w:p>
    <w:p w14:paraId="635574D4">
      <w:pPr>
        <w:pStyle w:val="16"/>
        <w:spacing w:after="40"/>
      </w:pPr>
      <w:r>
        <w:rPr>
          <w:rFonts w:ascii="AR PL UMing CN" w:hAnsi="AR PL UMing CN" w:eastAsia="AR PL UMing CN"/>
          <w:sz w:val="20"/>
        </w:rPr>
        <w:t>配置优先：校区、楼宇、房间、座位、开放时段和预约规则通过后台维护，避免频繁改代码。</w:t>
      </w:r>
    </w:p>
    <w:p w14:paraId="0F42A19C">
      <w:pPr>
        <w:pStyle w:val="4"/>
        <w:spacing w:after="80" w:line="276" w:lineRule="auto"/>
      </w:pPr>
      <w:r>
        <w:rPr>
          <w:rFonts w:ascii="Times New Roman" w:hAnsi="Times New Roman" w:eastAsia="AR PL UMing CN"/>
          <w:b w:val="0"/>
          <w:sz w:val="21"/>
        </w:rPr>
        <w:t>1</w:t>
      </w:r>
      <w:r>
        <w:rPr>
          <w:rFonts w:ascii="AR PL UMing CN" w:hAnsi="AR PL UMing CN" w:eastAsia="AR PL UMing CN"/>
          <w:b w:val="0"/>
          <w:sz w:val="21"/>
        </w:rPr>
        <w:t>.</w:t>
      </w:r>
      <w:r>
        <w:rPr>
          <w:rFonts w:ascii="Times New Roman" w:hAnsi="Times New Roman" w:eastAsia="AR PL UMing CN"/>
          <w:b w:val="0"/>
          <w:sz w:val="21"/>
        </w:rPr>
        <w:t>3</w:t>
      </w:r>
      <w:r>
        <w:rPr>
          <w:rFonts w:ascii="AR PL UMing CN" w:hAnsi="AR PL UMing CN" w:eastAsia="AR PL UMing CN"/>
          <w:b w:val="0"/>
          <w:sz w:val="21"/>
        </w:rPr>
        <w:t xml:space="preserve"> 术语定义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1"/>
        <w:gridCol w:w="7030"/>
      </w:tblGrid>
      <w:tr w14:paraId="00643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D9EAF7"/>
            <w:vAlign w:val="center"/>
          </w:tcPr>
          <w:p w14:paraId="0E4EE7D6">
            <w:pPr>
              <w:spacing w:after="0" w:line="240" w:lineRule="auto"/>
              <w:jc w:val="left"/>
            </w:pPr>
            <w:r>
              <w:rPr>
                <w:rFonts w:ascii="AR PL UMing CN" w:hAnsi="AR PL UMing CN" w:eastAsia="AR PL UMing CN"/>
                <w:b/>
                <w:sz w:val="17"/>
              </w:rPr>
              <w:t>术语</w:t>
            </w:r>
          </w:p>
        </w:tc>
        <w:tc>
          <w:tcPr>
            <w:tcW w:w="7030" w:type="dxa"/>
            <w:shd w:val="clear" w:color="auto" w:fill="D9EAF7"/>
            <w:vAlign w:val="center"/>
          </w:tcPr>
          <w:p w14:paraId="75149F5D">
            <w:pPr>
              <w:spacing w:after="0" w:line="240" w:lineRule="auto"/>
              <w:jc w:val="left"/>
            </w:pPr>
            <w:r>
              <w:rPr>
                <w:rFonts w:ascii="AR PL UMing CN" w:hAnsi="AR PL UMing CN" w:eastAsia="AR PL UMing CN"/>
                <w:b/>
                <w:sz w:val="17"/>
              </w:rPr>
              <w:t>说明</w:t>
            </w:r>
          </w:p>
        </w:tc>
      </w:tr>
      <w:tr w14:paraId="31E14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6EA58EEA">
            <w:pPr>
              <w:spacing w:after="0" w:line="240" w:lineRule="auto"/>
              <w:jc w:val="left"/>
            </w:pPr>
            <w:r>
              <w:rPr>
                <w:rFonts w:ascii="AR PL UMing CN" w:hAnsi="AR PL UMing CN" w:eastAsia="AR PL UMing CN"/>
                <w:b w:val="0"/>
                <w:sz w:val="17"/>
              </w:rPr>
              <w:t>座位展示状态</w:t>
            </w:r>
          </w:p>
        </w:tc>
        <w:tc>
          <w:tcPr>
            <w:tcW w:w="7030" w:type="dxa"/>
            <w:vAlign w:val="center"/>
          </w:tcPr>
          <w:p w14:paraId="74D863DE">
            <w:pPr>
              <w:spacing w:after="0" w:line="240" w:lineRule="auto"/>
              <w:jc w:val="left"/>
            </w:pPr>
            <w:r>
              <w:rPr>
                <w:rFonts w:ascii="AR PL UMing CN" w:hAnsi="AR PL UMing CN" w:eastAsia="AR PL UMing CN"/>
                <w:b w:val="0"/>
                <w:sz w:val="17"/>
              </w:rPr>
              <w:t>由座位基础状态、房间开放时段、预约记录和签到状态动态计算得到的前端状态。</w:t>
            </w:r>
          </w:p>
        </w:tc>
      </w:tr>
      <w:tr w14:paraId="48264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124AB93F">
            <w:pPr>
              <w:spacing w:after="0" w:line="240" w:lineRule="auto"/>
              <w:jc w:val="left"/>
            </w:pPr>
            <w:r>
              <w:rPr>
                <w:rFonts w:ascii="AR PL UMing CN" w:hAnsi="AR PL UMing CN" w:eastAsia="AR PL UMing CN"/>
                <w:b w:val="0"/>
                <w:sz w:val="17"/>
              </w:rPr>
              <w:t>有效预约</w:t>
            </w:r>
          </w:p>
        </w:tc>
        <w:tc>
          <w:tcPr>
            <w:tcW w:w="7030" w:type="dxa"/>
            <w:vAlign w:val="center"/>
          </w:tcPr>
          <w:p w14:paraId="2BF71EA2">
            <w:pPr>
              <w:spacing w:after="0" w:line="240" w:lineRule="auto"/>
              <w:jc w:val="left"/>
            </w:pPr>
            <w:r>
              <w:rPr>
                <w:rFonts w:ascii="AR PL UMing CN" w:hAnsi="AR PL UMing CN" w:eastAsia="AR PL UMing CN"/>
                <w:b w:val="0"/>
                <w:sz w:val="17"/>
              </w:rPr>
              <w:t xml:space="preserve">状态为 </w:t>
            </w:r>
            <w:r>
              <w:rPr>
                <w:rFonts w:ascii="Times New Roman" w:hAnsi="Times New Roman" w:eastAsia="AR PL UMing CN"/>
                <w:b w:val="0"/>
                <w:sz w:val="17"/>
              </w:rPr>
              <w:t>PENDING</w:t>
            </w:r>
            <w:r>
              <w:rPr>
                <w:rFonts w:ascii="AR PL UMing CN" w:hAnsi="AR PL UMing CN" w:eastAsia="AR PL UMing CN"/>
                <w:b w:val="0"/>
                <w:sz w:val="17"/>
              </w:rPr>
              <w:t>_</w:t>
            </w:r>
            <w:r>
              <w:rPr>
                <w:rFonts w:ascii="Times New Roman" w:hAnsi="Times New Roman" w:eastAsia="AR PL UMing CN"/>
                <w:b w:val="0"/>
                <w:sz w:val="17"/>
              </w:rPr>
              <w:t>CHECKIN</w:t>
            </w:r>
            <w:r>
              <w:rPr>
                <w:rFonts w:ascii="AR PL UMing CN" w:hAnsi="AR PL UMing CN" w:eastAsia="AR PL UMing CN"/>
                <w:b w:val="0"/>
                <w:sz w:val="17"/>
              </w:rPr>
              <w:t>、</w:t>
            </w:r>
            <w:r>
              <w:rPr>
                <w:rFonts w:ascii="Times New Roman" w:hAnsi="Times New Roman" w:eastAsia="AR PL UMing CN"/>
                <w:b w:val="0"/>
                <w:sz w:val="17"/>
              </w:rPr>
              <w:t>IN</w:t>
            </w:r>
            <w:r>
              <w:rPr>
                <w:rFonts w:ascii="AR PL UMing CN" w:hAnsi="AR PL UMing CN" w:eastAsia="AR PL UMing CN"/>
                <w:b w:val="0"/>
                <w:sz w:val="17"/>
              </w:rPr>
              <w:t>_</w:t>
            </w:r>
            <w:r>
              <w:rPr>
                <w:rFonts w:ascii="Times New Roman" w:hAnsi="Times New Roman" w:eastAsia="AR PL UMing CN"/>
                <w:b w:val="0"/>
                <w:sz w:val="17"/>
              </w:rPr>
              <w:t>USE</w:t>
            </w:r>
            <w:r>
              <w:rPr>
                <w:rFonts w:ascii="AR PL UMing CN" w:hAnsi="AR PL UMing CN" w:eastAsia="AR PL UMing CN"/>
                <w:b w:val="0"/>
                <w:sz w:val="17"/>
              </w:rPr>
              <w:t>、</w:t>
            </w:r>
            <w:r>
              <w:rPr>
                <w:rFonts w:ascii="Times New Roman" w:hAnsi="Times New Roman" w:eastAsia="AR PL UMing CN"/>
                <w:b w:val="0"/>
                <w:sz w:val="17"/>
              </w:rPr>
              <w:t>TEMP</w:t>
            </w:r>
            <w:r>
              <w:rPr>
                <w:rFonts w:ascii="AR PL UMing CN" w:hAnsi="AR PL UMing CN" w:eastAsia="AR PL UMing CN"/>
                <w:b w:val="0"/>
                <w:sz w:val="17"/>
              </w:rPr>
              <w:t>_</w:t>
            </w:r>
            <w:r>
              <w:rPr>
                <w:rFonts w:ascii="Times New Roman" w:hAnsi="Times New Roman" w:eastAsia="AR PL UMing CN"/>
                <w:b w:val="0"/>
                <w:sz w:val="17"/>
              </w:rPr>
              <w:t>LEAVE</w:t>
            </w:r>
            <w:r>
              <w:rPr>
                <w:rFonts w:ascii="AR PL UMing CN" w:hAnsi="AR PL UMing CN" w:eastAsia="AR PL UMing CN"/>
                <w:b w:val="0"/>
                <w:sz w:val="17"/>
              </w:rPr>
              <w:t xml:space="preserve"> 等仍占用时段资源的预约。</w:t>
            </w:r>
          </w:p>
        </w:tc>
      </w:tr>
      <w:tr w14:paraId="5C195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462D98B3">
            <w:pPr>
              <w:spacing w:after="0" w:line="240" w:lineRule="auto"/>
              <w:jc w:val="left"/>
            </w:pPr>
            <w:r>
              <w:rPr>
                <w:rFonts w:ascii="AR PL UMing CN" w:hAnsi="AR PL UMing CN" w:eastAsia="AR PL UMing CN"/>
                <w:b w:val="0"/>
                <w:sz w:val="17"/>
              </w:rPr>
              <w:t>签到宽限时间</w:t>
            </w:r>
          </w:p>
        </w:tc>
        <w:tc>
          <w:tcPr>
            <w:tcW w:w="7030" w:type="dxa"/>
            <w:vAlign w:val="center"/>
          </w:tcPr>
          <w:p w14:paraId="1DFA6355">
            <w:pPr>
              <w:spacing w:after="0" w:line="240" w:lineRule="auto"/>
              <w:jc w:val="left"/>
            </w:pPr>
            <w:r>
              <w:rPr>
                <w:rFonts w:ascii="AR PL UMing CN" w:hAnsi="AR PL UMing CN" w:eastAsia="AR PL UMing CN"/>
                <w:b w:val="0"/>
                <w:sz w:val="17"/>
              </w:rPr>
              <w:t>预约开始后允许用户完成扫码签到的时间窗口，超过后系统释放座位并记录爽约。</w:t>
            </w:r>
          </w:p>
        </w:tc>
      </w:tr>
      <w:tr w14:paraId="0A0F3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7A5E93C2">
            <w:pPr>
              <w:spacing w:after="0" w:line="240" w:lineRule="auto"/>
              <w:jc w:val="left"/>
            </w:pPr>
            <w:r>
              <w:rPr>
                <w:rFonts w:ascii="AR PL UMing CN" w:hAnsi="AR PL UMing CN" w:eastAsia="AR PL UMing CN"/>
                <w:b w:val="0"/>
                <w:sz w:val="17"/>
              </w:rPr>
              <w:t>短期锁</w:t>
            </w:r>
          </w:p>
        </w:tc>
        <w:tc>
          <w:tcPr>
            <w:tcW w:w="7030" w:type="dxa"/>
            <w:vAlign w:val="center"/>
          </w:tcPr>
          <w:p w14:paraId="0B192EA4">
            <w:pPr>
              <w:spacing w:after="0" w:line="240" w:lineRule="auto"/>
              <w:jc w:val="left"/>
            </w:pPr>
            <w:r>
              <w:rPr>
                <w:rFonts w:ascii="AR PL UMing CN" w:hAnsi="AR PL UMing CN" w:eastAsia="AR PL UMing CN"/>
                <w:b w:val="0"/>
                <w:sz w:val="17"/>
              </w:rPr>
              <w:t xml:space="preserve">针对 </w:t>
            </w:r>
            <w:r>
              <w:rPr>
                <w:rFonts w:ascii="Times New Roman" w:hAnsi="Times New Roman" w:eastAsia="AR PL UMing CN"/>
                <w:b w:val="0"/>
                <w:sz w:val="17"/>
              </w:rPr>
              <w:t>seatId</w:t>
            </w:r>
            <w:r>
              <w:rPr>
                <w:rFonts w:ascii="AR PL UMing CN" w:hAnsi="AR PL UMing CN" w:eastAsia="AR PL UMing CN"/>
                <w:b w:val="0"/>
                <w:sz w:val="17"/>
              </w:rPr>
              <w:t xml:space="preserve"> + </w:t>
            </w:r>
            <w:r>
              <w:rPr>
                <w:rFonts w:ascii="Times New Roman" w:hAnsi="Times New Roman" w:eastAsia="AR PL UMing CN"/>
                <w:b w:val="0"/>
                <w:sz w:val="17"/>
              </w:rPr>
              <w:t>timeRange</w:t>
            </w:r>
            <w:r>
              <w:rPr>
                <w:rFonts w:ascii="AR PL UMing CN" w:hAnsi="AR PL UMing CN" w:eastAsia="AR PL UMing CN"/>
                <w:b w:val="0"/>
                <w:sz w:val="17"/>
              </w:rPr>
              <w:t xml:space="preserve"> 的 </w:t>
            </w:r>
            <w:r>
              <w:rPr>
                <w:rFonts w:ascii="Times New Roman" w:hAnsi="Times New Roman" w:eastAsia="AR PL UMing CN"/>
                <w:b w:val="0"/>
                <w:sz w:val="17"/>
              </w:rPr>
              <w:t>Redis</w:t>
            </w:r>
            <w:r>
              <w:rPr>
                <w:rFonts w:ascii="AR PL UMing CN" w:hAnsi="AR PL UMing CN" w:eastAsia="AR PL UMing CN"/>
                <w:b w:val="0"/>
                <w:sz w:val="17"/>
              </w:rPr>
              <w:t xml:space="preserve"> 或内存锁，用于降低高峰并发冲突。</w:t>
            </w:r>
          </w:p>
        </w:tc>
      </w:tr>
      <w:tr w14:paraId="554EF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1DA04361">
            <w:pPr>
              <w:spacing w:after="0" w:line="240" w:lineRule="auto"/>
              <w:jc w:val="left"/>
            </w:pPr>
            <w:r>
              <w:rPr>
                <w:rFonts w:ascii="AR PL UMing CN" w:hAnsi="AR PL UMing CN" w:eastAsia="AR PL UMing CN"/>
                <w:b w:val="0"/>
                <w:sz w:val="17"/>
              </w:rPr>
              <w:t>审计日志</w:t>
            </w:r>
          </w:p>
        </w:tc>
        <w:tc>
          <w:tcPr>
            <w:tcW w:w="7030" w:type="dxa"/>
            <w:vAlign w:val="center"/>
          </w:tcPr>
          <w:p w14:paraId="14F33E5B">
            <w:pPr>
              <w:spacing w:after="0" w:line="240" w:lineRule="auto"/>
              <w:jc w:val="left"/>
            </w:pPr>
            <w:r>
              <w:rPr>
                <w:rFonts w:ascii="AR PL UMing CN" w:hAnsi="AR PL UMing CN" w:eastAsia="AR PL UMing CN"/>
                <w:b w:val="0"/>
                <w:sz w:val="17"/>
              </w:rPr>
              <w:t>记录后台敏感操作的日志，包括操作人、对象、前值、后值、时间和结果。</w:t>
            </w:r>
          </w:p>
        </w:tc>
      </w:tr>
    </w:tbl>
    <w:p w14:paraId="17F020AA"/>
    <w:p w14:paraId="170D53E2">
      <w:pPr>
        <w:pStyle w:val="3"/>
        <w:spacing w:after="80" w:line="276" w:lineRule="auto"/>
      </w:pPr>
      <w:r>
        <w:rPr>
          <w:rFonts w:ascii="Times New Roman" w:hAnsi="Times New Roman" w:eastAsia="AR PL UMing CN"/>
          <w:b w:val="0"/>
          <w:sz w:val="21"/>
        </w:rPr>
        <w:t>2</w:t>
      </w:r>
      <w:r>
        <w:rPr>
          <w:rFonts w:ascii="AR PL UMing CN" w:hAnsi="AR PL UMing CN" w:eastAsia="AR PL UMing CN"/>
          <w:b w:val="0"/>
          <w:sz w:val="21"/>
        </w:rPr>
        <w:t>. 设计范围与规范要求</w:t>
      </w:r>
    </w:p>
    <w:p w14:paraId="12D584AB">
      <w:pPr>
        <w:pStyle w:val="4"/>
        <w:spacing w:after="80" w:line="276" w:lineRule="auto"/>
      </w:pPr>
      <w:r>
        <w:rPr>
          <w:rFonts w:ascii="Times New Roman" w:hAnsi="Times New Roman" w:eastAsia="AR PL UMing CN"/>
          <w:b w:val="0"/>
          <w:sz w:val="21"/>
        </w:rPr>
        <w:t>2</w:t>
      </w:r>
      <w:r>
        <w:rPr>
          <w:rFonts w:ascii="AR PL UMing CN" w:hAnsi="AR PL UMing CN" w:eastAsia="AR PL UMing CN"/>
          <w:b w:val="0"/>
          <w:sz w:val="21"/>
        </w:rPr>
        <w:t>.</w:t>
      </w:r>
      <w:r>
        <w:rPr>
          <w:rFonts w:ascii="Times New Roman" w:hAnsi="Times New Roman" w:eastAsia="AR PL UMing CN"/>
          <w:b w:val="0"/>
          <w:sz w:val="21"/>
        </w:rPr>
        <w:t>1</w:t>
      </w:r>
      <w:r>
        <w:rPr>
          <w:rFonts w:ascii="AR PL UMing CN" w:hAnsi="AR PL UMing CN" w:eastAsia="AR PL UMing CN"/>
          <w:b w:val="0"/>
          <w:sz w:val="21"/>
        </w:rPr>
        <w:t xml:space="preserve"> 首期详细设计范围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3912"/>
        <w:gridCol w:w="3402"/>
      </w:tblGrid>
      <w:tr w14:paraId="4E945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7" w:type="dxa"/>
            <w:shd w:val="clear" w:color="auto" w:fill="D9EAF7"/>
            <w:vAlign w:val="center"/>
          </w:tcPr>
          <w:p w14:paraId="2D6A1032">
            <w:pPr>
              <w:spacing w:after="0" w:line="240" w:lineRule="auto"/>
              <w:jc w:val="left"/>
            </w:pPr>
            <w:r>
              <w:rPr>
                <w:rFonts w:ascii="AR PL UMing CN" w:hAnsi="AR PL UMing CN" w:eastAsia="AR PL UMing CN"/>
                <w:b/>
                <w:sz w:val="16"/>
              </w:rPr>
              <w:t>范围类别</w:t>
            </w:r>
          </w:p>
        </w:tc>
        <w:tc>
          <w:tcPr>
            <w:tcW w:w="3912" w:type="dxa"/>
            <w:shd w:val="clear" w:color="auto" w:fill="D9EAF7"/>
            <w:vAlign w:val="center"/>
          </w:tcPr>
          <w:p w14:paraId="74D43666">
            <w:pPr>
              <w:spacing w:after="0" w:line="240" w:lineRule="auto"/>
              <w:jc w:val="left"/>
            </w:pPr>
            <w:r>
              <w:rPr>
                <w:rFonts w:ascii="AR PL UMing CN" w:hAnsi="AR PL UMing CN" w:eastAsia="AR PL UMing CN"/>
                <w:b/>
                <w:sz w:val="16"/>
              </w:rPr>
              <w:t>包含内容</w:t>
            </w:r>
          </w:p>
        </w:tc>
        <w:tc>
          <w:tcPr>
            <w:tcW w:w="3402" w:type="dxa"/>
            <w:shd w:val="clear" w:color="auto" w:fill="D9EAF7"/>
            <w:vAlign w:val="center"/>
          </w:tcPr>
          <w:p w14:paraId="5888D1E7">
            <w:pPr>
              <w:spacing w:after="0" w:line="240" w:lineRule="auto"/>
              <w:jc w:val="left"/>
            </w:pPr>
            <w:r>
              <w:rPr>
                <w:rFonts w:ascii="AR PL UMing CN" w:hAnsi="AR PL UMing CN" w:eastAsia="AR PL UMing CN"/>
                <w:b/>
                <w:sz w:val="16"/>
              </w:rPr>
              <w:t>设计落点</w:t>
            </w:r>
          </w:p>
        </w:tc>
      </w:tr>
      <w:tr w14:paraId="458DD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11107FBD">
            <w:pPr>
              <w:spacing w:after="0" w:line="240" w:lineRule="auto"/>
              <w:jc w:val="left"/>
            </w:pPr>
            <w:r>
              <w:rPr>
                <w:rFonts w:ascii="AR PL UMing CN" w:hAnsi="AR PL UMing CN" w:eastAsia="AR PL UMing CN"/>
                <w:b w:val="0"/>
                <w:sz w:val="16"/>
              </w:rPr>
              <w:t>学生端核心</w:t>
            </w:r>
          </w:p>
        </w:tc>
        <w:tc>
          <w:tcPr>
            <w:tcW w:w="3912" w:type="dxa"/>
            <w:vAlign w:val="center"/>
          </w:tcPr>
          <w:p w14:paraId="51573ED0">
            <w:pPr>
              <w:spacing w:after="0" w:line="240" w:lineRule="auto"/>
              <w:jc w:val="left"/>
            </w:pPr>
            <w:r>
              <w:rPr>
                <w:rFonts w:ascii="AR PL UMing CN" w:hAnsi="AR PL UMing CN" w:eastAsia="AR PL UMing CN"/>
                <w:b w:val="0"/>
                <w:sz w:val="16"/>
              </w:rPr>
              <w:t>登录、房间检索、座位图、预约、取消、扫码签到、暂离、续约、个人记录</w:t>
            </w:r>
          </w:p>
        </w:tc>
        <w:tc>
          <w:tcPr>
            <w:tcW w:w="3402" w:type="dxa"/>
            <w:vAlign w:val="center"/>
          </w:tcPr>
          <w:p w14:paraId="64F3810C">
            <w:pPr>
              <w:spacing w:after="0" w:line="240" w:lineRule="auto"/>
              <w:jc w:val="left"/>
            </w:pPr>
            <w:r>
              <w:rPr>
                <w:rFonts w:ascii="Times New Roman" w:hAnsi="Times New Roman" w:eastAsia="AR PL UMing CN"/>
                <w:b w:val="0"/>
                <w:sz w:val="16"/>
              </w:rPr>
              <w:t>AuthService</w:t>
            </w:r>
            <w:r>
              <w:rPr>
                <w:rFonts w:ascii="AR PL UMing CN" w:hAnsi="AR PL UMing CN" w:eastAsia="AR PL UMing CN"/>
                <w:b w:val="0"/>
                <w:sz w:val="16"/>
              </w:rPr>
              <w:t>、</w:t>
            </w:r>
            <w:r>
              <w:rPr>
                <w:rFonts w:ascii="Times New Roman" w:hAnsi="Times New Roman" w:eastAsia="AR PL UMing CN"/>
                <w:b w:val="0"/>
                <w:sz w:val="16"/>
              </w:rPr>
              <w:t>SeatStatusService</w:t>
            </w:r>
            <w:r>
              <w:rPr>
                <w:rFonts w:ascii="AR PL UMing CN" w:hAnsi="AR PL UMing CN" w:eastAsia="AR PL UMing CN"/>
                <w:b w:val="0"/>
                <w:sz w:val="16"/>
              </w:rPr>
              <w:t>、</w:t>
            </w:r>
            <w:r>
              <w:rPr>
                <w:rFonts w:ascii="Times New Roman" w:hAnsi="Times New Roman" w:eastAsia="AR PL UMing CN"/>
                <w:b w:val="0"/>
                <w:sz w:val="16"/>
              </w:rPr>
              <w:t>BookingService</w:t>
            </w:r>
            <w:r>
              <w:rPr>
                <w:rFonts w:ascii="AR PL UMing CN" w:hAnsi="AR PL UMing CN" w:eastAsia="AR PL UMing CN"/>
                <w:b w:val="0"/>
                <w:sz w:val="16"/>
              </w:rPr>
              <w:t>、</w:t>
            </w:r>
            <w:r>
              <w:rPr>
                <w:rFonts w:ascii="Times New Roman" w:hAnsi="Times New Roman" w:eastAsia="AR PL UMing CN"/>
                <w:b w:val="0"/>
                <w:sz w:val="16"/>
              </w:rPr>
              <w:t>CheckinService</w:t>
            </w:r>
            <w:r>
              <w:rPr>
                <w:rFonts w:ascii="AR PL UMing CN" w:hAnsi="AR PL UMing CN" w:eastAsia="AR PL UMing CN"/>
                <w:b w:val="0"/>
                <w:sz w:val="16"/>
              </w:rPr>
              <w:t>、</w:t>
            </w:r>
            <w:r>
              <w:rPr>
                <w:rFonts w:ascii="Times New Roman" w:hAnsi="Times New Roman" w:eastAsia="AR PL UMing CN"/>
                <w:b w:val="0"/>
                <w:sz w:val="16"/>
              </w:rPr>
              <w:t>UsageService</w:t>
            </w:r>
          </w:p>
        </w:tc>
      </w:tr>
      <w:tr w14:paraId="3B718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55566FC5">
            <w:pPr>
              <w:spacing w:after="0" w:line="240" w:lineRule="auto"/>
              <w:jc w:val="left"/>
            </w:pPr>
            <w:r>
              <w:rPr>
                <w:rFonts w:ascii="AR PL UMing CN" w:hAnsi="AR PL UMing CN" w:eastAsia="AR PL UMing CN"/>
                <w:b w:val="0"/>
                <w:sz w:val="16"/>
              </w:rPr>
              <w:t>管理端核心</w:t>
            </w:r>
          </w:p>
        </w:tc>
        <w:tc>
          <w:tcPr>
            <w:tcW w:w="3912" w:type="dxa"/>
            <w:vAlign w:val="center"/>
          </w:tcPr>
          <w:p w14:paraId="49867600">
            <w:pPr>
              <w:spacing w:after="0" w:line="240" w:lineRule="auto"/>
              <w:jc w:val="left"/>
            </w:pPr>
            <w:r>
              <w:rPr>
                <w:rFonts w:ascii="AR PL UMing CN" w:hAnsi="AR PL UMing CN" w:eastAsia="AR PL UMing CN"/>
                <w:b w:val="0"/>
                <w:sz w:val="16"/>
              </w:rPr>
              <w:t>资源维护、开放时段、规则配置、违规处理、公告、日志</w:t>
            </w:r>
          </w:p>
        </w:tc>
        <w:tc>
          <w:tcPr>
            <w:tcW w:w="3402" w:type="dxa"/>
            <w:vAlign w:val="center"/>
          </w:tcPr>
          <w:p w14:paraId="22DCF81F">
            <w:pPr>
              <w:spacing w:after="0" w:line="240" w:lineRule="auto"/>
              <w:jc w:val="left"/>
            </w:pPr>
            <w:r>
              <w:rPr>
                <w:rFonts w:ascii="Times New Roman" w:hAnsi="Times New Roman" w:eastAsia="AR PL UMing CN"/>
                <w:b w:val="0"/>
                <w:sz w:val="16"/>
              </w:rPr>
              <w:t>CampusService</w:t>
            </w:r>
            <w:r>
              <w:rPr>
                <w:rFonts w:ascii="AR PL UMing CN" w:hAnsi="AR PL UMing CN" w:eastAsia="AR PL UMing CN"/>
                <w:b w:val="0"/>
                <w:sz w:val="16"/>
              </w:rPr>
              <w:t>、</w:t>
            </w:r>
            <w:r>
              <w:rPr>
                <w:rFonts w:ascii="Times New Roman" w:hAnsi="Times New Roman" w:eastAsia="AR PL UMing CN"/>
                <w:b w:val="0"/>
                <w:sz w:val="16"/>
              </w:rPr>
              <w:t>RoomService</w:t>
            </w:r>
            <w:r>
              <w:rPr>
                <w:rFonts w:ascii="AR PL UMing CN" w:hAnsi="AR PL UMing CN" w:eastAsia="AR PL UMing CN"/>
                <w:b w:val="0"/>
                <w:sz w:val="16"/>
              </w:rPr>
              <w:t>、</w:t>
            </w:r>
            <w:r>
              <w:rPr>
                <w:rFonts w:ascii="Times New Roman" w:hAnsi="Times New Roman" w:eastAsia="AR PL UMing CN"/>
                <w:b w:val="0"/>
                <w:sz w:val="16"/>
              </w:rPr>
              <w:t>SeatService</w:t>
            </w:r>
            <w:r>
              <w:rPr>
                <w:rFonts w:ascii="AR PL UMing CN" w:hAnsi="AR PL UMing CN" w:eastAsia="AR PL UMing CN"/>
                <w:b w:val="0"/>
                <w:sz w:val="16"/>
              </w:rPr>
              <w:t>、</w:t>
            </w:r>
            <w:r>
              <w:rPr>
                <w:rFonts w:ascii="Times New Roman" w:hAnsi="Times New Roman" w:eastAsia="AR PL UMing CN"/>
                <w:b w:val="0"/>
                <w:sz w:val="16"/>
              </w:rPr>
              <w:t>RuleService</w:t>
            </w:r>
            <w:r>
              <w:rPr>
                <w:rFonts w:ascii="AR PL UMing CN" w:hAnsi="AR PL UMing CN" w:eastAsia="AR PL UMing CN"/>
                <w:b w:val="0"/>
                <w:sz w:val="16"/>
              </w:rPr>
              <w:t>、</w:t>
            </w:r>
            <w:r>
              <w:rPr>
                <w:rFonts w:ascii="Times New Roman" w:hAnsi="Times New Roman" w:eastAsia="AR PL UMing CN"/>
                <w:b w:val="0"/>
                <w:sz w:val="16"/>
              </w:rPr>
              <w:t>ViolationService</w:t>
            </w:r>
            <w:r>
              <w:rPr>
                <w:rFonts w:ascii="AR PL UMing CN" w:hAnsi="AR PL UMing CN" w:eastAsia="AR PL UMing CN"/>
                <w:b w:val="0"/>
                <w:sz w:val="16"/>
              </w:rPr>
              <w:t>、</w:t>
            </w:r>
            <w:r>
              <w:rPr>
                <w:rFonts w:ascii="Times New Roman" w:hAnsi="Times New Roman" w:eastAsia="AR PL UMing CN"/>
                <w:b w:val="0"/>
                <w:sz w:val="16"/>
              </w:rPr>
              <w:t>AuditLogService</w:t>
            </w:r>
          </w:p>
        </w:tc>
      </w:tr>
      <w:tr w14:paraId="069FB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4687A12C">
            <w:pPr>
              <w:spacing w:after="0" w:line="240" w:lineRule="auto"/>
              <w:jc w:val="left"/>
            </w:pPr>
            <w:r>
              <w:rPr>
                <w:rFonts w:ascii="AR PL UMing CN" w:hAnsi="AR PL UMing CN" w:eastAsia="AR PL UMing CN"/>
                <w:b w:val="0"/>
                <w:sz w:val="16"/>
              </w:rPr>
              <w:t>统计分析</w:t>
            </w:r>
          </w:p>
        </w:tc>
        <w:tc>
          <w:tcPr>
            <w:tcW w:w="3912" w:type="dxa"/>
            <w:vAlign w:val="center"/>
          </w:tcPr>
          <w:p w14:paraId="6D5049C2">
            <w:pPr>
              <w:spacing w:after="0" w:line="240" w:lineRule="auto"/>
              <w:jc w:val="left"/>
            </w:pPr>
            <w:r>
              <w:rPr>
                <w:rFonts w:ascii="AR PL UMing CN" w:hAnsi="AR PL UMing CN" w:eastAsia="AR PL UMing CN"/>
                <w:b w:val="0"/>
                <w:sz w:val="16"/>
              </w:rPr>
              <w:t>预约率、签到率、利用率、违约率、时段热度、房间热度</w:t>
            </w:r>
          </w:p>
        </w:tc>
        <w:tc>
          <w:tcPr>
            <w:tcW w:w="3402" w:type="dxa"/>
            <w:vAlign w:val="center"/>
          </w:tcPr>
          <w:p w14:paraId="71A43730">
            <w:pPr>
              <w:spacing w:after="0" w:line="240" w:lineRule="auto"/>
              <w:jc w:val="left"/>
            </w:pPr>
            <w:r>
              <w:rPr>
                <w:rFonts w:ascii="Times New Roman" w:hAnsi="Times New Roman" w:eastAsia="AR PL UMing CN"/>
                <w:b w:val="0"/>
                <w:sz w:val="16"/>
              </w:rPr>
              <w:t>StatisticsService</w:t>
            </w:r>
            <w:r>
              <w:rPr>
                <w:rFonts w:ascii="AR PL UMing CN" w:hAnsi="AR PL UMing CN" w:eastAsia="AR PL UMing CN"/>
                <w:b w:val="0"/>
                <w:sz w:val="16"/>
              </w:rPr>
              <w:t>、</w:t>
            </w:r>
            <w:r>
              <w:rPr>
                <w:rFonts w:ascii="Times New Roman" w:hAnsi="Times New Roman" w:eastAsia="AR PL UMing CN"/>
                <w:b w:val="0"/>
                <w:sz w:val="16"/>
              </w:rPr>
              <w:t>StatisticSnapshot</w:t>
            </w:r>
            <w:r>
              <w:rPr>
                <w:rFonts w:ascii="AR PL UMing CN" w:hAnsi="AR PL UMing CN" w:eastAsia="AR PL UMing CN"/>
                <w:b w:val="0"/>
                <w:sz w:val="16"/>
              </w:rPr>
              <w:t>、导出接口</w:t>
            </w:r>
          </w:p>
        </w:tc>
      </w:tr>
      <w:tr w14:paraId="1967C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5F584B4D">
            <w:pPr>
              <w:spacing w:after="0" w:line="240" w:lineRule="auto"/>
              <w:jc w:val="left"/>
            </w:pPr>
            <w:r>
              <w:rPr>
                <w:rFonts w:ascii="AR PL UMing CN" w:hAnsi="AR PL UMing CN" w:eastAsia="AR PL UMing CN"/>
                <w:b w:val="0"/>
                <w:sz w:val="16"/>
              </w:rPr>
              <w:t>系统支撑</w:t>
            </w:r>
          </w:p>
        </w:tc>
        <w:tc>
          <w:tcPr>
            <w:tcW w:w="3912" w:type="dxa"/>
            <w:vAlign w:val="center"/>
          </w:tcPr>
          <w:p w14:paraId="0863ABD5">
            <w:pPr>
              <w:spacing w:after="0" w:line="240" w:lineRule="auto"/>
              <w:jc w:val="left"/>
            </w:pPr>
            <w:r>
              <w:rPr>
                <w:rFonts w:ascii="AR PL UMing CN" w:hAnsi="AR PL UMing CN" w:eastAsia="AR PL UMing CN"/>
                <w:b w:val="0"/>
                <w:sz w:val="16"/>
              </w:rPr>
              <w:t>权限认证、缓存、锁、二维码令牌、定时任务、消息、审计</w:t>
            </w:r>
          </w:p>
        </w:tc>
        <w:tc>
          <w:tcPr>
            <w:tcW w:w="3402" w:type="dxa"/>
            <w:vAlign w:val="center"/>
          </w:tcPr>
          <w:p w14:paraId="0FF16573">
            <w:pPr>
              <w:spacing w:after="0" w:line="240" w:lineRule="auto"/>
              <w:jc w:val="left"/>
            </w:pPr>
            <w:r>
              <w:rPr>
                <w:rFonts w:ascii="Times New Roman" w:hAnsi="Times New Roman" w:eastAsia="AR PL UMing CN"/>
                <w:b w:val="0"/>
                <w:sz w:val="16"/>
              </w:rPr>
              <w:t>PermissionService</w:t>
            </w:r>
            <w:r>
              <w:rPr>
                <w:rFonts w:ascii="AR PL UMing CN" w:hAnsi="AR PL UMing CN" w:eastAsia="AR PL UMing CN"/>
                <w:b w:val="0"/>
                <w:sz w:val="16"/>
              </w:rPr>
              <w:t>、</w:t>
            </w:r>
            <w:r>
              <w:rPr>
                <w:rFonts w:ascii="Times New Roman" w:hAnsi="Times New Roman" w:eastAsia="AR PL UMing CN"/>
                <w:b w:val="0"/>
                <w:sz w:val="16"/>
              </w:rPr>
              <w:t>RedisLockClient</w:t>
            </w:r>
            <w:r>
              <w:rPr>
                <w:rFonts w:ascii="AR PL UMing CN" w:hAnsi="AR PL UMing CN" w:eastAsia="AR PL UMing CN"/>
                <w:b w:val="0"/>
                <w:sz w:val="16"/>
              </w:rPr>
              <w:t>、</w:t>
            </w:r>
            <w:r>
              <w:rPr>
                <w:rFonts w:ascii="Times New Roman" w:hAnsi="Times New Roman" w:eastAsia="AR PL UMing CN"/>
                <w:b w:val="0"/>
                <w:sz w:val="16"/>
              </w:rPr>
              <w:t>QrTokenSigner</w:t>
            </w:r>
            <w:r>
              <w:rPr>
                <w:rFonts w:ascii="AR PL UMing CN" w:hAnsi="AR PL UMing CN" w:eastAsia="AR PL UMing CN"/>
                <w:b w:val="0"/>
                <w:sz w:val="16"/>
              </w:rPr>
              <w:t>、</w:t>
            </w:r>
            <w:r>
              <w:rPr>
                <w:rFonts w:ascii="Times New Roman" w:hAnsi="Times New Roman" w:eastAsia="AR PL UMing CN"/>
                <w:b w:val="0"/>
                <w:sz w:val="16"/>
              </w:rPr>
              <w:t>ScheduleJob</w:t>
            </w:r>
            <w:r>
              <w:rPr>
                <w:rFonts w:ascii="AR PL UMing CN" w:hAnsi="AR PL UMing CN" w:eastAsia="AR PL UMing CN"/>
                <w:b w:val="0"/>
                <w:sz w:val="16"/>
              </w:rPr>
              <w:t>、</w:t>
            </w:r>
            <w:r>
              <w:rPr>
                <w:rFonts w:ascii="Times New Roman" w:hAnsi="Times New Roman" w:eastAsia="AR PL UMing CN"/>
                <w:b w:val="0"/>
                <w:sz w:val="16"/>
              </w:rPr>
              <w:t>MessageAdapter</w:t>
            </w:r>
          </w:p>
        </w:tc>
      </w:tr>
    </w:tbl>
    <w:p w14:paraId="3A729335"/>
    <w:p w14:paraId="1D269374">
      <w:pPr>
        <w:pStyle w:val="4"/>
        <w:spacing w:after="80" w:line="276" w:lineRule="auto"/>
      </w:pPr>
      <w:r>
        <w:rPr>
          <w:rFonts w:ascii="Times New Roman" w:hAnsi="Times New Roman" w:eastAsia="AR PL UMing CN"/>
          <w:b w:val="0"/>
          <w:sz w:val="21"/>
        </w:rPr>
        <w:t>2</w:t>
      </w:r>
      <w:r>
        <w:rPr>
          <w:rFonts w:ascii="AR PL UMing CN" w:hAnsi="AR PL UMing CN" w:eastAsia="AR PL UMing CN"/>
          <w:b w:val="0"/>
          <w:sz w:val="21"/>
        </w:rPr>
        <w:t>.</w:t>
      </w:r>
      <w:r>
        <w:rPr>
          <w:rFonts w:ascii="Times New Roman" w:hAnsi="Times New Roman" w:eastAsia="AR PL UMing CN"/>
          <w:b w:val="0"/>
          <w:sz w:val="21"/>
        </w:rPr>
        <w:t>2</w:t>
      </w:r>
      <w:r>
        <w:rPr>
          <w:rFonts w:ascii="AR PL UMing CN" w:hAnsi="AR PL UMing CN" w:eastAsia="AR PL UMing CN"/>
          <w:b w:val="0"/>
          <w:sz w:val="21"/>
        </w:rPr>
        <w:t xml:space="preserve"> 修订要求对应关系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6009"/>
      </w:tblGrid>
      <w:tr w14:paraId="08953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D9EAF7"/>
            <w:vAlign w:val="center"/>
          </w:tcPr>
          <w:p w14:paraId="20FB6B2C">
            <w:pPr>
              <w:spacing w:after="0" w:line="240" w:lineRule="auto"/>
              <w:jc w:val="left"/>
            </w:pPr>
            <w:r>
              <w:rPr>
                <w:rFonts w:ascii="AR PL UMing CN" w:hAnsi="AR PL UMing CN" w:eastAsia="AR PL UMing CN"/>
                <w:b/>
                <w:sz w:val="17"/>
              </w:rPr>
              <w:t>用户要求</w:t>
            </w:r>
          </w:p>
        </w:tc>
        <w:tc>
          <w:tcPr>
            <w:tcW w:w="6009" w:type="dxa"/>
            <w:shd w:val="clear" w:color="auto" w:fill="D9EAF7"/>
            <w:vAlign w:val="center"/>
          </w:tcPr>
          <w:p w14:paraId="027C1F1E">
            <w:pPr>
              <w:spacing w:after="0" w:line="240" w:lineRule="auto"/>
              <w:jc w:val="left"/>
            </w:pPr>
            <w:r>
              <w:rPr>
                <w:rFonts w:ascii="AR PL UMing CN" w:hAnsi="AR PL UMing CN" w:eastAsia="AR PL UMing CN"/>
                <w:b/>
                <w:sz w:val="17"/>
              </w:rPr>
              <w:t>本文档处理方式</w:t>
            </w:r>
          </w:p>
        </w:tc>
      </w:tr>
      <w:tr w14:paraId="2E52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72A8F682">
            <w:pPr>
              <w:spacing w:after="0" w:line="240" w:lineRule="auto"/>
              <w:jc w:val="left"/>
            </w:pPr>
            <w:r>
              <w:rPr>
                <w:rFonts w:ascii="AR PL UMing CN" w:hAnsi="AR PL UMing CN" w:eastAsia="AR PL UMing CN"/>
                <w:b w:val="0"/>
                <w:sz w:val="17"/>
              </w:rPr>
              <w:t>模块详细设计（类图/流程图/序列图）</w:t>
            </w:r>
          </w:p>
        </w:tc>
        <w:tc>
          <w:tcPr>
            <w:tcW w:w="6009" w:type="dxa"/>
            <w:vAlign w:val="center"/>
          </w:tcPr>
          <w:p w14:paraId="4C6354BE">
            <w:pPr>
              <w:spacing w:after="0" w:line="240" w:lineRule="auto"/>
              <w:jc w:val="left"/>
            </w:pPr>
            <w:r>
              <w:rPr>
                <w:rFonts w:ascii="AR PL UMing CN" w:hAnsi="AR PL UMing CN" w:eastAsia="AR PL UMing CN"/>
                <w:b w:val="0"/>
                <w:sz w:val="17"/>
              </w:rPr>
              <w:t xml:space="preserve">第 </w:t>
            </w:r>
            <w:r>
              <w:rPr>
                <w:rFonts w:ascii="Times New Roman" w:hAnsi="Times New Roman" w:eastAsia="AR PL UMing CN"/>
                <w:b w:val="0"/>
                <w:sz w:val="17"/>
              </w:rPr>
              <w:t>3</w:t>
            </w:r>
            <w:r>
              <w:rPr>
                <w:rFonts w:ascii="AR PL UMing CN" w:hAnsi="AR PL UMing CN" w:eastAsia="AR PL UMing CN"/>
                <w:b w:val="0"/>
                <w:sz w:val="17"/>
              </w:rPr>
              <w:t xml:space="preserve"> 章给出模块类、方法、输入输出和异常；第 </w:t>
            </w:r>
            <w:r>
              <w:rPr>
                <w:rFonts w:ascii="Times New Roman" w:hAnsi="Times New Roman" w:eastAsia="AR PL UMing CN"/>
                <w:b w:val="0"/>
                <w:sz w:val="17"/>
              </w:rPr>
              <w:t>4</w:t>
            </w:r>
            <w:r>
              <w:rPr>
                <w:rFonts w:ascii="AR PL UMing CN" w:hAnsi="AR PL UMing CN" w:eastAsia="AR PL UMing CN"/>
                <w:b w:val="0"/>
                <w:sz w:val="17"/>
              </w:rPr>
              <w:t xml:space="preserve"> 章给出核心类图、预约流程图、签到序列图和超时释放流程图。</w:t>
            </w:r>
          </w:p>
        </w:tc>
      </w:tr>
      <w:tr w14:paraId="02844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3252A15E">
            <w:pPr>
              <w:spacing w:after="0" w:line="240" w:lineRule="auto"/>
              <w:jc w:val="left"/>
            </w:pPr>
            <w:r>
              <w:rPr>
                <w:rFonts w:ascii="AR PL UMing CN" w:hAnsi="AR PL UMing CN" w:eastAsia="AR PL UMing CN"/>
                <w:b w:val="0"/>
                <w:sz w:val="17"/>
              </w:rPr>
              <w:t>关键算法/逻辑描述</w:t>
            </w:r>
          </w:p>
        </w:tc>
        <w:tc>
          <w:tcPr>
            <w:tcW w:w="6009" w:type="dxa"/>
            <w:vAlign w:val="center"/>
          </w:tcPr>
          <w:p w14:paraId="455D06E0">
            <w:pPr>
              <w:spacing w:after="0" w:line="240" w:lineRule="auto"/>
              <w:jc w:val="left"/>
            </w:pPr>
            <w:r>
              <w:rPr>
                <w:rFonts w:ascii="AR PL UMing CN" w:hAnsi="AR PL UMing CN" w:eastAsia="AR PL UMing CN"/>
                <w:b w:val="0"/>
                <w:sz w:val="17"/>
              </w:rPr>
              <w:t xml:space="preserve">第 </w:t>
            </w:r>
            <w:r>
              <w:rPr>
                <w:rFonts w:ascii="Times New Roman" w:hAnsi="Times New Roman" w:eastAsia="AR PL UMing CN"/>
                <w:b w:val="0"/>
                <w:sz w:val="17"/>
              </w:rPr>
              <w:t>5</w:t>
            </w:r>
            <w:r>
              <w:rPr>
                <w:rFonts w:ascii="AR PL UMing CN" w:hAnsi="AR PL UMing CN" w:eastAsia="AR PL UMing CN"/>
                <w:b w:val="0"/>
                <w:sz w:val="17"/>
              </w:rPr>
              <w:t xml:space="preserve"> 章描述预约冲突、座位状态计算、规则匹配、超时释放、统计指标等算法和伪代码。</w:t>
            </w:r>
          </w:p>
        </w:tc>
      </w:tr>
      <w:tr w14:paraId="50002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65A1CD71">
            <w:pPr>
              <w:spacing w:after="0" w:line="240" w:lineRule="auto"/>
              <w:jc w:val="left"/>
            </w:pPr>
            <w:r>
              <w:rPr>
                <w:rFonts w:ascii="AR PL UMing CN" w:hAnsi="AR PL UMing CN" w:eastAsia="AR PL UMing CN"/>
                <w:b w:val="0"/>
                <w:sz w:val="17"/>
              </w:rPr>
              <w:t>数据结构设计</w:t>
            </w:r>
          </w:p>
        </w:tc>
        <w:tc>
          <w:tcPr>
            <w:tcW w:w="6009" w:type="dxa"/>
            <w:vAlign w:val="center"/>
          </w:tcPr>
          <w:p w14:paraId="452147A8">
            <w:pPr>
              <w:spacing w:after="0" w:line="240" w:lineRule="auto"/>
              <w:jc w:val="left"/>
            </w:pPr>
            <w:r>
              <w:rPr>
                <w:rFonts w:ascii="AR PL UMing CN" w:hAnsi="AR PL UMing CN" w:eastAsia="AR PL UMing CN"/>
                <w:b w:val="0"/>
                <w:sz w:val="17"/>
              </w:rPr>
              <w:t xml:space="preserve">第 </w:t>
            </w:r>
            <w:r>
              <w:rPr>
                <w:rFonts w:ascii="Times New Roman" w:hAnsi="Times New Roman" w:eastAsia="AR PL UMing CN"/>
                <w:b w:val="0"/>
                <w:sz w:val="17"/>
              </w:rPr>
              <w:t>6</w:t>
            </w:r>
            <w:r>
              <w:rPr>
                <w:rFonts w:ascii="AR PL UMing CN" w:hAnsi="AR PL UMing CN" w:eastAsia="AR PL UMing CN"/>
                <w:b w:val="0"/>
                <w:sz w:val="17"/>
              </w:rPr>
              <w:t xml:space="preserve"> 章描述领域对象、数据库表、枚举、缓存键、锁键、索引与约束。</w:t>
            </w:r>
          </w:p>
        </w:tc>
      </w:tr>
      <w:tr w14:paraId="6EAF9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49F5F08A">
            <w:pPr>
              <w:spacing w:after="0" w:line="240" w:lineRule="auto"/>
              <w:jc w:val="left"/>
            </w:pPr>
            <w:r>
              <w:rPr>
                <w:rFonts w:ascii="AR PL UMing CN" w:hAnsi="AR PL UMing CN" w:eastAsia="AR PL UMing CN"/>
                <w:b w:val="0"/>
                <w:sz w:val="17"/>
              </w:rPr>
              <w:t>接口详细说明</w:t>
            </w:r>
          </w:p>
        </w:tc>
        <w:tc>
          <w:tcPr>
            <w:tcW w:w="6009" w:type="dxa"/>
            <w:vAlign w:val="center"/>
          </w:tcPr>
          <w:p w14:paraId="64A35C6F">
            <w:pPr>
              <w:spacing w:after="0" w:line="240" w:lineRule="auto"/>
              <w:jc w:val="left"/>
            </w:pPr>
            <w:r>
              <w:rPr>
                <w:rFonts w:ascii="AR PL UMing CN" w:hAnsi="AR PL UMing CN" w:eastAsia="AR PL UMing CN"/>
                <w:b w:val="0"/>
                <w:sz w:val="17"/>
              </w:rPr>
              <w:t xml:space="preserve">第 </w:t>
            </w:r>
            <w:r>
              <w:rPr>
                <w:rFonts w:ascii="Times New Roman" w:hAnsi="Times New Roman" w:eastAsia="AR PL UMing CN"/>
                <w:b w:val="0"/>
                <w:sz w:val="17"/>
              </w:rPr>
              <w:t>7</w:t>
            </w:r>
            <w:r>
              <w:rPr>
                <w:rFonts w:ascii="AR PL UMing CN" w:hAnsi="AR PL UMing CN" w:eastAsia="AR PL UMing CN"/>
                <w:b w:val="0"/>
                <w:sz w:val="17"/>
              </w:rPr>
              <w:t xml:space="preserve"> 章逐项说明主要 </w:t>
            </w:r>
            <w:r>
              <w:rPr>
                <w:rFonts w:ascii="Times New Roman" w:hAnsi="Times New Roman" w:eastAsia="AR PL UMing CN"/>
                <w:b w:val="0"/>
                <w:sz w:val="17"/>
              </w:rPr>
              <w:t>API</w:t>
            </w:r>
            <w:r>
              <w:rPr>
                <w:rFonts w:ascii="AR PL UMing CN" w:hAnsi="AR PL UMing CN" w:eastAsia="AR PL UMing CN"/>
                <w:b w:val="0"/>
                <w:sz w:val="17"/>
              </w:rPr>
              <w:t xml:space="preserve"> 的方法、路径、权限、请求参数、响应数据、校验规则和错误码。</w:t>
            </w:r>
          </w:p>
        </w:tc>
      </w:tr>
    </w:tbl>
    <w:p w14:paraId="1AA79D0B"/>
    <w:p w14:paraId="3C84D374">
      <w:pPr>
        <w:pStyle w:val="3"/>
        <w:spacing w:after="80" w:line="276" w:lineRule="auto"/>
      </w:pPr>
      <w:r>
        <w:rPr>
          <w:rFonts w:ascii="Times New Roman" w:hAnsi="Times New Roman" w:eastAsia="AR PL UMing CN"/>
          <w:b w:val="0"/>
          <w:sz w:val="21"/>
        </w:rPr>
        <w:t>3</w:t>
      </w:r>
      <w:r>
        <w:rPr>
          <w:rFonts w:ascii="AR PL UMing CN" w:hAnsi="AR PL UMing CN" w:eastAsia="AR PL UMing CN"/>
          <w:b w:val="0"/>
          <w:sz w:val="21"/>
        </w:rPr>
        <w:t>. 模块详细设计</w:t>
      </w:r>
    </w:p>
    <w:p w14:paraId="3067A09F">
      <w:pPr>
        <w:pStyle w:val="4"/>
        <w:spacing w:after="80" w:line="276" w:lineRule="auto"/>
      </w:pPr>
      <w:r>
        <w:rPr>
          <w:rFonts w:ascii="Times New Roman" w:hAnsi="Times New Roman" w:eastAsia="AR PL UMing CN"/>
          <w:b w:val="0"/>
          <w:sz w:val="21"/>
        </w:rPr>
        <w:t>3</w:t>
      </w:r>
      <w:r>
        <w:rPr>
          <w:rFonts w:ascii="AR PL UMing CN" w:hAnsi="AR PL UMing CN" w:eastAsia="AR PL UMing CN"/>
          <w:b w:val="0"/>
          <w:sz w:val="21"/>
        </w:rPr>
        <w:t>.</w:t>
      </w:r>
      <w:r>
        <w:rPr>
          <w:rFonts w:ascii="Times New Roman" w:hAnsi="Times New Roman" w:eastAsia="AR PL UMing CN"/>
          <w:b w:val="0"/>
          <w:sz w:val="21"/>
        </w:rPr>
        <w:t>1</w:t>
      </w:r>
      <w:r>
        <w:rPr>
          <w:rFonts w:ascii="AR PL UMing CN" w:hAnsi="AR PL UMing CN" w:eastAsia="AR PL UMing CN"/>
          <w:b w:val="0"/>
          <w:sz w:val="21"/>
        </w:rPr>
        <w:t xml:space="preserve"> 模块职责总览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2381"/>
        <w:gridCol w:w="2835"/>
        <w:gridCol w:w="2268"/>
      </w:tblGrid>
      <w:tr w14:paraId="4246C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D9EAF7"/>
            <w:vAlign w:val="center"/>
          </w:tcPr>
          <w:p w14:paraId="7B57D0A0">
            <w:pPr>
              <w:spacing w:after="0" w:line="240" w:lineRule="auto"/>
              <w:jc w:val="left"/>
            </w:pPr>
            <w:r>
              <w:rPr>
                <w:rFonts w:ascii="AR PL UMing CN" w:hAnsi="AR PL UMing CN" w:eastAsia="AR PL UMing CN"/>
                <w:b/>
                <w:sz w:val="15"/>
              </w:rPr>
              <w:t>模块</w:t>
            </w:r>
          </w:p>
        </w:tc>
        <w:tc>
          <w:tcPr>
            <w:tcW w:w="2381" w:type="dxa"/>
            <w:shd w:val="clear" w:color="auto" w:fill="D9EAF7"/>
            <w:vAlign w:val="center"/>
          </w:tcPr>
          <w:p w14:paraId="6C716EAE">
            <w:pPr>
              <w:spacing w:after="0" w:line="240" w:lineRule="auto"/>
              <w:jc w:val="left"/>
            </w:pPr>
            <w:r>
              <w:rPr>
                <w:rFonts w:ascii="AR PL UMing CN" w:hAnsi="AR PL UMing CN" w:eastAsia="AR PL UMing CN"/>
                <w:b/>
                <w:sz w:val="15"/>
              </w:rPr>
              <w:t>核心类/服务</w:t>
            </w:r>
          </w:p>
        </w:tc>
        <w:tc>
          <w:tcPr>
            <w:tcW w:w="2835" w:type="dxa"/>
            <w:shd w:val="clear" w:color="auto" w:fill="D9EAF7"/>
            <w:vAlign w:val="center"/>
          </w:tcPr>
          <w:p w14:paraId="44C6A297">
            <w:pPr>
              <w:spacing w:after="0" w:line="240" w:lineRule="auto"/>
              <w:jc w:val="left"/>
            </w:pPr>
            <w:r>
              <w:rPr>
                <w:rFonts w:ascii="AR PL UMing CN" w:hAnsi="AR PL UMing CN" w:eastAsia="AR PL UMing CN"/>
                <w:b/>
                <w:sz w:val="15"/>
              </w:rPr>
              <w:t>主要职责</w:t>
            </w:r>
          </w:p>
        </w:tc>
        <w:tc>
          <w:tcPr>
            <w:tcW w:w="2268" w:type="dxa"/>
            <w:shd w:val="clear" w:color="auto" w:fill="D9EAF7"/>
            <w:vAlign w:val="center"/>
          </w:tcPr>
          <w:p w14:paraId="4CD2213B">
            <w:pPr>
              <w:spacing w:after="0" w:line="240" w:lineRule="auto"/>
              <w:jc w:val="left"/>
            </w:pPr>
            <w:r>
              <w:rPr>
                <w:rFonts w:ascii="AR PL UMing CN" w:hAnsi="AR PL UMing CN" w:eastAsia="AR PL UMing CN"/>
                <w:b/>
                <w:sz w:val="15"/>
              </w:rPr>
              <w:t>关键输入/输出</w:t>
            </w:r>
          </w:p>
        </w:tc>
      </w:tr>
      <w:tr w14:paraId="529E1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18B64ED1">
            <w:pPr>
              <w:spacing w:after="0" w:line="240" w:lineRule="auto"/>
              <w:jc w:val="left"/>
            </w:pPr>
            <w:r>
              <w:rPr>
                <w:rFonts w:ascii="AR PL UMing CN" w:hAnsi="AR PL UMing CN" w:eastAsia="AR PL UMing CN"/>
                <w:b w:val="0"/>
                <w:sz w:val="15"/>
              </w:rPr>
              <w:t>认证权限模块</w:t>
            </w:r>
          </w:p>
        </w:tc>
        <w:tc>
          <w:tcPr>
            <w:tcW w:w="2381" w:type="dxa"/>
            <w:vAlign w:val="center"/>
          </w:tcPr>
          <w:p w14:paraId="0FDC431A">
            <w:pPr>
              <w:spacing w:after="0" w:line="240" w:lineRule="auto"/>
              <w:jc w:val="left"/>
            </w:pPr>
            <w:r>
              <w:rPr>
                <w:rFonts w:ascii="Times New Roman" w:hAnsi="Times New Roman" w:eastAsia="AR PL UMing CN"/>
                <w:b w:val="0"/>
                <w:sz w:val="15"/>
              </w:rPr>
              <w:t>AuthController</w:t>
            </w:r>
            <w:r>
              <w:rPr>
                <w:rFonts w:ascii="AR PL UMing CN" w:hAnsi="AR PL UMing CN" w:eastAsia="AR PL UMing CN"/>
                <w:b w:val="0"/>
                <w:sz w:val="15"/>
              </w:rPr>
              <w:t>、</w:t>
            </w:r>
            <w:r>
              <w:rPr>
                <w:rFonts w:ascii="Times New Roman" w:hAnsi="Times New Roman" w:eastAsia="AR PL UMing CN"/>
                <w:b w:val="0"/>
                <w:sz w:val="15"/>
              </w:rPr>
              <w:t>AuthService</w:t>
            </w:r>
            <w:r>
              <w:rPr>
                <w:rFonts w:ascii="AR PL UMing CN" w:hAnsi="AR PL UMing CN" w:eastAsia="AR PL UMing CN"/>
                <w:b w:val="0"/>
                <w:sz w:val="15"/>
              </w:rPr>
              <w:t>、</w:t>
            </w:r>
            <w:r>
              <w:rPr>
                <w:rFonts w:ascii="Times New Roman" w:hAnsi="Times New Roman" w:eastAsia="AR PL UMing CN"/>
                <w:b w:val="0"/>
                <w:sz w:val="15"/>
              </w:rPr>
              <w:t>PermissionService</w:t>
            </w:r>
          </w:p>
        </w:tc>
        <w:tc>
          <w:tcPr>
            <w:tcW w:w="2835" w:type="dxa"/>
            <w:vAlign w:val="center"/>
          </w:tcPr>
          <w:p w14:paraId="45610F0E">
            <w:pPr>
              <w:spacing w:after="0" w:line="240" w:lineRule="auto"/>
              <w:jc w:val="left"/>
            </w:pPr>
            <w:r>
              <w:rPr>
                <w:rFonts w:ascii="AR PL UMing CN" w:hAnsi="AR PL UMing CN" w:eastAsia="AR PL UMing CN"/>
                <w:b w:val="0"/>
                <w:sz w:val="15"/>
              </w:rPr>
              <w:t>登录、令牌校验、角色权限加载、菜单与接口授权。</w:t>
            </w:r>
          </w:p>
        </w:tc>
        <w:tc>
          <w:tcPr>
            <w:tcW w:w="2268" w:type="dxa"/>
            <w:vAlign w:val="center"/>
          </w:tcPr>
          <w:p w14:paraId="21113134">
            <w:pPr>
              <w:spacing w:after="0" w:line="240" w:lineRule="auto"/>
              <w:jc w:val="left"/>
            </w:pPr>
            <w:r>
              <w:rPr>
                <w:rFonts w:ascii="AR PL UMing CN" w:hAnsi="AR PL UMing CN" w:eastAsia="AR PL UMing CN"/>
                <w:b w:val="0"/>
                <w:sz w:val="15"/>
              </w:rPr>
              <w:t>输入账号/</w:t>
            </w:r>
            <w:r>
              <w:rPr>
                <w:rFonts w:ascii="Times New Roman" w:hAnsi="Times New Roman" w:eastAsia="AR PL UMing CN"/>
                <w:b w:val="0"/>
                <w:sz w:val="15"/>
              </w:rPr>
              <w:t>SSO</w:t>
            </w:r>
            <w:r>
              <w:rPr>
                <w:rFonts w:ascii="AR PL UMing CN" w:hAnsi="AR PL UMing CN" w:eastAsia="AR PL UMing CN"/>
                <w:b w:val="0"/>
                <w:sz w:val="15"/>
              </w:rPr>
              <w:t xml:space="preserve">；输出 </w:t>
            </w:r>
            <w:r>
              <w:rPr>
                <w:rFonts w:ascii="Times New Roman" w:hAnsi="Times New Roman" w:eastAsia="AR PL UMing CN"/>
                <w:b w:val="0"/>
                <w:sz w:val="15"/>
              </w:rPr>
              <w:t>token</w:t>
            </w:r>
            <w:r>
              <w:rPr>
                <w:rFonts w:ascii="AR PL UMing CN" w:hAnsi="AR PL UMing CN" w:eastAsia="AR PL UMing CN"/>
                <w:b w:val="0"/>
                <w:sz w:val="15"/>
              </w:rPr>
              <w:t>、</w:t>
            </w:r>
            <w:r>
              <w:rPr>
                <w:rFonts w:ascii="Times New Roman" w:hAnsi="Times New Roman" w:eastAsia="AR PL UMing CN"/>
                <w:b w:val="0"/>
                <w:sz w:val="15"/>
              </w:rPr>
              <w:t>userInfo</w:t>
            </w:r>
            <w:r>
              <w:rPr>
                <w:rFonts w:ascii="AR PL UMing CN" w:hAnsi="AR PL UMing CN" w:eastAsia="AR PL UMing CN"/>
                <w:b w:val="0"/>
                <w:sz w:val="15"/>
              </w:rPr>
              <w:t>、</w:t>
            </w:r>
            <w:r>
              <w:rPr>
                <w:rFonts w:ascii="Times New Roman" w:hAnsi="Times New Roman" w:eastAsia="AR PL UMing CN"/>
                <w:b w:val="0"/>
                <w:sz w:val="15"/>
              </w:rPr>
              <w:t>permissions</w:t>
            </w:r>
            <w:r>
              <w:rPr>
                <w:rFonts w:ascii="AR PL UMing CN" w:hAnsi="AR PL UMing CN" w:eastAsia="AR PL UMing CN"/>
                <w:b w:val="0"/>
                <w:sz w:val="15"/>
              </w:rPr>
              <w:t>。</w:t>
            </w:r>
          </w:p>
        </w:tc>
      </w:tr>
      <w:tr w14:paraId="59A56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6CD23F08">
            <w:pPr>
              <w:spacing w:after="0" w:line="240" w:lineRule="auto"/>
              <w:jc w:val="left"/>
            </w:pPr>
            <w:r>
              <w:rPr>
                <w:rFonts w:ascii="AR PL UMing CN" w:hAnsi="AR PL UMing CN" w:eastAsia="AR PL UMing CN"/>
                <w:b w:val="0"/>
                <w:sz w:val="15"/>
              </w:rPr>
              <w:t>资源管理模块</w:t>
            </w:r>
          </w:p>
        </w:tc>
        <w:tc>
          <w:tcPr>
            <w:tcW w:w="2381" w:type="dxa"/>
            <w:vAlign w:val="center"/>
          </w:tcPr>
          <w:p w14:paraId="7BF13735">
            <w:pPr>
              <w:spacing w:after="0" w:line="240" w:lineRule="auto"/>
              <w:jc w:val="left"/>
            </w:pPr>
            <w:r>
              <w:rPr>
                <w:rFonts w:ascii="Times New Roman" w:hAnsi="Times New Roman" w:eastAsia="AR PL UMing CN"/>
                <w:b w:val="0"/>
                <w:sz w:val="15"/>
              </w:rPr>
              <w:t>CampusService</w:t>
            </w:r>
            <w:r>
              <w:rPr>
                <w:rFonts w:ascii="AR PL UMing CN" w:hAnsi="AR PL UMing CN" w:eastAsia="AR PL UMing CN"/>
                <w:b w:val="0"/>
                <w:sz w:val="15"/>
              </w:rPr>
              <w:t>、</w:t>
            </w:r>
            <w:r>
              <w:rPr>
                <w:rFonts w:ascii="Times New Roman" w:hAnsi="Times New Roman" w:eastAsia="AR PL UMing CN"/>
                <w:b w:val="0"/>
                <w:sz w:val="15"/>
              </w:rPr>
              <w:t>BuildingService</w:t>
            </w:r>
            <w:r>
              <w:rPr>
                <w:rFonts w:ascii="AR PL UMing CN" w:hAnsi="AR PL UMing CN" w:eastAsia="AR PL UMing CN"/>
                <w:b w:val="0"/>
                <w:sz w:val="15"/>
              </w:rPr>
              <w:t>、</w:t>
            </w:r>
            <w:r>
              <w:rPr>
                <w:rFonts w:ascii="Times New Roman" w:hAnsi="Times New Roman" w:eastAsia="AR PL UMing CN"/>
                <w:b w:val="0"/>
                <w:sz w:val="15"/>
              </w:rPr>
              <w:t>RoomService</w:t>
            </w:r>
            <w:r>
              <w:rPr>
                <w:rFonts w:ascii="AR PL UMing CN" w:hAnsi="AR PL UMing CN" w:eastAsia="AR PL UMing CN"/>
                <w:b w:val="0"/>
                <w:sz w:val="15"/>
              </w:rPr>
              <w:t>、</w:t>
            </w:r>
            <w:r>
              <w:rPr>
                <w:rFonts w:ascii="Times New Roman" w:hAnsi="Times New Roman" w:eastAsia="AR PL UMing CN"/>
                <w:b w:val="0"/>
                <w:sz w:val="15"/>
              </w:rPr>
              <w:t>SeatService</w:t>
            </w:r>
          </w:p>
        </w:tc>
        <w:tc>
          <w:tcPr>
            <w:tcW w:w="2835" w:type="dxa"/>
            <w:vAlign w:val="center"/>
          </w:tcPr>
          <w:p w14:paraId="01D4A9B6">
            <w:pPr>
              <w:spacing w:after="0" w:line="240" w:lineRule="auto"/>
              <w:jc w:val="left"/>
            </w:pPr>
            <w:r>
              <w:rPr>
                <w:rFonts w:ascii="AR PL UMing CN" w:hAnsi="AR PL UMing CN" w:eastAsia="AR PL UMing CN"/>
                <w:b w:val="0"/>
                <w:sz w:val="15"/>
              </w:rPr>
              <w:t>维护校区、楼宇、房间、座位、开放时段和座位坐标。</w:t>
            </w:r>
          </w:p>
        </w:tc>
        <w:tc>
          <w:tcPr>
            <w:tcW w:w="2268" w:type="dxa"/>
            <w:vAlign w:val="center"/>
          </w:tcPr>
          <w:p w14:paraId="21496C83">
            <w:pPr>
              <w:spacing w:after="0" w:line="240" w:lineRule="auto"/>
              <w:jc w:val="left"/>
            </w:pPr>
            <w:r>
              <w:rPr>
                <w:rFonts w:ascii="AR PL UMing CN" w:hAnsi="AR PL UMing CN" w:eastAsia="AR PL UMing CN"/>
                <w:b w:val="0"/>
                <w:sz w:val="15"/>
              </w:rPr>
              <w:t>输入资源表单；输出资源树、房间列表、座位布局。</w:t>
            </w:r>
          </w:p>
        </w:tc>
      </w:tr>
      <w:tr w14:paraId="5A2B4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4F5A2E8C">
            <w:pPr>
              <w:spacing w:after="0" w:line="240" w:lineRule="auto"/>
              <w:jc w:val="left"/>
            </w:pPr>
            <w:r>
              <w:rPr>
                <w:rFonts w:ascii="AR PL UMing CN" w:hAnsi="AR PL UMing CN" w:eastAsia="AR PL UMing CN"/>
                <w:b w:val="0"/>
                <w:sz w:val="15"/>
              </w:rPr>
              <w:t>座位可视化模块</w:t>
            </w:r>
          </w:p>
        </w:tc>
        <w:tc>
          <w:tcPr>
            <w:tcW w:w="2381" w:type="dxa"/>
            <w:vAlign w:val="center"/>
          </w:tcPr>
          <w:p w14:paraId="3F4FAAD4">
            <w:pPr>
              <w:spacing w:after="0" w:line="240" w:lineRule="auto"/>
              <w:jc w:val="left"/>
            </w:pPr>
            <w:r>
              <w:rPr>
                <w:rFonts w:ascii="Times New Roman" w:hAnsi="Times New Roman" w:eastAsia="AR PL UMing CN"/>
                <w:b w:val="0"/>
                <w:sz w:val="15"/>
              </w:rPr>
              <w:t>SeatStatusService</w:t>
            </w:r>
            <w:r>
              <w:rPr>
                <w:rFonts w:ascii="AR PL UMing CN" w:hAnsi="AR PL UMing CN" w:eastAsia="AR PL UMing CN"/>
                <w:b w:val="0"/>
                <w:sz w:val="15"/>
              </w:rPr>
              <w:t>、</w:t>
            </w:r>
            <w:r>
              <w:rPr>
                <w:rFonts w:ascii="Times New Roman" w:hAnsi="Times New Roman" w:eastAsia="AR PL UMing CN"/>
                <w:b w:val="0"/>
                <w:sz w:val="15"/>
              </w:rPr>
              <w:t>SeatMapAssembler</w:t>
            </w:r>
          </w:p>
        </w:tc>
        <w:tc>
          <w:tcPr>
            <w:tcW w:w="2835" w:type="dxa"/>
            <w:vAlign w:val="center"/>
          </w:tcPr>
          <w:p w14:paraId="12C4B6E7">
            <w:pPr>
              <w:spacing w:after="0" w:line="240" w:lineRule="auto"/>
              <w:jc w:val="left"/>
            </w:pPr>
            <w:r>
              <w:rPr>
                <w:rFonts w:ascii="AR PL UMing CN" w:hAnsi="AR PL UMing CN" w:eastAsia="AR PL UMing CN"/>
                <w:b w:val="0"/>
                <w:sz w:val="15"/>
              </w:rPr>
              <w:t>根据房间、日期和时段生成座位状态矩阵与图例。</w:t>
            </w:r>
          </w:p>
        </w:tc>
        <w:tc>
          <w:tcPr>
            <w:tcW w:w="2268" w:type="dxa"/>
            <w:vAlign w:val="center"/>
          </w:tcPr>
          <w:p w14:paraId="63629334">
            <w:pPr>
              <w:spacing w:after="0" w:line="240" w:lineRule="auto"/>
              <w:jc w:val="left"/>
            </w:pPr>
            <w:r>
              <w:rPr>
                <w:rFonts w:ascii="AR PL UMing CN" w:hAnsi="AR PL UMing CN" w:eastAsia="AR PL UMing CN"/>
                <w:b w:val="0"/>
                <w:sz w:val="15"/>
              </w:rPr>
              <w:t xml:space="preserve">输入 </w:t>
            </w:r>
            <w:r>
              <w:rPr>
                <w:rFonts w:ascii="Times New Roman" w:hAnsi="Times New Roman" w:eastAsia="AR PL UMing CN"/>
                <w:b w:val="0"/>
                <w:sz w:val="15"/>
              </w:rPr>
              <w:t>roomId</w:t>
            </w:r>
            <w:r>
              <w:rPr>
                <w:rFonts w:ascii="AR PL UMing CN" w:hAnsi="AR PL UMing CN" w:eastAsia="AR PL UMing CN"/>
                <w:b w:val="0"/>
                <w:sz w:val="15"/>
              </w:rPr>
              <w:t>/</w:t>
            </w:r>
            <w:r>
              <w:rPr>
                <w:rFonts w:ascii="Times New Roman" w:hAnsi="Times New Roman" w:eastAsia="AR PL UMing CN"/>
                <w:b w:val="0"/>
                <w:sz w:val="15"/>
              </w:rPr>
              <w:t>timeRange</w:t>
            </w:r>
            <w:r>
              <w:rPr>
                <w:rFonts w:ascii="AR PL UMing CN" w:hAnsi="AR PL UMing CN" w:eastAsia="AR PL UMing CN"/>
                <w:b w:val="0"/>
                <w:sz w:val="15"/>
              </w:rPr>
              <w:t xml:space="preserve">；输出 </w:t>
            </w:r>
            <w:r>
              <w:rPr>
                <w:rFonts w:ascii="Times New Roman" w:hAnsi="Times New Roman" w:eastAsia="AR PL UMing CN"/>
                <w:b w:val="0"/>
                <w:sz w:val="15"/>
              </w:rPr>
              <w:t>seatMap</w:t>
            </w:r>
            <w:r>
              <w:rPr>
                <w:rFonts w:ascii="AR PL UMing CN" w:hAnsi="AR PL UMing CN" w:eastAsia="AR PL UMing CN"/>
                <w:b w:val="0"/>
                <w:sz w:val="15"/>
              </w:rPr>
              <w:t>、</w:t>
            </w:r>
            <w:r>
              <w:rPr>
                <w:rFonts w:ascii="Times New Roman" w:hAnsi="Times New Roman" w:eastAsia="AR PL UMing CN"/>
                <w:b w:val="0"/>
                <w:sz w:val="15"/>
              </w:rPr>
              <w:t>legend</w:t>
            </w:r>
            <w:r>
              <w:rPr>
                <w:rFonts w:ascii="AR PL UMing CN" w:hAnsi="AR PL UMing CN" w:eastAsia="AR PL UMing CN"/>
                <w:b w:val="0"/>
                <w:sz w:val="15"/>
              </w:rPr>
              <w:t>。</w:t>
            </w:r>
          </w:p>
        </w:tc>
      </w:tr>
      <w:tr w14:paraId="75A7D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1F47A51A">
            <w:pPr>
              <w:spacing w:after="0" w:line="240" w:lineRule="auto"/>
              <w:jc w:val="left"/>
            </w:pPr>
            <w:r>
              <w:rPr>
                <w:rFonts w:ascii="AR PL UMing CN" w:hAnsi="AR PL UMing CN" w:eastAsia="AR PL UMing CN"/>
                <w:b w:val="0"/>
                <w:sz w:val="15"/>
              </w:rPr>
              <w:t>预约管理模块</w:t>
            </w:r>
          </w:p>
        </w:tc>
        <w:tc>
          <w:tcPr>
            <w:tcW w:w="2381" w:type="dxa"/>
            <w:vAlign w:val="center"/>
          </w:tcPr>
          <w:p w14:paraId="26ECA925">
            <w:pPr>
              <w:spacing w:after="0" w:line="240" w:lineRule="auto"/>
              <w:jc w:val="left"/>
            </w:pPr>
            <w:r>
              <w:rPr>
                <w:rFonts w:ascii="Times New Roman" w:hAnsi="Times New Roman" w:eastAsia="AR PL UMing CN"/>
                <w:b w:val="0"/>
                <w:sz w:val="15"/>
              </w:rPr>
              <w:t>BookingController</w:t>
            </w:r>
            <w:r>
              <w:rPr>
                <w:rFonts w:ascii="AR PL UMing CN" w:hAnsi="AR PL UMing CN" w:eastAsia="AR PL UMing CN"/>
                <w:b w:val="0"/>
                <w:sz w:val="15"/>
              </w:rPr>
              <w:t>、</w:t>
            </w:r>
            <w:r>
              <w:rPr>
                <w:rFonts w:ascii="Times New Roman" w:hAnsi="Times New Roman" w:eastAsia="AR PL UMing CN"/>
                <w:b w:val="0"/>
                <w:sz w:val="15"/>
              </w:rPr>
              <w:t>BookingService</w:t>
            </w:r>
            <w:r>
              <w:rPr>
                <w:rFonts w:ascii="AR PL UMing CN" w:hAnsi="AR PL UMing CN" w:eastAsia="AR PL UMing CN"/>
                <w:b w:val="0"/>
                <w:sz w:val="15"/>
              </w:rPr>
              <w:t>、</w:t>
            </w:r>
            <w:r>
              <w:rPr>
                <w:rFonts w:ascii="Times New Roman" w:hAnsi="Times New Roman" w:eastAsia="AR PL UMing CN"/>
                <w:b w:val="0"/>
                <w:sz w:val="15"/>
              </w:rPr>
              <w:t>BookingValidator</w:t>
            </w:r>
          </w:p>
        </w:tc>
        <w:tc>
          <w:tcPr>
            <w:tcW w:w="2835" w:type="dxa"/>
            <w:vAlign w:val="center"/>
          </w:tcPr>
          <w:p w14:paraId="3247952A">
            <w:pPr>
              <w:spacing w:after="0" w:line="240" w:lineRule="auto"/>
              <w:jc w:val="left"/>
            </w:pPr>
            <w:r>
              <w:rPr>
                <w:rFonts w:ascii="AR PL UMing CN" w:hAnsi="AR PL UMing CN" w:eastAsia="AR PL UMing CN"/>
                <w:b w:val="0"/>
                <w:sz w:val="15"/>
              </w:rPr>
              <w:t>预约创建、取消、冲突校验、状态变更、缓存刷新。</w:t>
            </w:r>
          </w:p>
        </w:tc>
        <w:tc>
          <w:tcPr>
            <w:tcW w:w="2268" w:type="dxa"/>
            <w:vAlign w:val="center"/>
          </w:tcPr>
          <w:p w14:paraId="793A9243">
            <w:pPr>
              <w:spacing w:after="0" w:line="240" w:lineRule="auto"/>
              <w:jc w:val="left"/>
            </w:pPr>
            <w:r>
              <w:rPr>
                <w:rFonts w:ascii="AR PL UMing CN" w:hAnsi="AR PL UMing CN" w:eastAsia="AR PL UMing CN"/>
                <w:b w:val="0"/>
                <w:sz w:val="15"/>
              </w:rPr>
              <w:t xml:space="preserve">输入 </w:t>
            </w:r>
            <w:r>
              <w:rPr>
                <w:rFonts w:ascii="Times New Roman" w:hAnsi="Times New Roman" w:eastAsia="AR PL UMing CN"/>
                <w:b w:val="0"/>
                <w:sz w:val="15"/>
              </w:rPr>
              <w:t>seatId</w:t>
            </w:r>
            <w:r>
              <w:rPr>
                <w:rFonts w:ascii="AR PL UMing CN" w:hAnsi="AR PL UMing CN" w:eastAsia="AR PL UMing CN"/>
                <w:b w:val="0"/>
                <w:sz w:val="15"/>
              </w:rPr>
              <w:t>/</w:t>
            </w:r>
            <w:r>
              <w:rPr>
                <w:rFonts w:ascii="Times New Roman" w:hAnsi="Times New Roman" w:eastAsia="AR PL UMing CN"/>
                <w:b w:val="0"/>
                <w:sz w:val="15"/>
              </w:rPr>
              <w:t>start</w:t>
            </w:r>
            <w:r>
              <w:rPr>
                <w:rFonts w:ascii="AR PL UMing CN" w:hAnsi="AR PL UMing CN" w:eastAsia="AR PL UMing CN"/>
                <w:b w:val="0"/>
                <w:sz w:val="15"/>
              </w:rPr>
              <w:t>/</w:t>
            </w:r>
            <w:r>
              <w:rPr>
                <w:rFonts w:ascii="Times New Roman" w:hAnsi="Times New Roman" w:eastAsia="AR PL UMing CN"/>
                <w:b w:val="0"/>
                <w:sz w:val="15"/>
              </w:rPr>
              <w:t>end</w:t>
            </w:r>
            <w:r>
              <w:rPr>
                <w:rFonts w:ascii="AR PL UMing CN" w:hAnsi="AR PL UMing CN" w:eastAsia="AR PL UMing CN"/>
                <w:b w:val="0"/>
                <w:sz w:val="15"/>
              </w:rPr>
              <w:t xml:space="preserve">；输出 </w:t>
            </w:r>
            <w:r>
              <w:rPr>
                <w:rFonts w:ascii="Times New Roman" w:hAnsi="Times New Roman" w:eastAsia="AR PL UMing CN"/>
                <w:b w:val="0"/>
                <w:sz w:val="15"/>
              </w:rPr>
              <w:t>bookingId</w:t>
            </w:r>
            <w:r>
              <w:rPr>
                <w:rFonts w:ascii="AR PL UMing CN" w:hAnsi="AR PL UMing CN" w:eastAsia="AR PL UMing CN"/>
                <w:b w:val="0"/>
                <w:sz w:val="15"/>
              </w:rPr>
              <w:t>/</w:t>
            </w:r>
            <w:r>
              <w:rPr>
                <w:rFonts w:ascii="Times New Roman" w:hAnsi="Times New Roman" w:eastAsia="AR PL UMing CN"/>
                <w:b w:val="0"/>
                <w:sz w:val="15"/>
              </w:rPr>
              <w:t>status</w:t>
            </w:r>
            <w:r>
              <w:rPr>
                <w:rFonts w:ascii="AR PL UMing CN" w:hAnsi="AR PL UMing CN" w:eastAsia="AR PL UMing CN"/>
                <w:b w:val="0"/>
                <w:sz w:val="15"/>
              </w:rPr>
              <w:t xml:space="preserve"> 或冲突原因。</w:t>
            </w:r>
          </w:p>
        </w:tc>
      </w:tr>
      <w:tr w14:paraId="522EF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50B1FB05">
            <w:pPr>
              <w:spacing w:after="0" w:line="240" w:lineRule="auto"/>
              <w:jc w:val="left"/>
            </w:pPr>
            <w:r>
              <w:rPr>
                <w:rFonts w:ascii="AR PL UMing CN" w:hAnsi="AR PL UMing CN" w:eastAsia="AR PL UMing CN"/>
                <w:b w:val="0"/>
                <w:sz w:val="15"/>
              </w:rPr>
              <w:t>签到使用模块</w:t>
            </w:r>
          </w:p>
        </w:tc>
        <w:tc>
          <w:tcPr>
            <w:tcW w:w="2381" w:type="dxa"/>
            <w:vAlign w:val="center"/>
          </w:tcPr>
          <w:p w14:paraId="255C2DCF">
            <w:pPr>
              <w:spacing w:after="0" w:line="240" w:lineRule="auto"/>
              <w:jc w:val="left"/>
            </w:pPr>
            <w:r>
              <w:rPr>
                <w:rFonts w:ascii="Times New Roman" w:hAnsi="Times New Roman" w:eastAsia="AR PL UMing CN"/>
                <w:b w:val="0"/>
                <w:sz w:val="15"/>
              </w:rPr>
              <w:t>CheckinService</w:t>
            </w:r>
            <w:r>
              <w:rPr>
                <w:rFonts w:ascii="AR PL UMing CN" w:hAnsi="AR PL UMing CN" w:eastAsia="AR PL UMing CN"/>
                <w:b w:val="0"/>
                <w:sz w:val="15"/>
              </w:rPr>
              <w:t>、</w:t>
            </w:r>
            <w:r>
              <w:rPr>
                <w:rFonts w:ascii="Times New Roman" w:hAnsi="Times New Roman" w:eastAsia="AR PL UMing CN"/>
                <w:b w:val="0"/>
                <w:sz w:val="15"/>
              </w:rPr>
              <w:t>UsageService</w:t>
            </w:r>
            <w:r>
              <w:rPr>
                <w:rFonts w:ascii="AR PL UMing CN" w:hAnsi="AR PL UMing CN" w:eastAsia="AR PL UMing CN"/>
                <w:b w:val="0"/>
                <w:sz w:val="15"/>
              </w:rPr>
              <w:t>、</w:t>
            </w:r>
            <w:r>
              <w:rPr>
                <w:rFonts w:ascii="Times New Roman" w:hAnsi="Times New Roman" w:eastAsia="AR PL UMing CN"/>
                <w:b w:val="0"/>
                <w:sz w:val="15"/>
              </w:rPr>
              <w:t>QrTokenSigner</w:t>
            </w:r>
          </w:p>
        </w:tc>
        <w:tc>
          <w:tcPr>
            <w:tcW w:w="2835" w:type="dxa"/>
            <w:vAlign w:val="center"/>
          </w:tcPr>
          <w:p w14:paraId="44BB9C92">
            <w:pPr>
              <w:spacing w:after="0" w:line="240" w:lineRule="auto"/>
              <w:jc w:val="left"/>
            </w:pPr>
            <w:r>
              <w:rPr>
                <w:rFonts w:ascii="AR PL UMing CN" w:hAnsi="AR PL UMing CN" w:eastAsia="AR PL UMing CN"/>
                <w:b w:val="0"/>
                <w:sz w:val="15"/>
              </w:rPr>
              <w:t>扫码签到、暂离、返座、续约、结束使用和超时释放。</w:t>
            </w:r>
          </w:p>
        </w:tc>
        <w:tc>
          <w:tcPr>
            <w:tcW w:w="2268" w:type="dxa"/>
            <w:vAlign w:val="center"/>
          </w:tcPr>
          <w:p w14:paraId="0749E774">
            <w:pPr>
              <w:spacing w:after="0" w:line="240" w:lineRule="auto"/>
              <w:jc w:val="left"/>
            </w:pPr>
            <w:r>
              <w:rPr>
                <w:rFonts w:ascii="AR PL UMing CN" w:hAnsi="AR PL UMing CN" w:eastAsia="AR PL UMing CN"/>
                <w:b w:val="0"/>
                <w:sz w:val="15"/>
              </w:rPr>
              <w:t xml:space="preserve">输入 </w:t>
            </w:r>
            <w:r>
              <w:rPr>
                <w:rFonts w:ascii="Times New Roman" w:hAnsi="Times New Roman" w:eastAsia="AR PL UMing CN"/>
                <w:b w:val="0"/>
                <w:sz w:val="15"/>
              </w:rPr>
              <w:t>bookingId</w:t>
            </w:r>
            <w:r>
              <w:rPr>
                <w:rFonts w:ascii="AR PL UMing CN" w:hAnsi="AR PL UMing CN" w:eastAsia="AR PL UMing CN"/>
                <w:b w:val="0"/>
                <w:sz w:val="15"/>
              </w:rPr>
              <w:t>/</w:t>
            </w:r>
            <w:r>
              <w:rPr>
                <w:rFonts w:ascii="Times New Roman" w:hAnsi="Times New Roman" w:eastAsia="AR PL UMing CN"/>
                <w:b w:val="0"/>
                <w:sz w:val="15"/>
              </w:rPr>
              <w:t>qrToken</w:t>
            </w:r>
            <w:r>
              <w:rPr>
                <w:rFonts w:ascii="AR PL UMing CN" w:hAnsi="AR PL UMing CN" w:eastAsia="AR PL UMing CN"/>
                <w:b w:val="0"/>
                <w:sz w:val="15"/>
              </w:rPr>
              <w:t xml:space="preserve">；输出 </w:t>
            </w:r>
            <w:r>
              <w:rPr>
                <w:rFonts w:ascii="Times New Roman" w:hAnsi="Times New Roman" w:eastAsia="AR PL UMing CN"/>
                <w:b w:val="0"/>
                <w:sz w:val="15"/>
              </w:rPr>
              <w:t>checkinResult</w:t>
            </w:r>
            <w:r>
              <w:rPr>
                <w:rFonts w:ascii="AR PL UMing CN" w:hAnsi="AR PL UMing CN" w:eastAsia="AR PL UMing CN"/>
                <w:b w:val="0"/>
                <w:sz w:val="15"/>
              </w:rPr>
              <w:t>、</w:t>
            </w:r>
            <w:r>
              <w:rPr>
                <w:rFonts w:ascii="Times New Roman" w:hAnsi="Times New Roman" w:eastAsia="AR PL UMing CN"/>
                <w:b w:val="0"/>
                <w:sz w:val="15"/>
              </w:rPr>
              <w:t>usageStatus</w:t>
            </w:r>
            <w:r>
              <w:rPr>
                <w:rFonts w:ascii="AR PL UMing CN" w:hAnsi="AR PL UMing CN" w:eastAsia="AR PL UMing CN"/>
                <w:b w:val="0"/>
                <w:sz w:val="15"/>
              </w:rPr>
              <w:t>。</w:t>
            </w:r>
          </w:p>
        </w:tc>
      </w:tr>
      <w:tr w14:paraId="1A1B2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189A24C5">
            <w:pPr>
              <w:spacing w:after="0" w:line="240" w:lineRule="auto"/>
              <w:jc w:val="left"/>
            </w:pPr>
            <w:r>
              <w:rPr>
                <w:rFonts w:ascii="AR PL UMing CN" w:hAnsi="AR PL UMing CN" w:eastAsia="AR PL UMing CN"/>
                <w:b w:val="0"/>
                <w:sz w:val="15"/>
              </w:rPr>
              <w:t>违规管理模块</w:t>
            </w:r>
          </w:p>
        </w:tc>
        <w:tc>
          <w:tcPr>
            <w:tcW w:w="2381" w:type="dxa"/>
            <w:vAlign w:val="center"/>
          </w:tcPr>
          <w:p w14:paraId="314F2F45">
            <w:pPr>
              <w:spacing w:after="0" w:line="240" w:lineRule="auto"/>
              <w:jc w:val="left"/>
            </w:pPr>
            <w:r>
              <w:rPr>
                <w:rFonts w:ascii="Times New Roman" w:hAnsi="Times New Roman" w:eastAsia="AR PL UMing CN"/>
                <w:b w:val="0"/>
                <w:sz w:val="15"/>
              </w:rPr>
              <w:t>ViolationService</w:t>
            </w:r>
            <w:r>
              <w:rPr>
                <w:rFonts w:ascii="AR PL UMing CN" w:hAnsi="AR PL UMing CN" w:eastAsia="AR PL UMing CN"/>
                <w:b w:val="0"/>
                <w:sz w:val="15"/>
              </w:rPr>
              <w:t>、</w:t>
            </w:r>
            <w:r>
              <w:rPr>
                <w:rFonts w:ascii="Times New Roman" w:hAnsi="Times New Roman" w:eastAsia="AR PL UMing CN"/>
                <w:b w:val="0"/>
                <w:sz w:val="15"/>
              </w:rPr>
              <w:t>PenaltyPolicy</w:t>
            </w:r>
          </w:p>
        </w:tc>
        <w:tc>
          <w:tcPr>
            <w:tcW w:w="2835" w:type="dxa"/>
            <w:vAlign w:val="center"/>
          </w:tcPr>
          <w:p w14:paraId="35896DBD">
            <w:pPr>
              <w:spacing w:after="0" w:line="240" w:lineRule="auto"/>
              <w:jc w:val="left"/>
            </w:pPr>
            <w:r>
              <w:rPr>
                <w:rFonts w:ascii="AR PL UMing CN" w:hAnsi="AR PL UMing CN" w:eastAsia="AR PL UMing CN"/>
                <w:b w:val="0"/>
                <w:sz w:val="15"/>
              </w:rPr>
              <w:t>生成爽约、暂离超时、恶意预约记录，并计算限制策略。</w:t>
            </w:r>
          </w:p>
        </w:tc>
        <w:tc>
          <w:tcPr>
            <w:tcW w:w="2268" w:type="dxa"/>
            <w:vAlign w:val="center"/>
          </w:tcPr>
          <w:p w14:paraId="46D0844B">
            <w:pPr>
              <w:spacing w:after="0" w:line="240" w:lineRule="auto"/>
              <w:jc w:val="left"/>
            </w:pPr>
            <w:r>
              <w:rPr>
                <w:rFonts w:ascii="AR PL UMing CN" w:hAnsi="AR PL UMing CN" w:eastAsia="AR PL UMing CN"/>
                <w:b w:val="0"/>
                <w:sz w:val="15"/>
              </w:rPr>
              <w:t xml:space="preserve">输入违规事件；输出 </w:t>
            </w:r>
            <w:r>
              <w:rPr>
                <w:rFonts w:ascii="Times New Roman" w:hAnsi="Times New Roman" w:eastAsia="AR PL UMing CN"/>
                <w:b w:val="0"/>
                <w:sz w:val="15"/>
              </w:rPr>
              <w:t>violationRecord</w:t>
            </w:r>
            <w:r>
              <w:rPr>
                <w:rFonts w:ascii="AR PL UMing CN" w:hAnsi="AR PL UMing CN" w:eastAsia="AR PL UMing CN"/>
                <w:b w:val="0"/>
                <w:sz w:val="15"/>
              </w:rPr>
              <w:t>、</w:t>
            </w:r>
            <w:r>
              <w:rPr>
                <w:rFonts w:ascii="Times New Roman" w:hAnsi="Times New Roman" w:eastAsia="AR PL UMing CN"/>
                <w:b w:val="0"/>
                <w:sz w:val="15"/>
              </w:rPr>
              <w:t>limitUntil</w:t>
            </w:r>
            <w:r>
              <w:rPr>
                <w:rFonts w:ascii="AR PL UMing CN" w:hAnsi="AR PL UMing CN" w:eastAsia="AR PL UMing CN"/>
                <w:b w:val="0"/>
                <w:sz w:val="15"/>
              </w:rPr>
              <w:t>。</w:t>
            </w:r>
          </w:p>
        </w:tc>
      </w:tr>
      <w:tr w14:paraId="6B50D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18CBBD7F">
            <w:pPr>
              <w:spacing w:after="0" w:line="240" w:lineRule="auto"/>
              <w:jc w:val="left"/>
            </w:pPr>
            <w:r>
              <w:rPr>
                <w:rFonts w:ascii="AR PL UMing CN" w:hAnsi="AR PL UMing CN" w:eastAsia="AR PL UMing CN"/>
                <w:b w:val="0"/>
                <w:sz w:val="15"/>
              </w:rPr>
              <w:t>规则配置模块</w:t>
            </w:r>
          </w:p>
        </w:tc>
        <w:tc>
          <w:tcPr>
            <w:tcW w:w="2381" w:type="dxa"/>
            <w:vAlign w:val="center"/>
          </w:tcPr>
          <w:p w14:paraId="2B246325">
            <w:pPr>
              <w:spacing w:after="0" w:line="240" w:lineRule="auto"/>
              <w:jc w:val="left"/>
            </w:pPr>
            <w:r>
              <w:rPr>
                <w:rFonts w:ascii="Times New Roman" w:hAnsi="Times New Roman" w:eastAsia="AR PL UMing CN"/>
                <w:b w:val="0"/>
                <w:sz w:val="15"/>
              </w:rPr>
              <w:t>RuleService</w:t>
            </w:r>
            <w:r>
              <w:rPr>
                <w:rFonts w:ascii="AR PL UMing CN" w:hAnsi="AR PL UMing CN" w:eastAsia="AR PL UMing CN"/>
                <w:b w:val="0"/>
                <w:sz w:val="15"/>
              </w:rPr>
              <w:t>、</w:t>
            </w:r>
            <w:r>
              <w:rPr>
                <w:rFonts w:ascii="Times New Roman" w:hAnsi="Times New Roman" w:eastAsia="AR PL UMing CN"/>
                <w:b w:val="0"/>
                <w:sz w:val="15"/>
              </w:rPr>
              <w:t>RuleMatcher</w:t>
            </w:r>
            <w:r>
              <w:rPr>
                <w:rFonts w:ascii="AR PL UMing CN" w:hAnsi="AR PL UMing CN" w:eastAsia="AR PL UMing CN"/>
                <w:b w:val="0"/>
                <w:sz w:val="15"/>
              </w:rPr>
              <w:t>、</w:t>
            </w:r>
            <w:r>
              <w:rPr>
                <w:rFonts w:ascii="Times New Roman" w:hAnsi="Times New Roman" w:eastAsia="AR PL UMing CN"/>
                <w:b w:val="0"/>
                <w:sz w:val="15"/>
              </w:rPr>
              <w:t>RuleVersionService</w:t>
            </w:r>
          </w:p>
        </w:tc>
        <w:tc>
          <w:tcPr>
            <w:tcW w:w="2835" w:type="dxa"/>
            <w:vAlign w:val="center"/>
          </w:tcPr>
          <w:p w14:paraId="3D99EA1D">
            <w:pPr>
              <w:spacing w:after="0" w:line="240" w:lineRule="auto"/>
              <w:jc w:val="left"/>
            </w:pPr>
            <w:r>
              <w:rPr>
                <w:rFonts w:ascii="AR PL UMing CN" w:hAnsi="AR PL UMing CN" w:eastAsia="AR PL UMing CN"/>
                <w:b w:val="0"/>
                <w:sz w:val="15"/>
              </w:rPr>
              <w:t>维护预约规则，按范围匹配规则并提供校验结果。</w:t>
            </w:r>
          </w:p>
        </w:tc>
        <w:tc>
          <w:tcPr>
            <w:tcW w:w="2268" w:type="dxa"/>
            <w:vAlign w:val="center"/>
          </w:tcPr>
          <w:p w14:paraId="4EFD820C">
            <w:pPr>
              <w:spacing w:after="0" w:line="240" w:lineRule="auto"/>
              <w:jc w:val="left"/>
            </w:pPr>
            <w:r>
              <w:rPr>
                <w:rFonts w:ascii="AR PL UMing CN" w:hAnsi="AR PL UMing CN" w:eastAsia="AR PL UMing CN"/>
                <w:b w:val="0"/>
                <w:sz w:val="15"/>
              </w:rPr>
              <w:t xml:space="preserve">输入 </w:t>
            </w:r>
            <w:r>
              <w:rPr>
                <w:rFonts w:ascii="Times New Roman" w:hAnsi="Times New Roman" w:eastAsia="AR PL UMing CN"/>
                <w:b w:val="0"/>
                <w:sz w:val="15"/>
              </w:rPr>
              <w:t>scope</w:t>
            </w:r>
            <w:r>
              <w:rPr>
                <w:rFonts w:ascii="AR PL UMing CN" w:hAnsi="AR PL UMing CN" w:eastAsia="AR PL UMing CN"/>
                <w:b w:val="0"/>
                <w:sz w:val="15"/>
              </w:rPr>
              <w:t>/</w:t>
            </w:r>
            <w:r>
              <w:rPr>
                <w:rFonts w:ascii="Times New Roman" w:hAnsi="Times New Roman" w:eastAsia="AR PL UMing CN"/>
                <w:b w:val="0"/>
                <w:sz w:val="15"/>
              </w:rPr>
              <w:t>ruleForm</w:t>
            </w:r>
            <w:r>
              <w:rPr>
                <w:rFonts w:ascii="AR PL UMing CN" w:hAnsi="AR PL UMing CN" w:eastAsia="AR PL UMing CN"/>
                <w:b w:val="0"/>
                <w:sz w:val="15"/>
              </w:rPr>
              <w:t xml:space="preserve">；输出 </w:t>
            </w:r>
            <w:r>
              <w:rPr>
                <w:rFonts w:ascii="Times New Roman" w:hAnsi="Times New Roman" w:eastAsia="AR PL UMing CN"/>
                <w:b w:val="0"/>
                <w:sz w:val="15"/>
              </w:rPr>
              <w:t>ruleVersion</w:t>
            </w:r>
            <w:r>
              <w:rPr>
                <w:rFonts w:ascii="AR PL UMing CN" w:hAnsi="AR PL UMing CN" w:eastAsia="AR PL UMing CN"/>
                <w:b w:val="0"/>
                <w:sz w:val="15"/>
              </w:rPr>
              <w:t>、</w:t>
            </w:r>
            <w:r>
              <w:rPr>
                <w:rFonts w:ascii="Times New Roman" w:hAnsi="Times New Roman" w:eastAsia="AR PL UMing CN"/>
                <w:b w:val="0"/>
                <w:sz w:val="15"/>
              </w:rPr>
              <w:t>validateResult</w:t>
            </w:r>
            <w:r>
              <w:rPr>
                <w:rFonts w:ascii="AR PL UMing CN" w:hAnsi="AR PL UMing CN" w:eastAsia="AR PL UMing CN"/>
                <w:b w:val="0"/>
                <w:sz w:val="15"/>
              </w:rPr>
              <w:t>。</w:t>
            </w:r>
          </w:p>
        </w:tc>
      </w:tr>
      <w:tr w14:paraId="3F4F1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48664026">
            <w:pPr>
              <w:spacing w:after="0" w:line="240" w:lineRule="auto"/>
              <w:jc w:val="left"/>
            </w:pPr>
            <w:r>
              <w:rPr>
                <w:rFonts w:ascii="AR PL UMing CN" w:hAnsi="AR PL UMing CN" w:eastAsia="AR PL UMing CN"/>
                <w:b w:val="0"/>
                <w:sz w:val="15"/>
              </w:rPr>
              <w:t>统计分析模块</w:t>
            </w:r>
          </w:p>
        </w:tc>
        <w:tc>
          <w:tcPr>
            <w:tcW w:w="2381" w:type="dxa"/>
            <w:vAlign w:val="center"/>
          </w:tcPr>
          <w:p w14:paraId="10DE9D5E">
            <w:pPr>
              <w:spacing w:after="0" w:line="240" w:lineRule="auto"/>
              <w:jc w:val="left"/>
            </w:pPr>
            <w:r>
              <w:rPr>
                <w:rFonts w:ascii="Times New Roman" w:hAnsi="Times New Roman" w:eastAsia="AR PL UMing CN"/>
                <w:b w:val="0"/>
                <w:sz w:val="15"/>
              </w:rPr>
              <w:t>StatisticsService</w:t>
            </w:r>
            <w:r>
              <w:rPr>
                <w:rFonts w:ascii="AR PL UMing CN" w:hAnsi="AR PL UMing CN" w:eastAsia="AR PL UMing CN"/>
                <w:b w:val="0"/>
                <w:sz w:val="15"/>
              </w:rPr>
              <w:t>、</w:t>
            </w:r>
            <w:r>
              <w:rPr>
                <w:rFonts w:ascii="Times New Roman" w:hAnsi="Times New Roman" w:eastAsia="AR PL UMing CN"/>
                <w:b w:val="0"/>
                <w:sz w:val="15"/>
              </w:rPr>
              <w:t>MetricAggregator</w:t>
            </w:r>
            <w:r>
              <w:rPr>
                <w:rFonts w:ascii="AR PL UMing CN" w:hAnsi="AR PL UMing CN" w:eastAsia="AR PL UMing CN"/>
                <w:b w:val="0"/>
                <w:sz w:val="15"/>
              </w:rPr>
              <w:t>、</w:t>
            </w:r>
            <w:r>
              <w:rPr>
                <w:rFonts w:ascii="Times New Roman" w:hAnsi="Times New Roman" w:eastAsia="AR PL UMing CN"/>
                <w:b w:val="0"/>
                <w:sz w:val="15"/>
              </w:rPr>
              <w:t>ExportService</w:t>
            </w:r>
          </w:p>
        </w:tc>
        <w:tc>
          <w:tcPr>
            <w:tcW w:w="2835" w:type="dxa"/>
            <w:vAlign w:val="center"/>
          </w:tcPr>
          <w:p w14:paraId="517757DD">
            <w:pPr>
              <w:spacing w:after="0" w:line="240" w:lineRule="auto"/>
              <w:jc w:val="left"/>
            </w:pPr>
            <w:r>
              <w:rPr>
                <w:rFonts w:ascii="AR PL UMing CN" w:hAnsi="AR PL UMing CN" w:eastAsia="AR PL UMing CN"/>
                <w:b w:val="0"/>
                <w:sz w:val="15"/>
              </w:rPr>
              <w:t>汇总预约率、签到率、利用率、违约率和热度数据。</w:t>
            </w:r>
          </w:p>
        </w:tc>
        <w:tc>
          <w:tcPr>
            <w:tcW w:w="2268" w:type="dxa"/>
            <w:vAlign w:val="center"/>
          </w:tcPr>
          <w:p w14:paraId="07862DF9">
            <w:pPr>
              <w:spacing w:after="0" w:line="240" w:lineRule="auto"/>
              <w:jc w:val="left"/>
            </w:pPr>
            <w:r>
              <w:rPr>
                <w:rFonts w:ascii="AR PL UMing CN" w:hAnsi="AR PL UMing CN" w:eastAsia="AR PL UMing CN"/>
                <w:b w:val="0"/>
                <w:sz w:val="15"/>
              </w:rPr>
              <w:t xml:space="preserve">输入 </w:t>
            </w:r>
            <w:r>
              <w:rPr>
                <w:rFonts w:ascii="Times New Roman" w:hAnsi="Times New Roman" w:eastAsia="AR PL UMing CN"/>
                <w:b w:val="0"/>
                <w:sz w:val="15"/>
              </w:rPr>
              <w:t>dateRange</w:t>
            </w:r>
            <w:r>
              <w:rPr>
                <w:rFonts w:ascii="AR PL UMing CN" w:hAnsi="AR PL UMing CN" w:eastAsia="AR PL UMing CN"/>
                <w:b w:val="0"/>
                <w:sz w:val="15"/>
              </w:rPr>
              <w:t>/</w:t>
            </w:r>
            <w:r>
              <w:rPr>
                <w:rFonts w:ascii="Times New Roman" w:hAnsi="Times New Roman" w:eastAsia="AR PL UMing CN"/>
                <w:b w:val="0"/>
                <w:sz w:val="15"/>
              </w:rPr>
              <w:t>scope</w:t>
            </w:r>
            <w:r>
              <w:rPr>
                <w:rFonts w:ascii="AR PL UMing CN" w:hAnsi="AR PL UMing CN" w:eastAsia="AR PL UMing CN"/>
                <w:b w:val="0"/>
                <w:sz w:val="15"/>
              </w:rPr>
              <w:t xml:space="preserve">；输出 </w:t>
            </w:r>
            <w:r>
              <w:rPr>
                <w:rFonts w:ascii="Times New Roman" w:hAnsi="Times New Roman" w:eastAsia="AR PL UMing CN"/>
                <w:b w:val="0"/>
                <w:sz w:val="15"/>
              </w:rPr>
              <w:t>metrics</w:t>
            </w:r>
            <w:r>
              <w:rPr>
                <w:rFonts w:ascii="AR PL UMing CN" w:hAnsi="AR PL UMing CN" w:eastAsia="AR PL UMing CN"/>
                <w:b w:val="0"/>
                <w:sz w:val="15"/>
              </w:rPr>
              <w:t>、</w:t>
            </w:r>
            <w:r>
              <w:rPr>
                <w:rFonts w:ascii="Times New Roman" w:hAnsi="Times New Roman" w:eastAsia="AR PL UMing CN"/>
                <w:b w:val="0"/>
                <w:sz w:val="15"/>
              </w:rPr>
              <w:t>charts</w:t>
            </w:r>
            <w:r>
              <w:rPr>
                <w:rFonts w:ascii="AR PL UMing CN" w:hAnsi="AR PL UMing CN" w:eastAsia="AR PL UMing CN"/>
                <w:b w:val="0"/>
                <w:sz w:val="15"/>
              </w:rPr>
              <w:t>、</w:t>
            </w:r>
            <w:r>
              <w:rPr>
                <w:rFonts w:ascii="Times New Roman" w:hAnsi="Times New Roman" w:eastAsia="AR PL UMing CN"/>
                <w:b w:val="0"/>
                <w:sz w:val="15"/>
              </w:rPr>
              <w:t>exportFile</w:t>
            </w:r>
            <w:r>
              <w:rPr>
                <w:rFonts w:ascii="AR PL UMing CN" w:hAnsi="AR PL UMing CN" w:eastAsia="AR PL UMing CN"/>
                <w:b w:val="0"/>
                <w:sz w:val="15"/>
              </w:rPr>
              <w:t>。</w:t>
            </w:r>
          </w:p>
        </w:tc>
      </w:tr>
      <w:tr w14:paraId="444A5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0E959C64">
            <w:pPr>
              <w:spacing w:after="0" w:line="240" w:lineRule="auto"/>
              <w:jc w:val="left"/>
            </w:pPr>
            <w:r>
              <w:rPr>
                <w:rFonts w:ascii="AR PL UMing CN" w:hAnsi="AR PL UMing CN" w:eastAsia="AR PL UMing CN"/>
                <w:b w:val="0"/>
                <w:sz w:val="15"/>
              </w:rPr>
              <w:t>通知日志模块</w:t>
            </w:r>
          </w:p>
        </w:tc>
        <w:tc>
          <w:tcPr>
            <w:tcW w:w="2381" w:type="dxa"/>
            <w:vAlign w:val="center"/>
          </w:tcPr>
          <w:p w14:paraId="24E99D50">
            <w:pPr>
              <w:spacing w:after="0" w:line="240" w:lineRule="auto"/>
              <w:jc w:val="left"/>
            </w:pPr>
            <w:r>
              <w:rPr>
                <w:rFonts w:ascii="Times New Roman" w:hAnsi="Times New Roman" w:eastAsia="AR PL UMing CN"/>
                <w:b w:val="0"/>
                <w:sz w:val="15"/>
              </w:rPr>
              <w:t>NoticeService</w:t>
            </w:r>
            <w:r>
              <w:rPr>
                <w:rFonts w:ascii="AR PL UMing CN" w:hAnsi="AR PL UMing CN" w:eastAsia="AR PL UMing CN"/>
                <w:b w:val="0"/>
                <w:sz w:val="15"/>
              </w:rPr>
              <w:t>、</w:t>
            </w:r>
            <w:r>
              <w:rPr>
                <w:rFonts w:ascii="Times New Roman" w:hAnsi="Times New Roman" w:eastAsia="AR PL UMing CN"/>
                <w:b w:val="0"/>
                <w:sz w:val="15"/>
              </w:rPr>
              <w:t>AuditLogService</w:t>
            </w:r>
            <w:r>
              <w:rPr>
                <w:rFonts w:ascii="AR PL UMing CN" w:hAnsi="AR PL UMing CN" w:eastAsia="AR PL UMing CN"/>
                <w:b w:val="0"/>
                <w:sz w:val="15"/>
              </w:rPr>
              <w:t>、</w:t>
            </w:r>
            <w:r>
              <w:rPr>
                <w:rFonts w:ascii="Times New Roman" w:hAnsi="Times New Roman" w:eastAsia="AR PL UMing CN"/>
                <w:b w:val="0"/>
                <w:sz w:val="15"/>
              </w:rPr>
              <w:t>TraceLogger</w:t>
            </w:r>
          </w:p>
        </w:tc>
        <w:tc>
          <w:tcPr>
            <w:tcW w:w="2835" w:type="dxa"/>
            <w:vAlign w:val="center"/>
          </w:tcPr>
          <w:p w14:paraId="3AF975EE">
            <w:pPr>
              <w:spacing w:after="0" w:line="240" w:lineRule="auto"/>
              <w:jc w:val="left"/>
            </w:pPr>
            <w:r>
              <w:rPr>
                <w:rFonts w:ascii="AR PL UMing CN" w:hAnsi="AR PL UMing CN" w:eastAsia="AR PL UMing CN"/>
                <w:b w:val="0"/>
                <w:sz w:val="15"/>
              </w:rPr>
              <w:t>发送站内消息，记录业务日志、审计日志和错误追踪。</w:t>
            </w:r>
          </w:p>
        </w:tc>
        <w:tc>
          <w:tcPr>
            <w:tcW w:w="2268" w:type="dxa"/>
            <w:vAlign w:val="center"/>
          </w:tcPr>
          <w:p w14:paraId="3653A2AA">
            <w:pPr>
              <w:spacing w:after="0" w:line="240" w:lineRule="auto"/>
              <w:jc w:val="left"/>
            </w:pPr>
            <w:r>
              <w:rPr>
                <w:rFonts w:ascii="AR PL UMing CN" w:hAnsi="AR PL UMing CN" w:eastAsia="AR PL UMing CN"/>
                <w:b w:val="0"/>
                <w:sz w:val="15"/>
              </w:rPr>
              <w:t xml:space="preserve">输入业务事件；输出 </w:t>
            </w:r>
            <w:r>
              <w:rPr>
                <w:rFonts w:ascii="Times New Roman" w:hAnsi="Times New Roman" w:eastAsia="AR PL UMing CN"/>
                <w:b w:val="0"/>
                <w:sz w:val="15"/>
              </w:rPr>
              <w:t>noticeMessage</w:t>
            </w:r>
            <w:r>
              <w:rPr>
                <w:rFonts w:ascii="AR PL UMing CN" w:hAnsi="AR PL UMing CN" w:eastAsia="AR PL UMing CN"/>
                <w:b w:val="0"/>
                <w:sz w:val="15"/>
              </w:rPr>
              <w:t>、</w:t>
            </w:r>
            <w:r>
              <w:rPr>
                <w:rFonts w:ascii="Times New Roman" w:hAnsi="Times New Roman" w:eastAsia="AR PL UMing CN"/>
                <w:b w:val="0"/>
                <w:sz w:val="15"/>
              </w:rPr>
              <w:t>auditLog</w:t>
            </w:r>
            <w:r>
              <w:rPr>
                <w:rFonts w:ascii="AR PL UMing CN" w:hAnsi="AR PL UMing CN" w:eastAsia="AR PL UMing CN"/>
                <w:b w:val="0"/>
                <w:sz w:val="15"/>
              </w:rPr>
              <w:t>、</w:t>
            </w:r>
            <w:r>
              <w:rPr>
                <w:rFonts w:ascii="Times New Roman" w:hAnsi="Times New Roman" w:eastAsia="AR PL UMing CN"/>
                <w:b w:val="0"/>
                <w:sz w:val="15"/>
              </w:rPr>
              <w:t>traceId</w:t>
            </w:r>
            <w:r>
              <w:rPr>
                <w:rFonts w:ascii="AR PL UMing CN" w:hAnsi="AR PL UMing CN" w:eastAsia="AR PL UMing CN"/>
                <w:b w:val="0"/>
                <w:sz w:val="15"/>
              </w:rPr>
              <w:t>。</w:t>
            </w:r>
          </w:p>
        </w:tc>
      </w:tr>
    </w:tbl>
    <w:p w14:paraId="64AC28EA"/>
    <w:p w14:paraId="52F9A2ED">
      <w:pPr>
        <w:pStyle w:val="4"/>
        <w:spacing w:after="80" w:line="276" w:lineRule="auto"/>
      </w:pPr>
      <w:r>
        <w:rPr>
          <w:rFonts w:ascii="Times New Roman" w:hAnsi="Times New Roman" w:eastAsia="AR PL UMing CN"/>
          <w:b w:val="0"/>
          <w:sz w:val="21"/>
        </w:rPr>
        <w:t>3</w:t>
      </w:r>
      <w:r>
        <w:rPr>
          <w:rFonts w:ascii="AR PL UMing CN" w:hAnsi="AR PL UMing CN" w:eastAsia="AR PL UMing CN"/>
          <w:b w:val="0"/>
          <w:sz w:val="21"/>
        </w:rPr>
        <w:t>.</w:t>
      </w:r>
      <w:r>
        <w:rPr>
          <w:rFonts w:ascii="Times New Roman" w:hAnsi="Times New Roman" w:eastAsia="AR PL UMing CN"/>
          <w:b w:val="0"/>
          <w:sz w:val="21"/>
        </w:rPr>
        <w:t>2</w:t>
      </w:r>
      <w:r>
        <w:rPr>
          <w:rFonts w:ascii="AR PL UMing CN" w:hAnsi="AR PL UMing CN" w:eastAsia="AR PL UMing CN"/>
          <w:b w:val="0"/>
          <w:sz w:val="21"/>
        </w:rPr>
        <w:t xml:space="preserve"> 认证权限模块详细设计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928"/>
        <w:gridCol w:w="3515"/>
        <w:gridCol w:w="1701"/>
      </w:tblGrid>
      <w:tr w14:paraId="22A15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AF7"/>
            <w:vAlign w:val="center"/>
          </w:tcPr>
          <w:p w14:paraId="04C44FB6">
            <w:pPr>
              <w:spacing w:after="0" w:line="240" w:lineRule="auto"/>
              <w:jc w:val="left"/>
            </w:pPr>
            <w:r>
              <w:rPr>
                <w:rFonts w:ascii="AR PL UMing CN" w:hAnsi="AR PL UMing CN" w:eastAsia="AR PL UMing CN"/>
                <w:b/>
                <w:sz w:val="16"/>
              </w:rPr>
              <w:t>类/组件</w:t>
            </w:r>
          </w:p>
        </w:tc>
        <w:tc>
          <w:tcPr>
            <w:tcW w:w="1928" w:type="dxa"/>
            <w:shd w:val="clear" w:color="auto" w:fill="D9EAF7"/>
            <w:vAlign w:val="center"/>
          </w:tcPr>
          <w:p w14:paraId="1782385D">
            <w:pPr>
              <w:spacing w:after="0" w:line="240" w:lineRule="auto"/>
              <w:jc w:val="left"/>
            </w:pPr>
            <w:r>
              <w:rPr>
                <w:rFonts w:ascii="AR PL UMing CN" w:hAnsi="AR PL UMing CN" w:eastAsia="AR PL UMing CN"/>
                <w:b/>
                <w:sz w:val="16"/>
              </w:rPr>
              <w:t>主要方法</w:t>
            </w:r>
          </w:p>
        </w:tc>
        <w:tc>
          <w:tcPr>
            <w:tcW w:w="3515" w:type="dxa"/>
            <w:shd w:val="clear" w:color="auto" w:fill="D9EAF7"/>
            <w:vAlign w:val="center"/>
          </w:tcPr>
          <w:p w14:paraId="040515AD">
            <w:pPr>
              <w:spacing w:after="0" w:line="240" w:lineRule="auto"/>
              <w:jc w:val="left"/>
            </w:pPr>
            <w:r>
              <w:rPr>
                <w:rFonts w:ascii="AR PL UMing CN" w:hAnsi="AR PL UMing CN" w:eastAsia="AR PL UMing CN"/>
                <w:b/>
                <w:sz w:val="16"/>
              </w:rPr>
              <w:t>处理逻辑</w:t>
            </w:r>
          </w:p>
        </w:tc>
        <w:tc>
          <w:tcPr>
            <w:tcW w:w="1701" w:type="dxa"/>
            <w:shd w:val="clear" w:color="auto" w:fill="D9EAF7"/>
            <w:vAlign w:val="center"/>
          </w:tcPr>
          <w:p w14:paraId="54601B77">
            <w:pPr>
              <w:spacing w:after="0" w:line="240" w:lineRule="auto"/>
              <w:jc w:val="left"/>
            </w:pPr>
            <w:r>
              <w:rPr>
                <w:rFonts w:ascii="AR PL UMing CN" w:hAnsi="AR PL UMing CN" w:eastAsia="AR PL UMing CN"/>
                <w:b/>
                <w:sz w:val="16"/>
              </w:rPr>
              <w:t>异常与日志</w:t>
            </w:r>
          </w:p>
        </w:tc>
      </w:tr>
      <w:tr w14:paraId="7019C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366B69B">
            <w:pPr>
              <w:spacing w:after="0" w:line="240" w:lineRule="auto"/>
              <w:jc w:val="left"/>
            </w:pPr>
            <w:r>
              <w:rPr>
                <w:rFonts w:ascii="Times New Roman" w:hAnsi="Times New Roman" w:eastAsia="AR PL UMing CN"/>
                <w:b w:val="0"/>
                <w:sz w:val="16"/>
              </w:rPr>
              <w:t>AuthController</w:t>
            </w:r>
          </w:p>
        </w:tc>
        <w:tc>
          <w:tcPr>
            <w:tcW w:w="1928" w:type="dxa"/>
            <w:vAlign w:val="center"/>
          </w:tcPr>
          <w:p w14:paraId="03C097E3">
            <w:pPr>
              <w:spacing w:after="0" w:line="240" w:lineRule="auto"/>
              <w:jc w:val="left"/>
            </w:pPr>
            <w:r>
              <w:rPr>
                <w:rFonts w:ascii="Times New Roman" w:hAnsi="Times New Roman" w:eastAsia="AR PL UMing CN"/>
                <w:b w:val="0"/>
                <w:sz w:val="16"/>
              </w:rPr>
              <w:t>login</w:t>
            </w:r>
            <w:r>
              <w:rPr>
                <w:rFonts w:ascii="AR PL UMing CN" w:hAnsi="AR PL UMing CN" w:eastAsia="AR PL UMing CN"/>
                <w:b w:val="0"/>
                <w:sz w:val="16"/>
              </w:rPr>
              <w:t xml:space="preserve">(), </w:t>
            </w:r>
            <w:r>
              <w:rPr>
                <w:rFonts w:ascii="Times New Roman" w:hAnsi="Times New Roman" w:eastAsia="AR PL UMing CN"/>
                <w:b w:val="0"/>
                <w:sz w:val="16"/>
              </w:rPr>
              <w:t>logout</w:t>
            </w:r>
            <w:r>
              <w:rPr>
                <w:rFonts w:ascii="AR PL UMing CN" w:hAnsi="AR PL UMing CN" w:eastAsia="AR PL UMing CN"/>
                <w:b w:val="0"/>
                <w:sz w:val="16"/>
              </w:rPr>
              <w:t xml:space="preserve">(), </w:t>
            </w:r>
            <w:r>
              <w:rPr>
                <w:rFonts w:ascii="Times New Roman" w:hAnsi="Times New Roman" w:eastAsia="AR PL UMing CN"/>
                <w:b w:val="0"/>
                <w:sz w:val="16"/>
              </w:rPr>
              <w:t>profile</w:t>
            </w:r>
            <w:r>
              <w:rPr>
                <w:rFonts w:ascii="AR PL UMing CN" w:hAnsi="AR PL UMing CN" w:eastAsia="AR PL UMing CN"/>
                <w:b w:val="0"/>
                <w:sz w:val="16"/>
              </w:rPr>
              <w:t>()</w:t>
            </w:r>
          </w:p>
        </w:tc>
        <w:tc>
          <w:tcPr>
            <w:tcW w:w="3515" w:type="dxa"/>
            <w:vAlign w:val="center"/>
          </w:tcPr>
          <w:p w14:paraId="523DBB92">
            <w:pPr>
              <w:spacing w:after="0" w:line="240" w:lineRule="auto"/>
              <w:jc w:val="left"/>
            </w:pPr>
            <w:r>
              <w:rPr>
                <w:rFonts w:ascii="AR PL UMing CN" w:hAnsi="AR PL UMing CN" w:eastAsia="AR PL UMing CN"/>
                <w:b w:val="0"/>
                <w:sz w:val="16"/>
              </w:rPr>
              <w:t xml:space="preserve">接收登录请求，调用 </w:t>
            </w:r>
            <w:r>
              <w:rPr>
                <w:rFonts w:ascii="Times New Roman" w:hAnsi="Times New Roman" w:eastAsia="AR PL UMing CN"/>
                <w:b w:val="0"/>
                <w:sz w:val="16"/>
              </w:rPr>
              <w:t>AuthService</w:t>
            </w:r>
            <w:r>
              <w:rPr>
                <w:rFonts w:ascii="AR PL UMing CN" w:hAnsi="AR PL UMing CN" w:eastAsia="AR PL UMing CN"/>
                <w:b w:val="0"/>
                <w:sz w:val="16"/>
              </w:rPr>
              <w:t>，返回统一响应。</w:t>
            </w:r>
          </w:p>
        </w:tc>
        <w:tc>
          <w:tcPr>
            <w:tcW w:w="1701" w:type="dxa"/>
            <w:vAlign w:val="center"/>
          </w:tcPr>
          <w:p w14:paraId="6411BD29">
            <w:pPr>
              <w:spacing w:after="0" w:line="240" w:lineRule="auto"/>
              <w:jc w:val="left"/>
            </w:pPr>
            <w:r>
              <w:rPr>
                <w:rFonts w:ascii="AR PL UMing CN" w:hAnsi="AR PL UMing CN" w:eastAsia="AR PL UMing CN"/>
                <w:b w:val="0"/>
                <w:sz w:val="16"/>
              </w:rPr>
              <w:t xml:space="preserve">登录失败返回 </w:t>
            </w:r>
            <w:r>
              <w:rPr>
                <w:rFonts w:ascii="Times New Roman" w:hAnsi="Times New Roman" w:eastAsia="AR PL UMing CN"/>
                <w:b w:val="0"/>
                <w:sz w:val="16"/>
              </w:rPr>
              <w:t>AUTH</w:t>
            </w:r>
            <w:r>
              <w:rPr>
                <w:rFonts w:ascii="AR PL UMing CN" w:hAnsi="AR PL UMing CN" w:eastAsia="AR PL UMing CN"/>
                <w:b w:val="0"/>
                <w:sz w:val="16"/>
              </w:rPr>
              <w:t>_</w:t>
            </w:r>
            <w:r>
              <w:rPr>
                <w:rFonts w:ascii="Times New Roman" w:hAnsi="Times New Roman" w:eastAsia="AR PL UMing CN"/>
                <w:b w:val="0"/>
                <w:sz w:val="16"/>
              </w:rPr>
              <w:t>401</w:t>
            </w:r>
            <w:r>
              <w:rPr>
                <w:rFonts w:ascii="AR PL UMing CN" w:hAnsi="AR PL UMing CN" w:eastAsia="AR PL UMing CN"/>
                <w:b w:val="0"/>
                <w:sz w:val="16"/>
              </w:rPr>
              <w:t xml:space="preserve">；异常记录 </w:t>
            </w:r>
            <w:r>
              <w:rPr>
                <w:rFonts w:ascii="Times New Roman" w:hAnsi="Times New Roman" w:eastAsia="AR PL UMing CN"/>
                <w:b w:val="0"/>
                <w:sz w:val="16"/>
              </w:rPr>
              <w:t>traceId</w:t>
            </w:r>
            <w:r>
              <w:rPr>
                <w:rFonts w:ascii="AR PL UMing CN" w:hAnsi="AR PL UMing CN" w:eastAsia="AR PL UMing CN"/>
                <w:b w:val="0"/>
                <w:sz w:val="16"/>
              </w:rPr>
              <w:t>。</w:t>
            </w:r>
          </w:p>
        </w:tc>
      </w:tr>
      <w:tr w14:paraId="6A178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9414213">
            <w:pPr>
              <w:spacing w:after="0" w:line="240" w:lineRule="auto"/>
              <w:jc w:val="left"/>
            </w:pPr>
            <w:r>
              <w:rPr>
                <w:rFonts w:ascii="Times New Roman" w:hAnsi="Times New Roman" w:eastAsia="AR PL UMing CN"/>
                <w:b w:val="0"/>
                <w:sz w:val="16"/>
              </w:rPr>
              <w:t>AuthService</w:t>
            </w:r>
          </w:p>
        </w:tc>
        <w:tc>
          <w:tcPr>
            <w:tcW w:w="1928" w:type="dxa"/>
            <w:vAlign w:val="center"/>
          </w:tcPr>
          <w:p w14:paraId="2041D451">
            <w:pPr>
              <w:spacing w:after="0" w:line="240" w:lineRule="auto"/>
              <w:jc w:val="left"/>
            </w:pPr>
            <w:r>
              <w:rPr>
                <w:rFonts w:ascii="Times New Roman" w:hAnsi="Times New Roman" w:eastAsia="AR PL UMing CN"/>
                <w:b w:val="0"/>
                <w:sz w:val="16"/>
              </w:rPr>
              <w:t>authenticate</w:t>
            </w:r>
            <w:r>
              <w:rPr>
                <w:rFonts w:ascii="AR PL UMing CN" w:hAnsi="AR PL UMing CN" w:eastAsia="AR PL UMing CN"/>
                <w:b w:val="0"/>
                <w:sz w:val="16"/>
              </w:rPr>
              <w:t xml:space="preserve">(), </w:t>
            </w:r>
            <w:r>
              <w:rPr>
                <w:rFonts w:ascii="Times New Roman" w:hAnsi="Times New Roman" w:eastAsia="AR PL UMing CN"/>
                <w:b w:val="0"/>
                <w:sz w:val="16"/>
              </w:rPr>
              <w:t>issueToken</w:t>
            </w:r>
            <w:r>
              <w:rPr>
                <w:rFonts w:ascii="AR PL UMing CN" w:hAnsi="AR PL UMing CN" w:eastAsia="AR PL UMing CN"/>
                <w:b w:val="0"/>
                <w:sz w:val="16"/>
              </w:rPr>
              <w:t xml:space="preserve">(), </w:t>
            </w:r>
            <w:r>
              <w:rPr>
                <w:rFonts w:ascii="Times New Roman" w:hAnsi="Times New Roman" w:eastAsia="AR PL UMing CN"/>
                <w:b w:val="0"/>
                <w:sz w:val="16"/>
              </w:rPr>
              <w:t>parseToken</w:t>
            </w:r>
            <w:r>
              <w:rPr>
                <w:rFonts w:ascii="AR PL UMing CN" w:hAnsi="AR PL UMing CN" w:eastAsia="AR PL UMing CN"/>
                <w:b w:val="0"/>
                <w:sz w:val="16"/>
              </w:rPr>
              <w:t>()</w:t>
            </w:r>
          </w:p>
        </w:tc>
        <w:tc>
          <w:tcPr>
            <w:tcW w:w="3515" w:type="dxa"/>
            <w:vAlign w:val="center"/>
          </w:tcPr>
          <w:p w14:paraId="73FD4038">
            <w:pPr>
              <w:spacing w:after="0" w:line="240" w:lineRule="auto"/>
              <w:jc w:val="left"/>
            </w:pPr>
            <w:r>
              <w:rPr>
                <w:rFonts w:ascii="AR PL UMing CN" w:hAnsi="AR PL UMing CN" w:eastAsia="AR PL UMing CN"/>
                <w:b w:val="0"/>
                <w:sz w:val="16"/>
              </w:rPr>
              <w:t>支持本地账号或统一认证；生成访问令牌并缓存会话。</w:t>
            </w:r>
          </w:p>
        </w:tc>
        <w:tc>
          <w:tcPr>
            <w:tcW w:w="1701" w:type="dxa"/>
            <w:vAlign w:val="center"/>
          </w:tcPr>
          <w:p w14:paraId="37D538AA">
            <w:pPr>
              <w:spacing w:after="0" w:line="240" w:lineRule="auto"/>
              <w:jc w:val="left"/>
            </w:pPr>
            <w:r>
              <w:rPr>
                <w:rFonts w:ascii="AR PL UMing CN" w:hAnsi="AR PL UMing CN" w:eastAsia="AR PL UMing CN"/>
                <w:b w:val="0"/>
                <w:sz w:val="16"/>
              </w:rPr>
              <w:t>连续失败可限流；禁止明文密码比较。</w:t>
            </w:r>
          </w:p>
        </w:tc>
      </w:tr>
      <w:tr w14:paraId="5C9DD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20F5B4C">
            <w:pPr>
              <w:spacing w:after="0" w:line="240" w:lineRule="auto"/>
              <w:jc w:val="left"/>
            </w:pPr>
            <w:r>
              <w:rPr>
                <w:rFonts w:ascii="Times New Roman" w:hAnsi="Times New Roman" w:eastAsia="AR PL UMing CN"/>
                <w:b w:val="0"/>
                <w:sz w:val="16"/>
              </w:rPr>
              <w:t>PermissionService</w:t>
            </w:r>
          </w:p>
        </w:tc>
        <w:tc>
          <w:tcPr>
            <w:tcW w:w="1928" w:type="dxa"/>
            <w:vAlign w:val="center"/>
          </w:tcPr>
          <w:p w14:paraId="2B669BFF">
            <w:pPr>
              <w:spacing w:after="0" w:line="240" w:lineRule="auto"/>
              <w:jc w:val="left"/>
            </w:pPr>
            <w:r>
              <w:rPr>
                <w:rFonts w:ascii="Times New Roman" w:hAnsi="Times New Roman" w:eastAsia="AR PL UMing CN"/>
                <w:b w:val="0"/>
                <w:sz w:val="16"/>
              </w:rPr>
              <w:t>loadPermissions</w:t>
            </w:r>
            <w:r>
              <w:rPr>
                <w:rFonts w:ascii="AR PL UMing CN" w:hAnsi="AR PL UMing CN" w:eastAsia="AR PL UMing CN"/>
                <w:b w:val="0"/>
                <w:sz w:val="16"/>
              </w:rPr>
              <w:t xml:space="preserve">(), </w:t>
            </w:r>
            <w:r>
              <w:rPr>
                <w:rFonts w:ascii="Times New Roman" w:hAnsi="Times New Roman" w:eastAsia="AR PL UMing CN"/>
                <w:b w:val="0"/>
                <w:sz w:val="16"/>
              </w:rPr>
              <w:t>hasPermission</w:t>
            </w:r>
            <w:r>
              <w:rPr>
                <w:rFonts w:ascii="AR PL UMing CN" w:hAnsi="AR PL UMing CN" w:eastAsia="AR PL UMing CN"/>
                <w:b w:val="0"/>
                <w:sz w:val="16"/>
              </w:rPr>
              <w:t>()</w:t>
            </w:r>
          </w:p>
        </w:tc>
        <w:tc>
          <w:tcPr>
            <w:tcW w:w="3515" w:type="dxa"/>
            <w:vAlign w:val="center"/>
          </w:tcPr>
          <w:p w14:paraId="1E4AF774">
            <w:pPr>
              <w:spacing w:after="0" w:line="240" w:lineRule="auto"/>
              <w:jc w:val="left"/>
            </w:pPr>
            <w:r>
              <w:rPr>
                <w:rFonts w:ascii="AR PL UMing CN" w:hAnsi="AR PL UMing CN" w:eastAsia="AR PL UMing CN"/>
                <w:b w:val="0"/>
                <w:sz w:val="16"/>
              </w:rPr>
              <w:t>按角色加载菜单、按钮、接口权限和数据范围。</w:t>
            </w:r>
          </w:p>
        </w:tc>
        <w:tc>
          <w:tcPr>
            <w:tcW w:w="1701" w:type="dxa"/>
            <w:vAlign w:val="center"/>
          </w:tcPr>
          <w:p w14:paraId="43B879FD">
            <w:pPr>
              <w:spacing w:after="0" w:line="240" w:lineRule="auto"/>
              <w:jc w:val="left"/>
            </w:pPr>
            <w:r>
              <w:rPr>
                <w:rFonts w:ascii="AR PL UMing CN" w:hAnsi="AR PL UMing CN" w:eastAsia="AR PL UMing CN"/>
                <w:b w:val="0"/>
                <w:sz w:val="16"/>
              </w:rPr>
              <w:t>越权访问记录安全日志。</w:t>
            </w:r>
          </w:p>
        </w:tc>
      </w:tr>
      <w:tr w14:paraId="4BCD7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E4A741F">
            <w:pPr>
              <w:spacing w:after="0" w:line="240" w:lineRule="auto"/>
              <w:jc w:val="left"/>
            </w:pPr>
            <w:r>
              <w:rPr>
                <w:rFonts w:ascii="Times New Roman" w:hAnsi="Times New Roman" w:eastAsia="AR PL UMing CN"/>
                <w:b w:val="0"/>
                <w:sz w:val="16"/>
              </w:rPr>
              <w:t>AuthInterceptor</w:t>
            </w:r>
          </w:p>
        </w:tc>
        <w:tc>
          <w:tcPr>
            <w:tcW w:w="1928" w:type="dxa"/>
            <w:vAlign w:val="center"/>
          </w:tcPr>
          <w:p w14:paraId="4ABC57F0">
            <w:pPr>
              <w:spacing w:after="0" w:line="240" w:lineRule="auto"/>
              <w:jc w:val="left"/>
            </w:pPr>
            <w:r>
              <w:rPr>
                <w:rFonts w:ascii="Times New Roman" w:hAnsi="Times New Roman" w:eastAsia="AR PL UMing CN"/>
                <w:b w:val="0"/>
                <w:sz w:val="16"/>
              </w:rPr>
              <w:t>preHandle</w:t>
            </w:r>
            <w:r>
              <w:rPr>
                <w:rFonts w:ascii="AR PL UMing CN" w:hAnsi="AR PL UMing CN" w:eastAsia="AR PL UMing CN"/>
                <w:b w:val="0"/>
                <w:sz w:val="16"/>
              </w:rPr>
              <w:t>()</w:t>
            </w:r>
          </w:p>
        </w:tc>
        <w:tc>
          <w:tcPr>
            <w:tcW w:w="3515" w:type="dxa"/>
            <w:vAlign w:val="center"/>
          </w:tcPr>
          <w:p w14:paraId="1463878A">
            <w:pPr>
              <w:spacing w:after="0" w:line="240" w:lineRule="auto"/>
              <w:jc w:val="left"/>
            </w:pPr>
            <w:r>
              <w:rPr>
                <w:rFonts w:ascii="AR PL UMing CN" w:hAnsi="AR PL UMing CN" w:eastAsia="AR PL UMing CN"/>
                <w:b w:val="0"/>
                <w:sz w:val="16"/>
              </w:rPr>
              <w:t xml:space="preserve">拦截除登录、健康检查外的接口，解析 </w:t>
            </w:r>
            <w:r>
              <w:rPr>
                <w:rFonts w:ascii="Times New Roman" w:hAnsi="Times New Roman" w:eastAsia="AR PL UMing CN"/>
                <w:b w:val="0"/>
                <w:sz w:val="16"/>
              </w:rPr>
              <w:t>token</w:t>
            </w:r>
            <w:r>
              <w:rPr>
                <w:rFonts w:ascii="AR PL UMing CN" w:hAnsi="AR PL UMing CN" w:eastAsia="AR PL UMing CN"/>
                <w:b w:val="0"/>
                <w:sz w:val="16"/>
              </w:rPr>
              <w:t xml:space="preserve"> 并注入上下文。</w:t>
            </w:r>
          </w:p>
        </w:tc>
        <w:tc>
          <w:tcPr>
            <w:tcW w:w="1701" w:type="dxa"/>
            <w:vAlign w:val="center"/>
          </w:tcPr>
          <w:p w14:paraId="629AF10C">
            <w:pPr>
              <w:spacing w:after="0" w:line="240" w:lineRule="auto"/>
              <w:jc w:val="left"/>
            </w:pPr>
            <w:r>
              <w:rPr>
                <w:rFonts w:ascii="AR PL UMing CN" w:hAnsi="AR PL UMing CN" w:eastAsia="AR PL UMing CN"/>
                <w:b w:val="0"/>
                <w:sz w:val="16"/>
              </w:rPr>
              <w:t xml:space="preserve">令牌过期返回 </w:t>
            </w:r>
            <w:r>
              <w:rPr>
                <w:rFonts w:ascii="Times New Roman" w:hAnsi="Times New Roman" w:eastAsia="AR PL UMing CN"/>
                <w:b w:val="0"/>
                <w:sz w:val="16"/>
              </w:rPr>
              <w:t>AUTH</w:t>
            </w:r>
            <w:r>
              <w:rPr>
                <w:rFonts w:ascii="AR PL UMing CN" w:hAnsi="AR PL UMing CN" w:eastAsia="AR PL UMing CN"/>
                <w:b w:val="0"/>
                <w:sz w:val="16"/>
              </w:rPr>
              <w:t>_</w:t>
            </w:r>
            <w:r>
              <w:rPr>
                <w:rFonts w:ascii="Times New Roman" w:hAnsi="Times New Roman" w:eastAsia="AR PL UMing CN"/>
                <w:b w:val="0"/>
                <w:sz w:val="16"/>
              </w:rPr>
              <w:t>401</w:t>
            </w:r>
            <w:r>
              <w:rPr>
                <w:rFonts w:ascii="AR PL UMing CN" w:hAnsi="AR PL UMing CN" w:eastAsia="AR PL UMing CN"/>
                <w:b w:val="0"/>
                <w:sz w:val="16"/>
              </w:rPr>
              <w:t>。</w:t>
            </w:r>
          </w:p>
        </w:tc>
      </w:tr>
    </w:tbl>
    <w:p w14:paraId="7CEDF3F4"/>
    <w:p w14:paraId="6C62AD8E">
      <w:pPr>
        <w:pStyle w:val="4"/>
        <w:spacing w:after="80" w:line="276" w:lineRule="auto"/>
      </w:pPr>
      <w:r>
        <w:rPr>
          <w:rFonts w:ascii="Times New Roman" w:hAnsi="Times New Roman" w:eastAsia="AR PL UMing CN"/>
          <w:b w:val="0"/>
          <w:sz w:val="21"/>
        </w:rPr>
        <w:t>3</w:t>
      </w:r>
      <w:r>
        <w:rPr>
          <w:rFonts w:ascii="AR PL UMing CN" w:hAnsi="AR PL UMing CN" w:eastAsia="AR PL UMing CN"/>
          <w:b w:val="0"/>
          <w:sz w:val="21"/>
        </w:rPr>
        <w:t>.</w:t>
      </w:r>
      <w:r>
        <w:rPr>
          <w:rFonts w:ascii="Times New Roman" w:hAnsi="Times New Roman" w:eastAsia="AR PL UMing CN"/>
          <w:b w:val="0"/>
          <w:sz w:val="21"/>
        </w:rPr>
        <w:t>3</w:t>
      </w:r>
      <w:r>
        <w:rPr>
          <w:rFonts w:ascii="AR PL UMing CN" w:hAnsi="AR PL UMing CN" w:eastAsia="AR PL UMing CN"/>
          <w:b w:val="0"/>
          <w:sz w:val="21"/>
        </w:rPr>
        <w:t xml:space="preserve"> 资源与座位可视化模块详细设计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268"/>
        <w:gridCol w:w="2551"/>
        <w:gridCol w:w="2324"/>
      </w:tblGrid>
      <w:tr w14:paraId="57F4E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AF7"/>
            <w:vAlign w:val="center"/>
          </w:tcPr>
          <w:p w14:paraId="7DB8F8C5">
            <w:pPr>
              <w:spacing w:after="0" w:line="240" w:lineRule="auto"/>
              <w:jc w:val="left"/>
            </w:pPr>
            <w:r>
              <w:rPr>
                <w:rFonts w:ascii="AR PL UMing CN" w:hAnsi="AR PL UMing CN" w:eastAsia="AR PL UMing CN"/>
                <w:b/>
                <w:sz w:val="16"/>
              </w:rPr>
              <w:t>类/组件</w:t>
            </w:r>
          </w:p>
        </w:tc>
        <w:tc>
          <w:tcPr>
            <w:tcW w:w="2268" w:type="dxa"/>
            <w:shd w:val="clear" w:color="auto" w:fill="D9EAF7"/>
            <w:vAlign w:val="center"/>
          </w:tcPr>
          <w:p w14:paraId="73363C57">
            <w:pPr>
              <w:spacing w:after="0" w:line="240" w:lineRule="auto"/>
              <w:jc w:val="left"/>
            </w:pPr>
            <w:r>
              <w:rPr>
                <w:rFonts w:ascii="AR PL UMing CN" w:hAnsi="AR PL UMing CN" w:eastAsia="AR PL UMing CN"/>
                <w:b/>
                <w:sz w:val="16"/>
              </w:rPr>
              <w:t>主要方法</w:t>
            </w:r>
          </w:p>
        </w:tc>
        <w:tc>
          <w:tcPr>
            <w:tcW w:w="2551" w:type="dxa"/>
            <w:shd w:val="clear" w:color="auto" w:fill="D9EAF7"/>
            <w:vAlign w:val="center"/>
          </w:tcPr>
          <w:p w14:paraId="32FB078B">
            <w:pPr>
              <w:spacing w:after="0" w:line="240" w:lineRule="auto"/>
              <w:jc w:val="left"/>
            </w:pPr>
            <w:r>
              <w:rPr>
                <w:rFonts w:ascii="AR PL UMing CN" w:hAnsi="AR PL UMing CN" w:eastAsia="AR PL UMing CN"/>
                <w:b/>
                <w:sz w:val="16"/>
              </w:rPr>
              <w:t>数据依赖</w:t>
            </w:r>
          </w:p>
        </w:tc>
        <w:tc>
          <w:tcPr>
            <w:tcW w:w="2324" w:type="dxa"/>
            <w:shd w:val="clear" w:color="auto" w:fill="D9EAF7"/>
            <w:vAlign w:val="center"/>
          </w:tcPr>
          <w:p w14:paraId="3CBD1D70">
            <w:pPr>
              <w:spacing w:after="0" w:line="240" w:lineRule="auto"/>
              <w:jc w:val="left"/>
            </w:pPr>
            <w:r>
              <w:rPr>
                <w:rFonts w:ascii="AR PL UMing CN" w:hAnsi="AR PL UMing CN" w:eastAsia="AR PL UMing CN"/>
                <w:b/>
                <w:sz w:val="16"/>
              </w:rPr>
              <w:t>设计说明</w:t>
            </w:r>
          </w:p>
        </w:tc>
      </w:tr>
      <w:tr w14:paraId="18C8D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39824D3">
            <w:pPr>
              <w:spacing w:after="0" w:line="240" w:lineRule="auto"/>
              <w:jc w:val="left"/>
            </w:pPr>
            <w:r>
              <w:rPr>
                <w:rFonts w:ascii="Times New Roman" w:hAnsi="Times New Roman" w:eastAsia="AR PL UMing CN"/>
                <w:b w:val="0"/>
                <w:sz w:val="16"/>
              </w:rPr>
              <w:t>RoomService</w:t>
            </w:r>
          </w:p>
        </w:tc>
        <w:tc>
          <w:tcPr>
            <w:tcW w:w="2268" w:type="dxa"/>
            <w:vAlign w:val="center"/>
          </w:tcPr>
          <w:p w14:paraId="535145B5">
            <w:pPr>
              <w:spacing w:after="0" w:line="240" w:lineRule="auto"/>
              <w:jc w:val="left"/>
            </w:pPr>
            <w:r>
              <w:rPr>
                <w:rFonts w:ascii="Times New Roman" w:hAnsi="Times New Roman" w:eastAsia="AR PL UMing CN"/>
                <w:b w:val="0"/>
                <w:sz w:val="16"/>
              </w:rPr>
              <w:t>queryRooms</w:t>
            </w:r>
            <w:r>
              <w:rPr>
                <w:rFonts w:ascii="AR PL UMing CN" w:hAnsi="AR PL UMing CN" w:eastAsia="AR PL UMing CN"/>
                <w:b w:val="0"/>
                <w:sz w:val="16"/>
              </w:rPr>
              <w:t xml:space="preserve">(), </w:t>
            </w:r>
            <w:r>
              <w:rPr>
                <w:rFonts w:ascii="Times New Roman" w:hAnsi="Times New Roman" w:eastAsia="AR PL UMing CN"/>
                <w:b w:val="0"/>
                <w:sz w:val="16"/>
              </w:rPr>
              <w:t>getRoomDetail</w:t>
            </w:r>
            <w:r>
              <w:rPr>
                <w:rFonts w:ascii="AR PL UMing CN" w:hAnsi="AR PL UMing CN" w:eastAsia="AR PL UMing CN"/>
                <w:b w:val="0"/>
                <w:sz w:val="16"/>
              </w:rPr>
              <w:t>()</w:t>
            </w:r>
          </w:p>
        </w:tc>
        <w:tc>
          <w:tcPr>
            <w:tcW w:w="2551" w:type="dxa"/>
            <w:vAlign w:val="center"/>
          </w:tcPr>
          <w:p w14:paraId="2AF265E8">
            <w:pPr>
              <w:spacing w:after="0" w:line="240" w:lineRule="auto"/>
              <w:jc w:val="left"/>
            </w:pPr>
            <w:r>
              <w:rPr>
                <w:rFonts w:ascii="Times New Roman" w:hAnsi="Times New Roman" w:eastAsia="AR PL UMing CN"/>
                <w:b w:val="0"/>
                <w:sz w:val="16"/>
              </w:rPr>
              <w:t>space</w:t>
            </w:r>
            <w:r>
              <w:rPr>
                <w:rFonts w:ascii="AR PL UMing CN" w:hAnsi="AR PL UMing CN" w:eastAsia="AR PL UMing CN"/>
                <w:b w:val="0"/>
                <w:sz w:val="16"/>
              </w:rPr>
              <w:t>_</w:t>
            </w:r>
            <w:r>
              <w:rPr>
                <w:rFonts w:ascii="Times New Roman" w:hAnsi="Times New Roman" w:eastAsia="AR PL UMing CN"/>
                <w:b w:val="0"/>
                <w:sz w:val="16"/>
              </w:rPr>
              <w:t>campus</w:t>
            </w:r>
            <w:r>
              <w:rPr>
                <w:rFonts w:ascii="AR PL UMing CN" w:hAnsi="AR PL UMing CN" w:eastAsia="AR PL UMing CN"/>
                <w:b w:val="0"/>
                <w:sz w:val="16"/>
              </w:rPr>
              <w:t>、</w:t>
            </w:r>
            <w:r>
              <w:rPr>
                <w:rFonts w:ascii="Times New Roman" w:hAnsi="Times New Roman" w:eastAsia="AR PL UMing CN"/>
                <w:b w:val="0"/>
                <w:sz w:val="16"/>
              </w:rPr>
              <w:t>space</w:t>
            </w:r>
            <w:r>
              <w:rPr>
                <w:rFonts w:ascii="AR PL UMing CN" w:hAnsi="AR PL UMing CN" w:eastAsia="AR PL UMing CN"/>
                <w:b w:val="0"/>
                <w:sz w:val="16"/>
              </w:rPr>
              <w:t>_</w:t>
            </w:r>
            <w:r>
              <w:rPr>
                <w:rFonts w:ascii="Times New Roman" w:hAnsi="Times New Roman" w:eastAsia="AR PL UMing CN"/>
                <w:b w:val="0"/>
                <w:sz w:val="16"/>
              </w:rPr>
              <w:t>building</w:t>
            </w:r>
            <w:r>
              <w:rPr>
                <w:rFonts w:ascii="AR PL UMing CN" w:hAnsi="AR PL UMing CN" w:eastAsia="AR PL UMing CN"/>
                <w:b w:val="0"/>
                <w:sz w:val="16"/>
              </w:rPr>
              <w:t>、</w:t>
            </w:r>
            <w:r>
              <w:rPr>
                <w:rFonts w:ascii="Times New Roman" w:hAnsi="Times New Roman" w:eastAsia="AR PL UMing CN"/>
                <w:b w:val="0"/>
                <w:sz w:val="16"/>
              </w:rPr>
              <w:t>space</w:t>
            </w:r>
            <w:r>
              <w:rPr>
                <w:rFonts w:ascii="AR PL UMing CN" w:hAnsi="AR PL UMing CN" w:eastAsia="AR PL UMing CN"/>
                <w:b w:val="0"/>
                <w:sz w:val="16"/>
              </w:rPr>
              <w:t>_</w:t>
            </w:r>
            <w:r>
              <w:rPr>
                <w:rFonts w:ascii="Times New Roman" w:hAnsi="Times New Roman" w:eastAsia="AR PL UMing CN"/>
                <w:b w:val="0"/>
                <w:sz w:val="16"/>
              </w:rPr>
              <w:t>room</w:t>
            </w:r>
          </w:p>
        </w:tc>
        <w:tc>
          <w:tcPr>
            <w:tcW w:w="2324" w:type="dxa"/>
            <w:vAlign w:val="center"/>
          </w:tcPr>
          <w:p w14:paraId="56FFED7C">
            <w:pPr>
              <w:spacing w:after="0" w:line="240" w:lineRule="auto"/>
              <w:jc w:val="left"/>
            </w:pPr>
            <w:r>
              <w:rPr>
                <w:rFonts w:ascii="AR PL UMing CN" w:hAnsi="AR PL UMing CN" w:eastAsia="AR PL UMing CN"/>
                <w:b w:val="0"/>
                <w:sz w:val="16"/>
              </w:rPr>
              <w:t>按校区、楼宇、日期、时段查询开放房间，并附带容量和空闲数。</w:t>
            </w:r>
          </w:p>
        </w:tc>
      </w:tr>
      <w:tr w14:paraId="7FBF6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B30A699">
            <w:pPr>
              <w:spacing w:after="0" w:line="240" w:lineRule="auto"/>
              <w:jc w:val="left"/>
            </w:pPr>
            <w:r>
              <w:rPr>
                <w:rFonts w:ascii="Times New Roman" w:hAnsi="Times New Roman" w:eastAsia="AR PL UMing CN"/>
                <w:b w:val="0"/>
                <w:sz w:val="16"/>
              </w:rPr>
              <w:t>SeatService</w:t>
            </w:r>
          </w:p>
        </w:tc>
        <w:tc>
          <w:tcPr>
            <w:tcW w:w="2268" w:type="dxa"/>
            <w:vAlign w:val="center"/>
          </w:tcPr>
          <w:p w14:paraId="51A7C4A4">
            <w:pPr>
              <w:spacing w:after="0" w:line="240" w:lineRule="auto"/>
              <w:jc w:val="left"/>
            </w:pPr>
            <w:r>
              <w:rPr>
                <w:rFonts w:ascii="Times New Roman" w:hAnsi="Times New Roman" w:eastAsia="AR PL UMing CN"/>
                <w:b w:val="0"/>
                <w:sz w:val="16"/>
              </w:rPr>
              <w:t>saveSeat</w:t>
            </w:r>
            <w:r>
              <w:rPr>
                <w:rFonts w:ascii="AR PL UMing CN" w:hAnsi="AR PL UMing CN" w:eastAsia="AR PL UMing CN"/>
                <w:b w:val="0"/>
                <w:sz w:val="16"/>
              </w:rPr>
              <w:t xml:space="preserve">(), </w:t>
            </w:r>
            <w:r>
              <w:rPr>
                <w:rFonts w:ascii="Times New Roman" w:hAnsi="Times New Roman" w:eastAsia="AR PL UMing CN"/>
                <w:b w:val="0"/>
                <w:sz w:val="16"/>
              </w:rPr>
              <w:t>updateSeatStatus</w:t>
            </w:r>
            <w:r>
              <w:rPr>
                <w:rFonts w:ascii="AR PL UMing CN" w:hAnsi="AR PL UMing CN" w:eastAsia="AR PL UMing CN"/>
                <w:b w:val="0"/>
                <w:sz w:val="16"/>
              </w:rPr>
              <w:t xml:space="preserve">(), </w:t>
            </w:r>
            <w:r>
              <w:rPr>
                <w:rFonts w:ascii="Times New Roman" w:hAnsi="Times New Roman" w:eastAsia="AR PL UMing CN"/>
                <w:b w:val="0"/>
                <w:sz w:val="16"/>
              </w:rPr>
              <w:t>importSeats</w:t>
            </w:r>
            <w:r>
              <w:rPr>
                <w:rFonts w:ascii="AR PL UMing CN" w:hAnsi="AR PL UMing CN" w:eastAsia="AR PL UMing CN"/>
                <w:b w:val="0"/>
                <w:sz w:val="16"/>
              </w:rPr>
              <w:t>()</w:t>
            </w:r>
          </w:p>
        </w:tc>
        <w:tc>
          <w:tcPr>
            <w:tcW w:w="2551" w:type="dxa"/>
            <w:vAlign w:val="center"/>
          </w:tcPr>
          <w:p w14:paraId="591804DB">
            <w:pPr>
              <w:spacing w:after="0" w:line="240" w:lineRule="auto"/>
              <w:jc w:val="left"/>
            </w:pPr>
            <w:r>
              <w:rPr>
                <w:rFonts w:ascii="Times New Roman" w:hAnsi="Times New Roman" w:eastAsia="AR PL UMing CN"/>
                <w:b w:val="0"/>
                <w:sz w:val="16"/>
              </w:rPr>
              <w:t>space</w:t>
            </w:r>
            <w:r>
              <w:rPr>
                <w:rFonts w:ascii="AR PL UMing CN" w:hAnsi="AR PL UMing CN" w:eastAsia="AR PL UMing CN"/>
                <w:b w:val="0"/>
                <w:sz w:val="16"/>
              </w:rPr>
              <w:t>_</w:t>
            </w:r>
            <w:r>
              <w:rPr>
                <w:rFonts w:ascii="Times New Roman" w:hAnsi="Times New Roman" w:eastAsia="AR PL UMing CN"/>
                <w:b w:val="0"/>
                <w:sz w:val="16"/>
              </w:rPr>
              <w:t>seat</w:t>
            </w:r>
            <w:r>
              <w:rPr>
                <w:rFonts w:ascii="AR PL UMing CN" w:hAnsi="AR PL UMing CN" w:eastAsia="AR PL UMing CN"/>
                <w:b w:val="0"/>
                <w:sz w:val="16"/>
              </w:rPr>
              <w:t>、</w:t>
            </w:r>
            <w:r>
              <w:rPr>
                <w:rFonts w:ascii="Times New Roman" w:hAnsi="Times New Roman" w:eastAsia="AR PL UMing CN"/>
                <w:b w:val="0"/>
                <w:sz w:val="16"/>
              </w:rPr>
              <w:t>seat</w:t>
            </w:r>
            <w:r>
              <w:rPr>
                <w:rFonts w:ascii="AR PL UMing CN" w:hAnsi="AR PL UMing CN" w:eastAsia="AR PL UMing CN"/>
                <w:b w:val="0"/>
                <w:sz w:val="16"/>
              </w:rPr>
              <w:t>_</w:t>
            </w:r>
            <w:r>
              <w:rPr>
                <w:rFonts w:ascii="Times New Roman" w:hAnsi="Times New Roman" w:eastAsia="AR PL UMing CN"/>
                <w:b w:val="0"/>
                <w:sz w:val="16"/>
              </w:rPr>
              <w:t>status</w:t>
            </w:r>
            <w:r>
              <w:rPr>
                <w:rFonts w:ascii="AR PL UMing CN" w:hAnsi="AR PL UMing CN" w:eastAsia="AR PL UMing CN"/>
                <w:b w:val="0"/>
                <w:sz w:val="16"/>
              </w:rPr>
              <w:t>_</w:t>
            </w:r>
            <w:r>
              <w:rPr>
                <w:rFonts w:ascii="Times New Roman" w:hAnsi="Times New Roman" w:eastAsia="AR PL UMing CN"/>
                <w:b w:val="0"/>
                <w:sz w:val="16"/>
              </w:rPr>
              <w:t>log</w:t>
            </w:r>
          </w:p>
        </w:tc>
        <w:tc>
          <w:tcPr>
            <w:tcW w:w="2324" w:type="dxa"/>
            <w:vAlign w:val="center"/>
          </w:tcPr>
          <w:p w14:paraId="1203643E">
            <w:pPr>
              <w:spacing w:after="0" w:line="240" w:lineRule="auto"/>
              <w:jc w:val="left"/>
            </w:pPr>
            <w:r>
              <w:rPr>
                <w:rFonts w:ascii="AR PL UMing CN" w:hAnsi="AR PL UMing CN" w:eastAsia="AR PL UMing CN"/>
                <w:b w:val="0"/>
                <w:sz w:val="16"/>
              </w:rPr>
              <w:t>维护座位编号、坐标、电源标识、维修/禁用状态。</w:t>
            </w:r>
          </w:p>
        </w:tc>
      </w:tr>
      <w:tr w14:paraId="3220D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6FF7053">
            <w:pPr>
              <w:spacing w:after="0" w:line="240" w:lineRule="auto"/>
              <w:jc w:val="left"/>
            </w:pPr>
            <w:r>
              <w:rPr>
                <w:rFonts w:ascii="Times New Roman" w:hAnsi="Times New Roman" w:eastAsia="AR PL UMing CN"/>
                <w:b w:val="0"/>
                <w:sz w:val="16"/>
              </w:rPr>
              <w:t>SeatStatusService</w:t>
            </w:r>
          </w:p>
        </w:tc>
        <w:tc>
          <w:tcPr>
            <w:tcW w:w="2268" w:type="dxa"/>
            <w:vAlign w:val="center"/>
          </w:tcPr>
          <w:p w14:paraId="5DF8AEC4">
            <w:pPr>
              <w:spacing w:after="0" w:line="240" w:lineRule="auto"/>
              <w:jc w:val="left"/>
            </w:pPr>
            <w:r>
              <w:rPr>
                <w:rFonts w:ascii="Times New Roman" w:hAnsi="Times New Roman" w:eastAsia="AR PL UMing CN"/>
                <w:b w:val="0"/>
                <w:sz w:val="16"/>
              </w:rPr>
              <w:t>getSeatMap</w:t>
            </w:r>
            <w:r>
              <w:rPr>
                <w:rFonts w:ascii="AR PL UMing CN" w:hAnsi="AR PL UMing CN" w:eastAsia="AR PL UMing CN"/>
                <w:b w:val="0"/>
                <w:sz w:val="16"/>
              </w:rPr>
              <w:t xml:space="preserve">(), </w:t>
            </w:r>
            <w:r>
              <w:rPr>
                <w:rFonts w:ascii="Times New Roman" w:hAnsi="Times New Roman" w:eastAsia="AR PL UMing CN"/>
                <w:b w:val="0"/>
                <w:sz w:val="16"/>
              </w:rPr>
              <w:t>computeSeatStatus</w:t>
            </w:r>
            <w:r>
              <w:rPr>
                <w:rFonts w:ascii="AR PL UMing CN" w:hAnsi="AR PL UMing CN" w:eastAsia="AR PL UMing CN"/>
                <w:b w:val="0"/>
                <w:sz w:val="16"/>
              </w:rPr>
              <w:t>()</w:t>
            </w:r>
          </w:p>
        </w:tc>
        <w:tc>
          <w:tcPr>
            <w:tcW w:w="2551" w:type="dxa"/>
            <w:vAlign w:val="center"/>
          </w:tcPr>
          <w:p w14:paraId="64C52CEC">
            <w:pPr>
              <w:spacing w:after="0" w:line="240" w:lineRule="auto"/>
              <w:jc w:val="left"/>
            </w:pPr>
            <w:r>
              <w:rPr>
                <w:rFonts w:ascii="Times New Roman" w:hAnsi="Times New Roman" w:eastAsia="AR PL UMing CN"/>
                <w:b w:val="0"/>
                <w:sz w:val="16"/>
              </w:rPr>
              <w:t>space</w:t>
            </w:r>
            <w:r>
              <w:rPr>
                <w:rFonts w:ascii="AR PL UMing CN" w:hAnsi="AR PL UMing CN" w:eastAsia="AR PL UMing CN"/>
                <w:b w:val="0"/>
                <w:sz w:val="16"/>
              </w:rPr>
              <w:t>_</w:t>
            </w:r>
            <w:r>
              <w:rPr>
                <w:rFonts w:ascii="Times New Roman" w:hAnsi="Times New Roman" w:eastAsia="AR PL UMing CN"/>
                <w:b w:val="0"/>
                <w:sz w:val="16"/>
              </w:rPr>
              <w:t>seat</w:t>
            </w:r>
            <w:r>
              <w:rPr>
                <w:rFonts w:ascii="AR PL UMing CN" w:hAnsi="AR PL UMing CN" w:eastAsia="AR PL UMing CN"/>
                <w:b w:val="0"/>
                <w:sz w:val="16"/>
              </w:rPr>
              <w:t>、</w:t>
            </w:r>
            <w:r>
              <w:rPr>
                <w:rFonts w:ascii="Times New Roman" w:hAnsi="Times New Roman" w:eastAsia="AR PL UMing CN"/>
                <w:b w:val="0"/>
                <w:sz w:val="16"/>
              </w:rPr>
              <w:t>booking</w:t>
            </w:r>
            <w:r>
              <w:rPr>
                <w:rFonts w:ascii="AR PL UMing CN" w:hAnsi="AR PL UMing CN" w:eastAsia="AR PL UMing CN"/>
                <w:b w:val="0"/>
                <w:sz w:val="16"/>
              </w:rPr>
              <w:t>_</w:t>
            </w:r>
            <w:r>
              <w:rPr>
                <w:rFonts w:ascii="Times New Roman" w:hAnsi="Times New Roman" w:eastAsia="AR PL UMing CN"/>
                <w:b w:val="0"/>
                <w:sz w:val="16"/>
              </w:rPr>
              <w:t>order</w:t>
            </w:r>
            <w:r>
              <w:rPr>
                <w:rFonts w:ascii="AR PL UMing CN" w:hAnsi="AR PL UMing CN" w:eastAsia="AR PL UMing CN"/>
                <w:b w:val="0"/>
                <w:sz w:val="16"/>
              </w:rPr>
              <w:t>、</w:t>
            </w:r>
            <w:r>
              <w:rPr>
                <w:rFonts w:ascii="Times New Roman" w:hAnsi="Times New Roman" w:eastAsia="AR PL UMing CN"/>
                <w:b w:val="0"/>
                <w:sz w:val="16"/>
              </w:rPr>
              <w:t>checkin</w:t>
            </w:r>
            <w:r>
              <w:rPr>
                <w:rFonts w:ascii="AR PL UMing CN" w:hAnsi="AR PL UMing CN" w:eastAsia="AR PL UMing CN"/>
                <w:b w:val="0"/>
                <w:sz w:val="16"/>
              </w:rPr>
              <w:t>_</w:t>
            </w:r>
            <w:r>
              <w:rPr>
                <w:rFonts w:ascii="Times New Roman" w:hAnsi="Times New Roman" w:eastAsia="AR PL UMing CN"/>
                <w:b w:val="0"/>
                <w:sz w:val="16"/>
              </w:rPr>
              <w:t>record</w:t>
            </w:r>
            <w:r>
              <w:rPr>
                <w:rFonts w:ascii="AR PL UMing CN" w:hAnsi="AR PL UMing CN" w:eastAsia="AR PL UMing CN"/>
                <w:b w:val="0"/>
                <w:sz w:val="16"/>
              </w:rPr>
              <w:t>、</w:t>
            </w:r>
            <w:r>
              <w:rPr>
                <w:rFonts w:ascii="Times New Roman" w:hAnsi="Times New Roman" w:eastAsia="AR PL UMing CN"/>
                <w:b w:val="0"/>
                <w:sz w:val="16"/>
              </w:rPr>
              <w:t>room</w:t>
            </w:r>
            <w:r>
              <w:rPr>
                <w:rFonts w:ascii="AR PL UMing CN" w:hAnsi="AR PL UMing CN" w:eastAsia="AR PL UMing CN"/>
                <w:b w:val="0"/>
                <w:sz w:val="16"/>
              </w:rPr>
              <w:t>_</w:t>
            </w:r>
            <w:r>
              <w:rPr>
                <w:rFonts w:ascii="Times New Roman" w:hAnsi="Times New Roman" w:eastAsia="AR PL UMing CN"/>
                <w:b w:val="0"/>
                <w:sz w:val="16"/>
              </w:rPr>
              <w:t>open</w:t>
            </w:r>
            <w:r>
              <w:rPr>
                <w:rFonts w:ascii="AR PL UMing CN" w:hAnsi="AR PL UMing CN" w:eastAsia="AR PL UMing CN"/>
                <w:b w:val="0"/>
                <w:sz w:val="16"/>
              </w:rPr>
              <w:t>_</w:t>
            </w:r>
            <w:r>
              <w:rPr>
                <w:rFonts w:ascii="Times New Roman" w:hAnsi="Times New Roman" w:eastAsia="AR PL UMing CN"/>
                <w:b w:val="0"/>
                <w:sz w:val="16"/>
              </w:rPr>
              <w:t>period</w:t>
            </w:r>
          </w:p>
        </w:tc>
        <w:tc>
          <w:tcPr>
            <w:tcW w:w="2324" w:type="dxa"/>
            <w:vAlign w:val="center"/>
          </w:tcPr>
          <w:p w14:paraId="718B0E0F">
            <w:pPr>
              <w:spacing w:after="0" w:line="240" w:lineRule="auto"/>
              <w:jc w:val="left"/>
            </w:pPr>
            <w:r>
              <w:rPr>
                <w:rFonts w:ascii="AR PL UMing CN" w:hAnsi="AR PL UMing CN" w:eastAsia="AR PL UMing CN"/>
                <w:b w:val="0"/>
                <w:sz w:val="16"/>
              </w:rPr>
              <w:t xml:space="preserve">动态叠加基础状态、开放时间和预约状态，生成 </w:t>
            </w:r>
            <w:r>
              <w:rPr>
                <w:rFonts w:ascii="Times New Roman" w:hAnsi="Times New Roman" w:eastAsia="AR PL UMing CN"/>
                <w:b w:val="0"/>
                <w:sz w:val="16"/>
              </w:rPr>
              <w:t>FREE</w:t>
            </w:r>
            <w:r>
              <w:rPr>
                <w:rFonts w:ascii="AR PL UMing CN" w:hAnsi="AR PL UMing CN" w:eastAsia="AR PL UMing CN"/>
                <w:b w:val="0"/>
                <w:sz w:val="16"/>
              </w:rPr>
              <w:t>/</w:t>
            </w:r>
            <w:r>
              <w:rPr>
                <w:rFonts w:ascii="Times New Roman" w:hAnsi="Times New Roman" w:eastAsia="AR PL UMing CN"/>
                <w:b w:val="0"/>
                <w:sz w:val="16"/>
              </w:rPr>
              <w:t>RESERVED</w:t>
            </w:r>
            <w:r>
              <w:rPr>
                <w:rFonts w:ascii="AR PL UMing CN" w:hAnsi="AR PL UMing CN" w:eastAsia="AR PL UMing CN"/>
                <w:b w:val="0"/>
                <w:sz w:val="16"/>
              </w:rPr>
              <w:t>/</w:t>
            </w:r>
            <w:r>
              <w:rPr>
                <w:rFonts w:ascii="Times New Roman" w:hAnsi="Times New Roman" w:eastAsia="AR PL UMing CN"/>
                <w:b w:val="0"/>
                <w:sz w:val="16"/>
              </w:rPr>
              <w:t>IN</w:t>
            </w:r>
            <w:r>
              <w:rPr>
                <w:rFonts w:ascii="AR PL UMing CN" w:hAnsi="AR PL UMing CN" w:eastAsia="AR PL UMing CN"/>
                <w:b w:val="0"/>
                <w:sz w:val="16"/>
              </w:rPr>
              <w:t>_</w:t>
            </w:r>
            <w:r>
              <w:rPr>
                <w:rFonts w:ascii="Times New Roman" w:hAnsi="Times New Roman" w:eastAsia="AR PL UMing CN"/>
                <w:b w:val="0"/>
                <w:sz w:val="16"/>
              </w:rPr>
              <w:t>USE</w:t>
            </w:r>
            <w:r>
              <w:rPr>
                <w:rFonts w:ascii="AR PL UMing CN" w:hAnsi="AR PL UMing CN" w:eastAsia="AR PL UMing CN"/>
                <w:b w:val="0"/>
                <w:sz w:val="16"/>
              </w:rPr>
              <w:t xml:space="preserve"> 等展示状态。</w:t>
            </w:r>
          </w:p>
        </w:tc>
      </w:tr>
      <w:tr w14:paraId="60A49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8BB81E3">
            <w:pPr>
              <w:spacing w:after="0" w:line="240" w:lineRule="auto"/>
              <w:jc w:val="left"/>
            </w:pPr>
            <w:r>
              <w:rPr>
                <w:rFonts w:ascii="Times New Roman" w:hAnsi="Times New Roman" w:eastAsia="AR PL UMing CN"/>
                <w:b w:val="0"/>
                <w:sz w:val="16"/>
              </w:rPr>
              <w:t>SeatMapAssembler</w:t>
            </w:r>
          </w:p>
        </w:tc>
        <w:tc>
          <w:tcPr>
            <w:tcW w:w="2268" w:type="dxa"/>
            <w:vAlign w:val="center"/>
          </w:tcPr>
          <w:p w14:paraId="097FF624">
            <w:pPr>
              <w:spacing w:after="0" w:line="240" w:lineRule="auto"/>
              <w:jc w:val="left"/>
            </w:pPr>
            <w:r>
              <w:rPr>
                <w:rFonts w:ascii="Times New Roman" w:hAnsi="Times New Roman" w:eastAsia="AR PL UMing CN"/>
                <w:b w:val="0"/>
                <w:sz w:val="16"/>
              </w:rPr>
              <w:t>assembleLayout</w:t>
            </w:r>
            <w:r>
              <w:rPr>
                <w:rFonts w:ascii="AR PL UMing CN" w:hAnsi="AR PL UMing CN" w:eastAsia="AR PL UMing CN"/>
                <w:b w:val="0"/>
                <w:sz w:val="16"/>
              </w:rPr>
              <w:t xml:space="preserve">(), </w:t>
            </w:r>
            <w:r>
              <w:rPr>
                <w:rFonts w:ascii="Times New Roman" w:hAnsi="Times New Roman" w:eastAsia="AR PL UMing CN"/>
                <w:b w:val="0"/>
                <w:sz w:val="16"/>
              </w:rPr>
              <w:t>buildLegend</w:t>
            </w:r>
            <w:r>
              <w:rPr>
                <w:rFonts w:ascii="AR PL UMing CN" w:hAnsi="AR PL UMing CN" w:eastAsia="AR PL UMing CN"/>
                <w:b w:val="0"/>
                <w:sz w:val="16"/>
              </w:rPr>
              <w:t>()</w:t>
            </w:r>
          </w:p>
        </w:tc>
        <w:tc>
          <w:tcPr>
            <w:tcW w:w="2551" w:type="dxa"/>
            <w:vAlign w:val="center"/>
          </w:tcPr>
          <w:p w14:paraId="3F82F4A1">
            <w:pPr>
              <w:spacing w:after="0" w:line="240" w:lineRule="auto"/>
              <w:jc w:val="left"/>
            </w:pPr>
            <w:r>
              <w:rPr>
                <w:rFonts w:ascii="AR PL UMing CN" w:hAnsi="AR PL UMing CN" w:eastAsia="AR PL UMing CN"/>
                <w:b w:val="0"/>
                <w:sz w:val="16"/>
              </w:rPr>
              <w:t>座位坐标、状态枚举</w:t>
            </w:r>
          </w:p>
        </w:tc>
        <w:tc>
          <w:tcPr>
            <w:tcW w:w="2324" w:type="dxa"/>
            <w:vAlign w:val="center"/>
          </w:tcPr>
          <w:p w14:paraId="39EB85E6">
            <w:pPr>
              <w:spacing w:after="0" w:line="240" w:lineRule="auto"/>
              <w:jc w:val="left"/>
            </w:pPr>
            <w:r>
              <w:rPr>
                <w:rFonts w:ascii="AR PL UMing CN" w:hAnsi="AR PL UMing CN" w:eastAsia="AR PL UMing CN"/>
                <w:b w:val="0"/>
                <w:sz w:val="16"/>
              </w:rPr>
              <w:t xml:space="preserve">将数据库中的 </w:t>
            </w:r>
            <w:r>
              <w:rPr>
                <w:rFonts w:ascii="Times New Roman" w:hAnsi="Times New Roman" w:eastAsia="AR PL UMing CN"/>
                <w:b w:val="0"/>
                <w:sz w:val="16"/>
              </w:rPr>
              <w:t>pos</w:t>
            </w:r>
            <w:r>
              <w:rPr>
                <w:rFonts w:ascii="AR PL UMing CN" w:hAnsi="AR PL UMing CN" w:eastAsia="AR PL UMing CN"/>
                <w:b w:val="0"/>
                <w:sz w:val="16"/>
              </w:rPr>
              <w:t>_</w:t>
            </w:r>
            <w:r>
              <w:rPr>
                <w:rFonts w:ascii="Times New Roman" w:hAnsi="Times New Roman" w:eastAsia="AR PL UMing CN"/>
                <w:b w:val="0"/>
                <w:sz w:val="16"/>
              </w:rPr>
              <w:t>x</w:t>
            </w:r>
            <w:r>
              <w:rPr>
                <w:rFonts w:ascii="AR PL UMing CN" w:hAnsi="AR PL UMing CN" w:eastAsia="AR PL UMing CN"/>
                <w:b w:val="0"/>
                <w:sz w:val="16"/>
              </w:rPr>
              <w:t>、</w:t>
            </w:r>
            <w:r>
              <w:rPr>
                <w:rFonts w:ascii="Times New Roman" w:hAnsi="Times New Roman" w:eastAsia="AR PL UMing CN"/>
                <w:b w:val="0"/>
                <w:sz w:val="16"/>
              </w:rPr>
              <w:t>pos</w:t>
            </w:r>
            <w:r>
              <w:rPr>
                <w:rFonts w:ascii="AR PL UMing CN" w:hAnsi="AR PL UMing CN" w:eastAsia="AR PL UMing CN"/>
                <w:b w:val="0"/>
                <w:sz w:val="16"/>
              </w:rPr>
              <w:t>_</w:t>
            </w:r>
            <w:r>
              <w:rPr>
                <w:rFonts w:ascii="Times New Roman" w:hAnsi="Times New Roman" w:eastAsia="AR PL UMing CN"/>
                <w:b w:val="0"/>
                <w:sz w:val="16"/>
              </w:rPr>
              <w:t>y</w:t>
            </w:r>
            <w:r>
              <w:rPr>
                <w:rFonts w:ascii="AR PL UMing CN" w:hAnsi="AR PL UMing CN" w:eastAsia="AR PL UMing CN"/>
                <w:b w:val="0"/>
                <w:sz w:val="16"/>
              </w:rPr>
              <w:t xml:space="preserve"> 转换为前端网格布局。</w:t>
            </w:r>
          </w:p>
        </w:tc>
      </w:tr>
    </w:tbl>
    <w:p w14:paraId="0BB37BAE"/>
    <w:p w14:paraId="5ACE6DB1">
      <w:pPr>
        <w:pStyle w:val="4"/>
        <w:spacing w:after="80" w:line="276" w:lineRule="auto"/>
      </w:pPr>
      <w:r>
        <w:rPr>
          <w:rFonts w:ascii="Times New Roman" w:hAnsi="Times New Roman" w:eastAsia="AR PL UMing CN"/>
          <w:b w:val="0"/>
          <w:sz w:val="21"/>
        </w:rPr>
        <w:t>3</w:t>
      </w:r>
      <w:r>
        <w:rPr>
          <w:rFonts w:ascii="AR PL UMing CN" w:hAnsi="AR PL UMing CN" w:eastAsia="AR PL UMing CN"/>
          <w:b w:val="0"/>
          <w:sz w:val="21"/>
        </w:rPr>
        <w:t>.</w:t>
      </w:r>
      <w:r>
        <w:rPr>
          <w:rFonts w:ascii="Times New Roman" w:hAnsi="Times New Roman" w:eastAsia="AR PL UMing CN"/>
          <w:b w:val="0"/>
          <w:sz w:val="21"/>
        </w:rPr>
        <w:t>4</w:t>
      </w:r>
      <w:r>
        <w:rPr>
          <w:rFonts w:ascii="AR PL UMing CN" w:hAnsi="AR PL UMing CN" w:eastAsia="AR PL UMing CN"/>
          <w:b w:val="0"/>
          <w:sz w:val="21"/>
        </w:rPr>
        <w:t xml:space="preserve"> 预约管理模块详细设计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2438"/>
        <w:gridCol w:w="2268"/>
        <w:gridCol w:w="2324"/>
      </w:tblGrid>
      <w:tr w14:paraId="5B8A9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9EAF7"/>
            <w:vAlign w:val="center"/>
          </w:tcPr>
          <w:p w14:paraId="07872ECB">
            <w:pPr>
              <w:spacing w:after="0" w:line="240" w:lineRule="auto"/>
              <w:jc w:val="left"/>
            </w:pPr>
            <w:r>
              <w:rPr>
                <w:rFonts w:ascii="AR PL UMing CN" w:hAnsi="AR PL UMing CN" w:eastAsia="AR PL UMing CN"/>
                <w:b/>
                <w:sz w:val="16"/>
              </w:rPr>
              <w:t>类/组件</w:t>
            </w:r>
          </w:p>
        </w:tc>
        <w:tc>
          <w:tcPr>
            <w:tcW w:w="2438" w:type="dxa"/>
            <w:shd w:val="clear" w:color="auto" w:fill="D9EAF7"/>
            <w:vAlign w:val="center"/>
          </w:tcPr>
          <w:p w14:paraId="395AEC52">
            <w:pPr>
              <w:spacing w:after="0" w:line="240" w:lineRule="auto"/>
              <w:jc w:val="left"/>
            </w:pPr>
            <w:r>
              <w:rPr>
                <w:rFonts w:ascii="AR PL UMing CN" w:hAnsi="AR PL UMing CN" w:eastAsia="AR PL UMing CN"/>
                <w:b/>
                <w:sz w:val="16"/>
              </w:rPr>
              <w:t>主要方法</w:t>
            </w:r>
          </w:p>
        </w:tc>
        <w:tc>
          <w:tcPr>
            <w:tcW w:w="2268" w:type="dxa"/>
            <w:shd w:val="clear" w:color="auto" w:fill="D9EAF7"/>
            <w:vAlign w:val="center"/>
          </w:tcPr>
          <w:p w14:paraId="50EF935C">
            <w:pPr>
              <w:spacing w:after="0" w:line="240" w:lineRule="auto"/>
              <w:jc w:val="left"/>
            </w:pPr>
            <w:r>
              <w:rPr>
                <w:rFonts w:ascii="AR PL UMing CN" w:hAnsi="AR PL UMing CN" w:eastAsia="AR PL UMing CN"/>
                <w:b/>
                <w:sz w:val="16"/>
              </w:rPr>
              <w:t>事务边界</w:t>
            </w:r>
          </w:p>
        </w:tc>
        <w:tc>
          <w:tcPr>
            <w:tcW w:w="2324" w:type="dxa"/>
            <w:shd w:val="clear" w:color="auto" w:fill="D9EAF7"/>
            <w:vAlign w:val="center"/>
          </w:tcPr>
          <w:p w14:paraId="43AF2F92">
            <w:pPr>
              <w:spacing w:after="0" w:line="240" w:lineRule="auto"/>
              <w:jc w:val="left"/>
            </w:pPr>
            <w:r>
              <w:rPr>
                <w:rFonts w:ascii="AR PL UMing CN" w:hAnsi="AR PL UMing CN" w:eastAsia="AR PL UMing CN"/>
                <w:b/>
                <w:sz w:val="16"/>
              </w:rPr>
              <w:t>关键规则</w:t>
            </w:r>
          </w:p>
        </w:tc>
      </w:tr>
      <w:tr w14:paraId="550CC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058A507">
            <w:pPr>
              <w:spacing w:after="0" w:line="240" w:lineRule="auto"/>
              <w:jc w:val="left"/>
            </w:pPr>
            <w:r>
              <w:rPr>
                <w:rFonts w:ascii="Times New Roman" w:hAnsi="Times New Roman" w:eastAsia="AR PL UMing CN"/>
                <w:b w:val="0"/>
                <w:sz w:val="16"/>
              </w:rPr>
              <w:t>BookingController</w:t>
            </w:r>
          </w:p>
        </w:tc>
        <w:tc>
          <w:tcPr>
            <w:tcW w:w="2438" w:type="dxa"/>
            <w:vAlign w:val="center"/>
          </w:tcPr>
          <w:p w14:paraId="3542E674">
            <w:pPr>
              <w:spacing w:after="0" w:line="240" w:lineRule="auto"/>
              <w:jc w:val="left"/>
            </w:pPr>
            <w:r>
              <w:rPr>
                <w:rFonts w:ascii="Times New Roman" w:hAnsi="Times New Roman" w:eastAsia="AR PL UMing CN"/>
                <w:b w:val="0"/>
                <w:sz w:val="16"/>
              </w:rPr>
              <w:t>createBooking</w:t>
            </w:r>
            <w:r>
              <w:rPr>
                <w:rFonts w:ascii="AR PL UMing CN" w:hAnsi="AR PL UMing CN" w:eastAsia="AR PL UMing CN"/>
                <w:b w:val="0"/>
                <w:sz w:val="16"/>
              </w:rPr>
              <w:t xml:space="preserve">(), </w:t>
            </w:r>
            <w:r>
              <w:rPr>
                <w:rFonts w:ascii="Times New Roman" w:hAnsi="Times New Roman" w:eastAsia="AR PL UMing CN"/>
                <w:b w:val="0"/>
                <w:sz w:val="16"/>
              </w:rPr>
              <w:t>cancelBooking</w:t>
            </w:r>
            <w:r>
              <w:rPr>
                <w:rFonts w:ascii="AR PL UMing CN" w:hAnsi="AR PL UMing CN" w:eastAsia="AR PL UMing CN"/>
                <w:b w:val="0"/>
                <w:sz w:val="16"/>
              </w:rPr>
              <w:t xml:space="preserve">(), </w:t>
            </w:r>
            <w:r>
              <w:rPr>
                <w:rFonts w:ascii="Times New Roman" w:hAnsi="Times New Roman" w:eastAsia="AR PL UMing CN"/>
                <w:b w:val="0"/>
                <w:sz w:val="16"/>
              </w:rPr>
              <w:t>myBookings</w:t>
            </w:r>
            <w:r>
              <w:rPr>
                <w:rFonts w:ascii="AR PL UMing CN" w:hAnsi="AR PL UMing CN" w:eastAsia="AR PL UMing CN"/>
                <w:b w:val="0"/>
                <w:sz w:val="16"/>
              </w:rPr>
              <w:t>()</w:t>
            </w:r>
          </w:p>
        </w:tc>
        <w:tc>
          <w:tcPr>
            <w:tcW w:w="2268" w:type="dxa"/>
            <w:vAlign w:val="center"/>
          </w:tcPr>
          <w:p w14:paraId="24075D64">
            <w:pPr>
              <w:spacing w:after="0" w:line="240" w:lineRule="auto"/>
              <w:jc w:val="left"/>
            </w:pPr>
            <w:r>
              <w:rPr>
                <w:rFonts w:ascii="AR PL UMing CN" w:hAnsi="AR PL UMing CN" w:eastAsia="AR PL UMing CN"/>
                <w:b w:val="0"/>
                <w:sz w:val="16"/>
              </w:rPr>
              <w:t>不直接开启事务</w:t>
            </w:r>
          </w:p>
        </w:tc>
        <w:tc>
          <w:tcPr>
            <w:tcW w:w="2324" w:type="dxa"/>
            <w:vAlign w:val="center"/>
          </w:tcPr>
          <w:p w14:paraId="6FB3FB7E">
            <w:pPr>
              <w:spacing w:after="0" w:line="240" w:lineRule="auto"/>
              <w:jc w:val="left"/>
            </w:pPr>
            <w:r>
              <w:rPr>
                <w:rFonts w:ascii="AR PL UMing CN" w:hAnsi="AR PL UMing CN" w:eastAsia="AR PL UMing CN"/>
                <w:b w:val="0"/>
                <w:sz w:val="16"/>
              </w:rPr>
              <w:t>参数校验、当前用户上下文、统一错误码转换。</w:t>
            </w:r>
          </w:p>
        </w:tc>
      </w:tr>
      <w:tr w14:paraId="3660D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6B50D98">
            <w:pPr>
              <w:spacing w:after="0" w:line="240" w:lineRule="auto"/>
              <w:jc w:val="left"/>
            </w:pPr>
            <w:r>
              <w:rPr>
                <w:rFonts w:ascii="Times New Roman" w:hAnsi="Times New Roman" w:eastAsia="AR PL UMing CN"/>
                <w:b w:val="0"/>
                <w:sz w:val="16"/>
              </w:rPr>
              <w:t>BookingService</w:t>
            </w:r>
          </w:p>
        </w:tc>
        <w:tc>
          <w:tcPr>
            <w:tcW w:w="2438" w:type="dxa"/>
            <w:vAlign w:val="center"/>
          </w:tcPr>
          <w:p w14:paraId="0C8FD33D">
            <w:pPr>
              <w:spacing w:after="0" w:line="240" w:lineRule="auto"/>
              <w:jc w:val="left"/>
            </w:pPr>
            <w:r>
              <w:rPr>
                <w:rFonts w:ascii="Times New Roman" w:hAnsi="Times New Roman" w:eastAsia="AR PL UMing CN"/>
                <w:b w:val="0"/>
                <w:sz w:val="16"/>
              </w:rPr>
              <w:t>createBookingTx</w:t>
            </w:r>
            <w:r>
              <w:rPr>
                <w:rFonts w:ascii="AR PL UMing CN" w:hAnsi="AR PL UMing CN" w:eastAsia="AR PL UMing CN"/>
                <w:b w:val="0"/>
                <w:sz w:val="16"/>
              </w:rPr>
              <w:t xml:space="preserve">(), </w:t>
            </w:r>
            <w:r>
              <w:rPr>
                <w:rFonts w:ascii="Times New Roman" w:hAnsi="Times New Roman" w:eastAsia="AR PL UMing CN"/>
                <w:b w:val="0"/>
                <w:sz w:val="16"/>
              </w:rPr>
              <w:t>cancelBookingTx</w:t>
            </w:r>
            <w:r>
              <w:rPr>
                <w:rFonts w:ascii="AR PL UMing CN" w:hAnsi="AR PL UMing CN" w:eastAsia="AR PL UMing CN"/>
                <w:b w:val="0"/>
                <w:sz w:val="16"/>
              </w:rPr>
              <w:t>()</w:t>
            </w:r>
          </w:p>
        </w:tc>
        <w:tc>
          <w:tcPr>
            <w:tcW w:w="2268" w:type="dxa"/>
            <w:vAlign w:val="center"/>
          </w:tcPr>
          <w:p w14:paraId="113BA450">
            <w:pPr>
              <w:spacing w:after="0" w:line="240" w:lineRule="auto"/>
              <w:jc w:val="left"/>
            </w:pPr>
            <w:r>
              <w:rPr>
                <w:rFonts w:ascii="Times New Roman" w:hAnsi="Times New Roman" w:eastAsia="AR PL UMing CN"/>
                <w:b w:val="0"/>
                <w:sz w:val="16"/>
              </w:rPr>
              <w:t>createBookingTx</w:t>
            </w:r>
            <w:r>
              <w:rPr>
                <w:rFonts w:ascii="AR PL UMing CN" w:hAnsi="AR PL UMing CN" w:eastAsia="AR PL UMing CN"/>
                <w:b w:val="0"/>
                <w:sz w:val="16"/>
              </w:rPr>
              <w:t xml:space="preserve"> 和 </w:t>
            </w:r>
            <w:r>
              <w:rPr>
                <w:rFonts w:ascii="Times New Roman" w:hAnsi="Times New Roman" w:eastAsia="AR PL UMing CN"/>
                <w:b w:val="0"/>
                <w:sz w:val="16"/>
              </w:rPr>
              <w:t>cancelBookingTx</w:t>
            </w:r>
            <w:r>
              <w:rPr>
                <w:rFonts w:ascii="AR PL UMing CN" w:hAnsi="AR PL UMing CN" w:eastAsia="AR PL UMing CN"/>
                <w:b w:val="0"/>
                <w:sz w:val="16"/>
              </w:rPr>
              <w:t xml:space="preserve"> 必须在数据库事务内执行</w:t>
            </w:r>
          </w:p>
        </w:tc>
        <w:tc>
          <w:tcPr>
            <w:tcW w:w="2324" w:type="dxa"/>
            <w:vAlign w:val="center"/>
          </w:tcPr>
          <w:p w14:paraId="00AB7C7C">
            <w:pPr>
              <w:spacing w:after="0" w:line="240" w:lineRule="auto"/>
              <w:jc w:val="left"/>
            </w:pPr>
            <w:r>
              <w:rPr>
                <w:rFonts w:ascii="AR PL UMing CN" w:hAnsi="AR PL UMing CN" w:eastAsia="AR PL UMing CN"/>
                <w:b w:val="0"/>
                <w:sz w:val="16"/>
              </w:rPr>
              <w:t>校验用户资格、开放时段、预约规则、用户冲突、座位冲突。</w:t>
            </w:r>
          </w:p>
        </w:tc>
      </w:tr>
      <w:tr w14:paraId="23634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29E9259">
            <w:pPr>
              <w:spacing w:after="0" w:line="240" w:lineRule="auto"/>
              <w:jc w:val="left"/>
            </w:pPr>
            <w:r>
              <w:rPr>
                <w:rFonts w:ascii="Times New Roman" w:hAnsi="Times New Roman" w:eastAsia="AR PL UMing CN"/>
                <w:b w:val="0"/>
                <w:sz w:val="16"/>
              </w:rPr>
              <w:t>BookingValidator</w:t>
            </w:r>
          </w:p>
        </w:tc>
        <w:tc>
          <w:tcPr>
            <w:tcW w:w="2438" w:type="dxa"/>
            <w:vAlign w:val="center"/>
          </w:tcPr>
          <w:p w14:paraId="032D9172">
            <w:pPr>
              <w:spacing w:after="0" w:line="240" w:lineRule="auto"/>
              <w:jc w:val="left"/>
            </w:pPr>
            <w:r>
              <w:rPr>
                <w:rFonts w:ascii="Times New Roman" w:hAnsi="Times New Roman" w:eastAsia="AR PL UMing CN"/>
                <w:b w:val="0"/>
                <w:sz w:val="16"/>
              </w:rPr>
              <w:t>validateUser</w:t>
            </w:r>
            <w:r>
              <w:rPr>
                <w:rFonts w:ascii="AR PL UMing CN" w:hAnsi="AR PL UMing CN" w:eastAsia="AR PL UMing CN"/>
                <w:b w:val="0"/>
                <w:sz w:val="16"/>
              </w:rPr>
              <w:t xml:space="preserve">(), </w:t>
            </w:r>
            <w:r>
              <w:rPr>
                <w:rFonts w:ascii="Times New Roman" w:hAnsi="Times New Roman" w:eastAsia="AR PL UMing CN"/>
                <w:b w:val="0"/>
                <w:sz w:val="16"/>
              </w:rPr>
              <w:t>validateRule</w:t>
            </w:r>
            <w:r>
              <w:rPr>
                <w:rFonts w:ascii="AR PL UMing CN" w:hAnsi="AR PL UMing CN" w:eastAsia="AR PL UMing CN"/>
                <w:b w:val="0"/>
                <w:sz w:val="16"/>
              </w:rPr>
              <w:t xml:space="preserve">(), </w:t>
            </w:r>
            <w:r>
              <w:rPr>
                <w:rFonts w:ascii="Times New Roman" w:hAnsi="Times New Roman" w:eastAsia="AR PL UMing CN"/>
                <w:b w:val="0"/>
                <w:sz w:val="16"/>
              </w:rPr>
              <w:t>validateSeat</w:t>
            </w:r>
            <w:r>
              <w:rPr>
                <w:rFonts w:ascii="AR PL UMing CN" w:hAnsi="AR PL UMing CN" w:eastAsia="AR PL UMing CN"/>
                <w:b w:val="0"/>
                <w:sz w:val="16"/>
              </w:rPr>
              <w:t>()</w:t>
            </w:r>
          </w:p>
        </w:tc>
        <w:tc>
          <w:tcPr>
            <w:tcW w:w="2268" w:type="dxa"/>
            <w:vAlign w:val="center"/>
          </w:tcPr>
          <w:p w14:paraId="78D266CB">
            <w:pPr>
              <w:spacing w:after="0" w:line="240" w:lineRule="auto"/>
              <w:jc w:val="left"/>
            </w:pPr>
            <w:r>
              <w:rPr>
                <w:rFonts w:ascii="AR PL UMing CN" w:hAnsi="AR PL UMing CN" w:eastAsia="AR PL UMing CN"/>
                <w:b w:val="0"/>
                <w:sz w:val="16"/>
              </w:rPr>
              <w:t>无事务，作为服务内校验组件</w:t>
            </w:r>
          </w:p>
        </w:tc>
        <w:tc>
          <w:tcPr>
            <w:tcW w:w="2324" w:type="dxa"/>
            <w:vAlign w:val="center"/>
          </w:tcPr>
          <w:p w14:paraId="7557B28F">
            <w:pPr>
              <w:spacing w:after="0" w:line="240" w:lineRule="auto"/>
              <w:jc w:val="left"/>
            </w:pPr>
            <w:r>
              <w:rPr>
                <w:rFonts w:ascii="AR PL UMing CN" w:hAnsi="AR PL UMing CN" w:eastAsia="AR PL UMing CN"/>
                <w:b w:val="0"/>
                <w:sz w:val="16"/>
              </w:rPr>
              <w:t>规则不通过返回可解释拒绝原因。</w:t>
            </w:r>
          </w:p>
        </w:tc>
      </w:tr>
      <w:tr w14:paraId="4ADC7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7AABB08">
            <w:pPr>
              <w:spacing w:after="0" w:line="240" w:lineRule="auto"/>
              <w:jc w:val="left"/>
            </w:pPr>
            <w:r>
              <w:rPr>
                <w:rFonts w:ascii="Times New Roman" w:hAnsi="Times New Roman" w:eastAsia="AR PL UMing CN"/>
                <w:b w:val="0"/>
                <w:sz w:val="16"/>
              </w:rPr>
              <w:t>BookingRepository</w:t>
            </w:r>
          </w:p>
        </w:tc>
        <w:tc>
          <w:tcPr>
            <w:tcW w:w="2438" w:type="dxa"/>
            <w:vAlign w:val="center"/>
          </w:tcPr>
          <w:p w14:paraId="7B60D90C">
            <w:pPr>
              <w:spacing w:after="0" w:line="240" w:lineRule="auto"/>
              <w:jc w:val="left"/>
            </w:pPr>
            <w:r>
              <w:rPr>
                <w:rFonts w:ascii="Times New Roman" w:hAnsi="Times New Roman" w:eastAsia="AR PL UMing CN"/>
                <w:b w:val="0"/>
                <w:sz w:val="16"/>
              </w:rPr>
              <w:t>findActiveBySeatAndTime</w:t>
            </w:r>
            <w:r>
              <w:rPr>
                <w:rFonts w:ascii="AR PL UMing CN" w:hAnsi="AR PL UMing CN" w:eastAsia="AR PL UMing CN"/>
                <w:b w:val="0"/>
                <w:sz w:val="16"/>
              </w:rPr>
              <w:t xml:space="preserve">(), </w:t>
            </w:r>
            <w:r>
              <w:rPr>
                <w:rFonts w:ascii="Times New Roman" w:hAnsi="Times New Roman" w:eastAsia="AR PL UMing CN"/>
                <w:b w:val="0"/>
                <w:sz w:val="16"/>
              </w:rPr>
              <w:t>insert</w:t>
            </w:r>
            <w:r>
              <w:rPr>
                <w:rFonts w:ascii="AR PL UMing CN" w:hAnsi="AR PL UMing CN" w:eastAsia="AR PL UMing CN"/>
                <w:b w:val="0"/>
                <w:sz w:val="16"/>
              </w:rPr>
              <w:t xml:space="preserve">(), </w:t>
            </w:r>
            <w:r>
              <w:rPr>
                <w:rFonts w:ascii="Times New Roman" w:hAnsi="Times New Roman" w:eastAsia="AR PL UMing CN"/>
                <w:b w:val="0"/>
                <w:sz w:val="16"/>
              </w:rPr>
              <w:t>updateStatus</w:t>
            </w:r>
            <w:r>
              <w:rPr>
                <w:rFonts w:ascii="AR PL UMing CN" w:hAnsi="AR PL UMing CN" w:eastAsia="AR PL UMing CN"/>
                <w:b w:val="0"/>
                <w:sz w:val="16"/>
              </w:rPr>
              <w:t>()</w:t>
            </w:r>
          </w:p>
        </w:tc>
        <w:tc>
          <w:tcPr>
            <w:tcW w:w="2268" w:type="dxa"/>
            <w:vAlign w:val="center"/>
          </w:tcPr>
          <w:p w14:paraId="2AD744DF">
            <w:pPr>
              <w:spacing w:after="0" w:line="240" w:lineRule="auto"/>
              <w:jc w:val="left"/>
            </w:pPr>
            <w:r>
              <w:rPr>
                <w:rFonts w:ascii="AR PL UMing CN" w:hAnsi="AR PL UMing CN" w:eastAsia="AR PL UMing CN"/>
                <w:b w:val="0"/>
                <w:sz w:val="16"/>
              </w:rPr>
              <w:t xml:space="preserve">由 </w:t>
            </w:r>
            <w:r>
              <w:rPr>
                <w:rFonts w:ascii="Times New Roman" w:hAnsi="Times New Roman" w:eastAsia="AR PL UMing CN"/>
                <w:b w:val="0"/>
                <w:sz w:val="16"/>
              </w:rPr>
              <w:t>Service</w:t>
            </w:r>
            <w:r>
              <w:rPr>
                <w:rFonts w:ascii="AR PL UMing CN" w:hAnsi="AR PL UMing CN" w:eastAsia="AR PL UMing CN"/>
                <w:b w:val="0"/>
                <w:sz w:val="16"/>
              </w:rPr>
              <w:t xml:space="preserve"> 控制事务</w:t>
            </w:r>
          </w:p>
        </w:tc>
        <w:tc>
          <w:tcPr>
            <w:tcW w:w="2324" w:type="dxa"/>
            <w:vAlign w:val="center"/>
          </w:tcPr>
          <w:p w14:paraId="499A01F1">
            <w:pPr>
              <w:spacing w:after="0" w:line="240" w:lineRule="auto"/>
              <w:jc w:val="left"/>
            </w:pPr>
            <w:r>
              <w:rPr>
                <w:rFonts w:ascii="AR PL UMing CN" w:hAnsi="AR PL UMing CN" w:eastAsia="AR PL UMing CN"/>
                <w:b w:val="0"/>
                <w:sz w:val="16"/>
              </w:rPr>
              <w:t>冲突查询需配合索引和唯一/排他约束。</w:t>
            </w:r>
          </w:p>
        </w:tc>
      </w:tr>
    </w:tbl>
    <w:p w14:paraId="67C44DFA"/>
    <w:p w14:paraId="0AC2EC74">
      <w:pPr>
        <w:pStyle w:val="4"/>
        <w:spacing w:after="80" w:line="276" w:lineRule="auto"/>
      </w:pPr>
      <w:r>
        <w:rPr>
          <w:rFonts w:ascii="Times New Roman" w:hAnsi="Times New Roman" w:eastAsia="AR PL UMing CN"/>
          <w:b w:val="0"/>
          <w:sz w:val="21"/>
        </w:rPr>
        <w:t>3</w:t>
      </w:r>
      <w:r>
        <w:rPr>
          <w:rFonts w:ascii="AR PL UMing CN" w:hAnsi="AR PL UMing CN" w:eastAsia="AR PL UMing CN"/>
          <w:b w:val="0"/>
          <w:sz w:val="21"/>
        </w:rPr>
        <w:t>.</w:t>
      </w:r>
      <w:r>
        <w:rPr>
          <w:rFonts w:ascii="Times New Roman" w:hAnsi="Times New Roman" w:eastAsia="AR PL UMing CN"/>
          <w:b w:val="0"/>
          <w:sz w:val="21"/>
        </w:rPr>
        <w:t>5</w:t>
      </w:r>
      <w:r>
        <w:rPr>
          <w:rFonts w:ascii="AR PL UMing CN" w:hAnsi="AR PL UMing CN" w:eastAsia="AR PL UMing CN"/>
          <w:b w:val="0"/>
          <w:sz w:val="21"/>
        </w:rPr>
        <w:t xml:space="preserve"> 签到使用模块详细设计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3241"/>
        <w:gridCol w:w="1864"/>
        <w:gridCol w:w="3175"/>
      </w:tblGrid>
      <w:tr w14:paraId="04EA2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D9EAF7"/>
            <w:vAlign w:val="center"/>
          </w:tcPr>
          <w:p w14:paraId="630BD0CA">
            <w:pPr>
              <w:spacing w:after="0" w:line="240" w:lineRule="auto"/>
              <w:jc w:val="left"/>
            </w:pPr>
            <w:r>
              <w:rPr>
                <w:rFonts w:ascii="AR PL UMing CN" w:hAnsi="AR PL UMing CN" w:eastAsia="AR PL UMing CN"/>
                <w:b/>
                <w:sz w:val="16"/>
              </w:rPr>
              <w:t>功能点</w:t>
            </w:r>
          </w:p>
        </w:tc>
        <w:tc>
          <w:tcPr>
            <w:tcW w:w="2494" w:type="dxa"/>
            <w:shd w:val="clear" w:color="auto" w:fill="D9EAF7"/>
            <w:vAlign w:val="center"/>
          </w:tcPr>
          <w:p w14:paraId="6003E17E">
            <w:pPr>
              <w:spacing w:after="0" w:line="240" w:lineRule="auto"/>
              <w:jc w:val="left"/>
            </w:pPr>
            <w:r>
              <w:rPr>
                <w:rFonts w:ascii="AR PL UMing CN" w:hAnsi="AR PL UMing CN" w:eastAsia="AR PL UMing CN"/>
                <w:b/>
                <w:sz w:val="16"/>
              </w:rPr>
              <w:t>服务方法</w:t>
            </w:r>
          </w:p>
        </w:tc>
        <w:tc>
          <w:tcPr>
            <w:tcW w:w="1814" w:type="dxa"/>
            <w:shd w:val="clear" w:color="auto" w:fill="D9EAF7"/>
            <w:vAlign w:val="center"/>
          </w:tcPr>
          <w:p w14:paraId="1544BDD5">
            <w:pPr>
              <w:spacing w:after="0" w:line="240" w:lineRule="auto"/>
              <w:jc w:val="left"/>
            </w:pPr>
            <w:r>
              <w:rPr>
                <w:rFonts w:ascii="AR PL UMing CN" w:hAnsi="AR PL UMing CN" w:eastAsia="AR PL UMing CN"/>
                <w:b/>
                <w:sz w:val="16"/>
              </w:rPr>
              <w:t>状态变化</w:t>
            </w:r>
          </w:p>
        </w:tc>
        <w:tc>
          <w:tcPr>
            <w:tcW w:w="3175" w:type="dxa"/>
            <w:shd w:val="clear" w:color="auto" w:fill="D9EAF7"/>
            <w:vAlign w:val="center"/>
          </w:tcPr>
          <w:p w14:paraId="331E487C">
            <w:pPr>
              <w:spacing w:after="0" w:line="240" w:lineRule="auto"/>
              <w:jc w:val="left"/>
            </w:pPr>
            <w:r>
              <w:rPr>
                <w:rFonts w:ascii="AR PL UMing CN" w:hAnsi="AR PL UMing CN" w:eastAsia="AR PL UMing CN"/>
                <w:b/>
                <w:sz w:val="16"/>
              </w:rPr>
              <w:t>异常处理</w:t>
            </w:r>
          </w:p>
        </w:tc>
      </w:tr>
      <w:tr w14:paraId="49536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7023A3D3">
            <w:pPr>
              <w:spacing w:after="0" w:line="240" w:lineRule="auto"/>
              <w:jc w:val="left"/>
            </w:pPr>
            <w:r>
              <w:rPr>
                <w:rFonts w:ascii="AR PL UMing CN" w:hAnsi="AR PL UMing CN" w:eastAsia="AR PL UMing CN"/>
                <w:b w:val="0"/>
                <w:sz w:val="16"/>
              </w:rPr>
              <w:t>扫码签到</w:t>
            </w:r>
          </w:p>
        </w:tc>
        <w:tc>
          <w:tcPr>
            <w:tcW w:w="2494" w:type="dxa"/>
            <w:vAlign w:val="center"/>
          </w:tcPr>
          <w:p w14:paraId="7C26B93D">
            <w:pPr>
              <w:spacing w:after="0" w:line="240" w:lineRule="auto"/>
              <w:jc w:val="left"/>
            </w:pPr>
            <w:r>
              <w:rPr>
                <w:rFonts w:ascii="Times New Roman" w:hAnsi="Times New Roman" w:eastAsia="AR PL UMing CN"/>
                <w:b w:val="0"/>
                <w:sz w:val="16"/>
              </w:rPr>
              <w:t>CheckinService</w:t>
            </w:r>
            <w:r>
              <w:rPr>
                <w:rFonts w:ascii="AR PL UMing CN" w:hAnsi="AR PL UMing CN" w:eastAsia="AR PL UMing CN"/>
                <w:b w:val="0"/>
                <w:sz w:val="16"/>
              </w:rPr>
              <w:t>.</w:t>
            </w:r>
            <w:r>
              <w:rPr>
                <w:rFonts w:ascii="Times New Roman" w:hAnsi="Times New Roman" w:eastAsia="AR PL UMing CN"/>
                <w:b w:val="0"/>
                <w:sz w:val="16"/>
              </w:rPr>
              <w:t>doCheckin</w:t>
            </w:r>
            <w:r>
              <w:rPr>
                <w:rFonts w:ascii="AR PL UMing CN" w:hAnsi="AR PL UMing CN" w:eastAsia="AR PL UMing CN"/>
                <w:b w:val="0"/>
                <w:sz w:val="16"/>
              </w:rPr>
              <w:t>()</w:t>
            </w:r>
          </w:p>
        </w:tc>
        <w:tc>
          <w:tcPr>
            <w:tcW w:w="1814" w:type="dxa"/>
            <w:vAlign w:val="center"/>
          </w:tcPr>
          <w:p w14:paraId="26C66CBD">
            <w:pPr>
              <w:spacing w:after="0" w:line="240" w:lineRule="auto"/>
              <w:jc w:val="left"/>
            </w:pPr>
            <w:r>
              <w:rPr>
                <w:rFonts w:ascii="Times New Roman" w:hAnsi="Times New Roman" w:eastAsia="AR PL UMing CN"/>
                <w:b w:val="0"/>
                <w:sz w:val="16"/>
              </w:rPr>
              <w:t>PENDING</w:t>
            </w:r>
            <w:r>
              <w:rPr>
                <w:rFonts w:ascii="AR PL UMing CN" w:hAnsi="AR PL UMing CN" w:eastAsia="AR PL UMing CN"/>
                <w:b w:val="0"/>
                <w:sz w:val="16"/>
              </w:rPr>
              <w:t>_</w:t>
            </w:r>
            <w:r>
              <w:rPr>
                <w:rFonts w:ascii="Times New Roman" w:hAnsi="Times New Roman" w:eastAsia="AR PL UMing CN"/>
                <w:b w:val="0"/>
                <w:sz w:val="16"/>
              </w:rPr>
              <w:t>CHECKIN</w:t>
            </w:r>
            <w:r>
              <w:rPr>
                <w:rFonts w:ascii="AR PL UMing CN" w:hAnsi="AR PL UMing CN" w:eastAsia="AR PL UMing CN"/>
                <w:b w:val="0"/>
                <w:sz w:val="16"/>
              </w:rPr>
              <w:t xml:space="preserve"> -&gt; </w:t>
            </w:r>
            <w:r>
              <w:rPr>
                <w:rFonts w:ascii="Times New Roman" w:hAnsi="Times New Roman" w:eastAsia="AR PL UMing CN"/>
                <w:b w:val="0"/>
                <w:sz w:val="16"/>
              </w:rPr>
              <w:t>IN</w:t>
            </w:r>
            <w:r>
              <w:rPr>
                <w:rFonts w:ascii="AR PL UMing CN" w:hAnsi="AR PL UMing CN" w:eastAsia="AR PL UMing CN"/>
                <w:b w:val="0"/>
                <w:sz w:val="16"/>
              </w:rPr>
              <w:t>_</w:t>
            </w:r>
            <w:r>
              <w:rPr>
                <w:rFonts w:ascii="Times New Roman" w:hAnsi="Times New Roman" w:eastAsia="AR PL UMing CN"/>
                <w:b w:val="0"/>
                <w:sz w:val="16"/>
              </w:rPr>
              <w:t>USE</w:t>
            </w:r>
          </w:p>
        </w:tc>
        <w:tc>
          <w:tcPr>
            <w:tcW w:w="3175" w:type="dxa"/>
            <w:vAlign w:val="center"/>
          </w:tcPr>
          <w:p w14:paraId="7D6C9A7A">
            <w:pPr>
              <w:spacing w:after="0" w:line="240" w:lineRule="auto"/>
              <w:jc w:val="left"/>
            </w:pPr>
            <w:r>
              <w:rPr>
                <w:rFonts w:ascii="AR PL UMing CN" w:hAnsi="AR PL UMing CN" w:eastAsia="AR PL UMing CN"/>
                <w:b w:val="0"/>
                <w:sz w:val="16"/>
              </w:rPr>
              <w:t xml:space="preserve">二维码过期、签名错误、非本人预约返回 </w:t>
            </w:r>
            <w:r>
              <w:rPr>
                <w:rFonts w:ascii="Times New Roman" w:hAnsi="Times New Roman" w:eastAsia="AR PL UMing CN"/>
                <w:b w:val="0"/>
                <w:sz w:val="16"/>
              </w:rPr>
              <w:t>CHECKIN</w:t>
            </w:r>
            <w:r>
              <w:rPr>
                <w:rFonts w:ascii="AR PL UMing CN" w:hAnsi="AR PL UMing CN" w:eastAsia="AR PL UMing CN"/>
                <w:b w:val="0"/>
                <w:sz w:val="16"/>
              </w:rPr>
              <w:t>_</w:t>
            </w:r>
            <w:r>
              <w:rPr>
                <w:rFonts w:ascii="Times New Roman" w:hAnsi="Times New Roman" w:eastAsia="AR PL UMing CN"/>
                <w:b w:val="0"/>
                <w:sz w:val="16"/>
              </w:rPr>
              <w:t>TOKEN</w:t>
            </w:r>
            <w:r>
              <w:rPr>
                <w:rFonts w:ascii="AR PL UMing CN" w:hAnsi="AR PL UMing CN" w:eastAsia="AR PL UMing CN"/>
                <w:b w:val="0"/>
                <w:sz w:val="16"/>
              </w:rPr>
              <w:t>_</w:t>
            </w:r>
            <w:r>
              <w:rPr>
                <w:rFonts w:ascii="Times New Roman" w:hAnsi="Times New Roman" w:eastAsia="AR PL UMing CN"/>
                <w:b w:val="0"/>
                <w:sz w:val="16"/>
              </w:rPr>
              <w:t>INVALID</w:t>
            </w:r>
            <w:r>
              <w:rPr>
                <w:rFonts w:ascii="AR PL UMing CN" w:hAnsi="AR PL UMing CN" w:eastAsia="AR PL UMing CN"/>
                <w:b w:val="0"/>
                <w:sz w:val="16"/>
              </w:rPr>
              <w:t xml:space="preserve"> 或 </w:t>
            </w:r>
            <w:r>
              <w:rPr>
                <w:rFonts w:ascii="Times New Roman" w:hAnsi="Times New Roman" w:eastAsia="AR PL UMing CN"/>
                <w:b w:val="0"/>
                <w:sz w:val="16"/>
              </w:rPr>
              <w:t>PERM</w:t>
            </w:r>
            <w:r>
              <w:rPr>
                <w:rFonts w:ascii="AR PL UMing CN" w:hAnsi="AR PL UMing CN" w:eastAsia="AR PL UMing CN"/>
                <w:b w:val="0"/>
                <w:sz w:val="16"/>
              </w:rPr>
              <w:t>_</w:t>
            </w:r>
            <w:r>
              <w:rPr>
                <w:rFonts w:ascii="Times New Roman" w:hAnsi="Times New Roman" w:eastAsia="AR PL UMing CN"/>
                <w:b w:val="0"/>
                <w:sz w:val="16"/>
              </w:rPr>
              <w:t>403</w:t>
            </w:r>
            <w:r>
              <w:rPr>
                <w:rFonts w:ascii="AR PL UMing CN" w:hAnsi="AR PL UMing CN" w:eastAsia="AR PL UMing CN"/>
                <w:b w:val="0"/>
                <w:sz w:val="16"/>
              </w:rPr>
              <w:t>。</w:t>
            </w:r>
          </w:p>
        </w:tc>
      </w:tr>
      <w:tr w14:paraId="0D451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428FAFD1">
            <w:pPr>
              <w:spacing w:after="0" w:line="240" w:lineRule="auto"/>
              <w:jc w:val="left"/>
            </w:pPr>
            <w:r>
              <w:rPr>
                <w:rFonts w:ascii="AR PL UMing CN" w:hAnsi="AR PL UMing CN" w:eastAsia="AR PL UMing CN"/>
                <w:b w:val="0"/>
                <w:sz w:val="16"/>
              </w:rPr>
              <w:t>暂离</w:t>
            </w:r>
          </w:p>
        </w:tc>
        <w:tc>
          <w:tcPr>
            <w:tcW w:w="2494" w:type="dxa"/>
            <w:vAlign w:val="center"/>
          </w:tcPr>
          <w:p w14:paraId="36403293">
            <w:pPr>
              <w:spacing w:after="0" w:line="240" w:lineRule="auto"/>
              <w:jc w:val="left"/>
            </w:pPr>
            <w:r>
              <w:rPr>
                <w:rFonts w:ascii="Times New Roman" w:hAnsi="Times New Roman" w:eastAsia="AR PL UMing CN"/>
                <w:b w:val="0"/>
                <w:sz w:val="16"/>
              </w:rPr>
              <w:t>UsageService</w:t>
            </w:r>
            <w:r>
              <w:rPr>
                <w:rFonts w:ascii="AR PL UMing CN" w:hAnsi="AR PL UMing CN" w:eastAsia="AR PL UMing CN"/>
                <w:b w:val="0"/>
                <w:sz w:val="16"/>
              </w:rPr>
              <w:t>.</w:t>
            </w:r>
            <w:r>
              <w:rPr>
                <w:rFonts w:ascii="Times New Roman" w:hAnsi="Times New Roman" w:eastAsia="AR PL UMing CN"/>
                <w:b w:val="0"/>
                <w:sz w:val="16"/>
              </w:rPr>
              <w:t>leave</w:t>
            </w:r>
            <w:r>
              <w:rPr>
                <w:rFonts w:ascii="AR PL UMing CN" w:hAnsi="AR PL UMing CN" w:eastAsia="AR PL UMing CN"/>
                <w:b w:val="0"/>
                <w:sz w:val="16"/>
              </w:rPr>
              <w:t>()</w:t>
            </w:r>
          </w:p>
        </w:tc>
        <w:tc>
          <w:tcPr>
            <w:tcW w:w="1814" w:type="dxa"/>
            <w:vAlign w:val="center"/>
          </w:tcPr>
          <w:p w14:paraId="72D1012B">
            <w:pPr>
              <w:spacing w:after="0" w:line="240" w:lineRule="auto"/>
              <w:jc w:val="left"/>
            </w:pPr>
            <w:r>
              <w:rPr>
                <w:rFonts w:ascii="Times New Roman" w:hAnsi="Times New Roman" w:eastAsia="AR PL UMing CN"/>
                <w:b w:val="0"/>
                <w:sz w:val="16"/>
              </w:rPr>
              <w:t>IN</w:t>
            </w:r>
            <w:r>
              <w:rPr>
                <w:rFonts w:ascii="AR PL UMing CN" w:hAnsi="AR PL UMing CN" w:eastAsia="AR PL UMing CN"/>
                <w:b w:val="0"/>
                <w:sz w:val="16"/>
              </w:rPr>
              <w:t>_</w:t>
            </w:r>
            <w:r>
              <w:rPr>
                <w:rFonts w:ascii="Times New Roman" w:hAnsi="Times New Roman" w:eastAsia="AR PL UMing CN"/>
                <w:b w:val="0"/>
                <w:sz w:val="16"/>
              </w:rPr>
              <w:t>USE</w:t>
            </w:r>
            <w:r>
              <w:rPr>
                <w:rFonts w:ascii="AR PL UMing CN" w:hAnsi="AR PL UMing CN" w:eastAsia="AR PL UMing CN"/>
                <w:b w:val="0"/>
                <w:sz w:val="16"/>
              </w:rPr>
              <w:t xml:space="preserve"> -&gt; </w:t>
            </w:r>
            <w:r>
              <w:rPr>
                <w:rFonts w:ascii="Times New Roman" w:hAnsi="Times New Roman" w:eastAsia="AR PL UMing CN"/>
                <w:b w:val="0"/>
                <w:sz w:val="16"/>
              </w:rPr>
              <w:t>TEMP</w:t>
            </w:r>
            <w:r>
              <w:rPr>
                <w:rFonts w:ascii="AR PL UMing CN" w:hAnsi="AR PL UMing CN" w:eastAsia="AR PL UMing CN"/>
                <w:b w:val="0"/>
                <w:sz w:val="16"/>
              </w:rPr>
              <w:t>_</w:t>
            </w:r>
            <w:r>
              <w:rPr>
                <w:rFonts w:ascii="Times New Roman" w:hAnsi="Times New Roman" w:eastAsia="AR PL UMing CN"/>
                <w:b w:val="0"/>
                <w:sz w:val="16"/>
              </w:rPr>
              <w:t>LEAVE</w:t>
            </w:r>
          </w:p>
        </w:tc>
        <w:tc>
          <w:tcPr>
            <w:tcW w:w="3175" w:type="dxa"/>
            <w:vAlign w:val="center"/>
          </w:tcPr>
          <w:p w14:paraId="2BD5B824">
            <w:pPr>
              <w:spacing w:after="0" w:line="240" w:lineRule="auto"/>
              <w:jc w:val="left"/>
            </w:pPr>
            <w:r>
              <w:rPr>
                <w:rFonts w:ascii="AR PL UMing CN" w:hAnsi="AR PL UMing CN" w:eastAsia="AR PL UMing CN"/>
                <w:b w:val="0"/>
                <w:sz w:val="16"/>
              </w:rPr>
              <w:t xml:space="preserve">暂离次数或时长超限返回 </w:t>
            </w:r>
            <w:r>
              <w:rPr>
                <w:rFonts w:ascii="Times New Roman" w:hAnsi="Times New Roman" w:eastAsia="AR PL UMing CN"/>
                <w:b w:val="0"/>
                <w:sz w:val="16"/>
              </w:rPr>
              <w:t>RULE</w:t>
            </w:r>
            <w:r>
              <w:rPr>
                <w:rFonts w:ascii="AR PL UMing CN" w:hAnsi="AR PL UMing CN" w:eastAsia="AR PL UMing CN"/>
                <w:b w:val="0"/>
                <w:sz w:val="16"/>
              </w:rPr>
              <w:t>_</w:t>
            </w:r>
            <w:r>
              <w:rPr>
                <w:rFonts w:ascii="Times New Roman" w:hAnsi="Times New Roman" w:eastAsia="AR PL UMing CN"/>
                <w:b w:val="0"/>
                <w:sz w:val="16"/>
              </w:rPr>
              <w:t>400</w:t>
            </w:r>
            <w:r>
              <w:rPr>
                <w:rFonts w:ascii="AR PL UMing CN" w:hAnsi="AR PL UMing CN" w:eastAsia="AR PL UMing CN"/>
                <w:b w:val="0"/>
                <w:sz w:val="16"/>
              </w:rPr>
              <w:t>。</w:t>
            </w:r>
          </w:p>
        </w:tc>
      </w:tr>
      <w:tr w14:paraId="5C6F7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34EA2D76">
            <w:pPr>
              <w:spacing w:after="0" w:line="240" w:lineRule="auto"/>
              <w:jc w:val="left"/>
            </w:pPr>
            <w:r>
              <w:rPr>
                <w:rFonts w:ascii="AR PL UMing CN" w:hAnsi="AR PL UMing CN" w:eastAsia="AR PL UMing CN"/>
                <w:b w:val="0"/>
                <w:sz w:val="16"/>
              </w:rPr>
              <w:t>返座</w:t>
            </w:r>
          </w:p>
        </w:tc>
        <w:tc>
          <w:tcPr>
            <w:tcW w:w="2494" w:type="dxa"/>
            <w:vAlign w:val="center"/>
          </w:tcPr>
          <w:p w14:paraId="645A07C4">
            <w:pPr>
              <w:spacing w:after="0" w:line="240" w:lineRule="auto"/>
              <w:jc w:val="left"/>
            </w:pPr>
            <w:r>
              <w:rPr>
                <w:rFonts w:ascii="Times New Roman" w:hAnsi="Times New Roman" w:eastAsia="AR PL UMing CN"/>
                <w:b w:val="0"/>
                <w:sz w:val="16"/>
              </w:rPr>
              <w:t>UsageService</w:t>
            </w:r>
            <w:r>
              <w:rPr>
                <w:rFonts w:ascii="AR PL UMing CN" w:hAnsi="AR PL UMing CN" w:eastAsia="AR PL UMing CN"/>
                <w:b w:val="0"/>
                <w:sz w:val="16"/>
              </w:rPr>
              <w:t>.</w:t>
            </w:r>
            <w:r>
              <w:rPr>
                <w:rFonts w:ascii="Times New Roman" w:hAnsi="Times New Roman" w:eastAsia="AR PL UMing CN"/>
                <w:b w:val="0"/>
                <w:sz w:val="16"/>
              </w:rPr>
              <w:t>returnSeat</w:t>
            </w:r>
            <w:r>
              <w:rPr>
                <w:rFonts w:ascii="AR PL UMing CN" w:hAnsi="AR PL UMing CN" w:eastAsia="AR PL UMing CN"/>
                <w:b w:val="0"/>
                <w:sz w:val="16"/>
              </w:rPr>
              <w:t>()</w:t>
            </w:r>
          </w:p>
        </w:tc>
        <w:tc>
          <w:tcPr>
            <w:tcW w:w="1814" w:type="dxa"/>
            <w:vAlign w:val="center"/>
          </w:tcPr>
          <w:p w14:paraId="18168424">
            <w:pPr>
              <w:spacing w:after="0" w:line="240" w:lineRule="auto"/>
              <w:jc w:val="left"/>
            </w:pPr>
            <w:r>
              <w:rPr>
                <w:rFonts w:ascii="Times New Roman" w:hAnsi="Times New Roman" w:eastAsia="AR PL UMing CN"/>
                <w:b w:val="0"/>
                <w:sz w:val="16"/>
              </w:rPr>
              <w:t>TEMP</w:t>
            </w:r>
            <w:r>
              <w:rPr>
                <w:rFonts w:ascii="AR PL UMing CN" w:hAnsi="AR PL UMing CN" w:eastAsia="AR PL UMing CN"/>
                <w:b w:val="0"/>
                <w:sz w:val="16"/>
              </w:rPr>
              <w:t>_</w:t>
            </w:r>
            <w:r>
              <w:rPr>
                <w:rFonts w:ascii="Times New Roman" w:hAnsi="Times New Roman" w:eastAsia="AR PL UMing CN"/>
                <w:b w:val="0"/>
                <w:sz w:val="16"/>
              </w:rPr>
              <w:t>LEAVE</w:t>
            </w:r>
            <w:r>
              <w:rPr>
                <w:rFonts w:ascii="AR PL UMing CN" w:hAnsi="AR PL UMing CN" w:eastAsia="AR PL UMing CN"/>
                <w:b w:val="0"/>
                <w:sz w:val="16"/>
              </w:rPr>
              <w:t xml:space="preserve"> -&gt; </w:t>
            </w:r>
            <w:r>
              <w:rPr>
                <w:rFonts w:ascii="Times New Roman" w:hAnsi="Times New Roman" w:eastAsia="AR PL UMing CN"/>
                <w:b w:val="0"/>
                <w:sz w:val="16"/>
              </w:rPr>
              <w:t>IN</w:t>
            </w:r>
            <w:r>
              <w:rPr>
                <w:rFonts w:ascii="AR PL UMing CN" w:hAnsi="AR PL UMing CN" w:eastAsia="AR PL UMing CN"/>
                <w:b w:val="0"/>
                <w:sz w:val="16"/>
              </w:rPr>
              <w:t>_</w:t>
            </w:r>
            <w:r>
              <w:rPr>
                <w:rFonts w:ascii="Times New Roman" w:hAnsi="Times New Roman" w:eastAsia="AR PL UMing CN"/>
                <w:b w:val="0"/>
                <w:sz w:val="16"/>
              </w:rPr>
              <w:t>USE</w:t>
            </w:r>
          </w:p>
        </w:tc>
        <w:tc>
          <w:tcPr>
            <w:tcW w:w="3175" w:type="dxa"/>
            <w:vAlign w:val="center"/>
          </w:tcPr>
          <w:p w14:paraId="5A947E7F">
            <w:pPr>
              <w:spacing w:after="0" w:line="240" w:lineRule="auto"/>
              <w:jc w:val="left"/>
            </w:pPr>
            <w:r>
              <w:rPr>
                <w:rFonts w:ascii="AR PL UMing CN" w:hAnsi="AR PL UMing CN" w:eastAsia="AR PL UMing CN"/>
                <w:b w:val="0"/>
                <w:sz w:val="16"/>
              </w:rPr>
              <w:t>超过暂离上限可拒绝返座并转违规处理。</w:t>
            </w:r>
          </w:p>
        </w:tc>
      </w:tr>
      <w:tr w14:paraId="01493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755B3B09">
            <w:pPr>
              <w:spacing w:after="0" w:line="240" w:lineRule="auto"/>
              <w:jc w:val="left"/>
            </w:pPr>
            <w:r>
              <w:rPr>
                <w:rFonts w:ascii="AR PL UMing CN" w:hAnsi="AR PL UMing CN" w:eastAsia="AR PL UMing CN"/>
                <w:b w:val="0"/>
                <w:sz w:val="16"/>
              </w:rPr>
              <w:t>续约</w:t>
            </w:r>
          </w:p>
        </w:tc>
        <w:tc>
          <w:tcPr>
            <w:tcW w:w="2494" w:type="dxa"/>
            <w:vAlign w:val="center"/>
          </w:tcPr>
          <w:p w14:paraId="6F7FCAB0">
            <w:pPr>
              <w:spacing w:after="0" w:line="240" w:lineRule="auto"/>
              <w:jc w:val="left"/>
            </w:pPr>
            <w:r>
              <w:rPr>
                <w:rFonts w:ascii="Times New Roman" w:hAnsi="Times New Roman" w:eastAsia="AR PL UMing CN"/>
                <w:b w:val="0"/>
                <w:sz w:val="16"/>
              </w:rPr>
              <w:t>UsageService</w:t>
            </w:r>
            <w:r>
              <w:rPr>
                <w:rFonts w:ascii="AR PL UMing CN" w:hAnsi="AR PL UMing CN" w:eastAsia="AR PL UMing CN"/>
                <w:b w:val="0"/>
                <w:sz w:val="16"/>
              </w:rPr>
              <w:t>.</w:t>
            </w:r>
            <w:r>
              <w:rPr>
                <w:rFonts w:ascii="Times New Roman" w:hAnsi="Times New Roman" w:eastAsia="AR PL UMing CN"/>
                <w:b w:val="0"/>
                <w:sz w:val="16"/>
              </w:rPr>
              <w:t>renew</w:t>
            </w:r>
            <w:r>
              <w:rPr>
                <w:rFonts w:ascii="AR PL UMing CN" w:hAnsi="AR PL UMing CN" w:eastAsia="AR PL UMing CN"/>
                <w:b w:val="0"/>
                <w:sz w:val="16"/>
              </w:rPr>
              <w:t>()</w:t>
            </w:r>
          </w:p>
        </w:tc>
        <w:tc>
          <w:tcPr>
            <w:tcW w:w="1814" w:type="dxa"/>
            <w:vAlign w:val="center"/>
          </w:tcPr>
          <w:p w14:paraId="1619FCA0">
            <w:pPr>
              <w:spacing w:after="0" w:line="240" w:lineRule="auto"/>
              <w:jc w:val="left"/>
            </w:pPr>
            <w:r>
              <w:rPr>
                <w:rFonts w:ascii="AR PL UMing CN" w:hAnsi="AR PL UMing CN" w:eastAsia="AR PL UMing CN"/>
                <w:b w:val="0"/>
                <w:sz w:val="16"/>
              </w:rPr>
              <w:t xml:space="preserve">更新 </w:t>
            </w:r>
            <w:r>
              <w:rPr>
                <w:rFonts w:ascii="Times New Roman" w:hAnsi="Times New Roman" w:eastAsia="AR PL UMing CN"/>
                <w:b w:val="0"/>
                <w:sz w:val="16"/>
              </w:rPr>
              <w:t>end</w:t>
            </w:r>
            <w:r>
              <w:rPr>
                <w:rFonts w:ascii="AR PL UMing CN" w:hAnsi="AR PL UMing CN" w:eastAsia="AR PL UMing CN"/>
                <w:b w:val="0"/>
                <w:sz w:val="16"/>
              </w:rPr>
              <w:t>_</w:t>
            </w:r>
            <w:r>
              <w:rPr>
                <w:rFonts w:ascii="Times New Roman" w:hAnsi="Times New Roman" w:eastAsia="AR PL UMing CN"/>
                <w:b w:val="0"/>
                <w:sz w:val="16"/>
              </w:rPr>
              <w:t>time</w:t>
            </w:r>
          </w:p>
        </w:tc>
        <w:tc>
          <w:tcPr>
            <w:tcW w:w="3175" w:type="dxa"/>
            <w:vAlign w:val="center"/>
          </w:tcPr>
          <w:p w14:paraId="737C2E45">
            <w:pPr>
              <w:spacing w:after="0" w:line="240" w:lineRule="auto"/>
              <w:jc w:val="left"/>
            </w:pPr>
            <w:r>
              <w:rPr>
                <w:rFonts w:ascii="AR PL UMing CN" w:hAnsi="AR PL UMing CN" w:eastAsia="AR PL UMing CN"/>
                <w:b w:val="0"/>
                <w:sz w:val="16"/>
              </w:rPr>
              <w:t xml:space="preserve">后续时段已有冲突或超出最长时长返回 </w:t>
            </w:r>
            <w:r>
              <w:rPr>
                <w:rFonts w:ascii="Times New Roman" w:hAnsi="Times New Roman" w:eastAsia="AR PL UMing CN"/>
                <w:b w:val="0"/>
                <w:sz w:val="16"/>
              </w:rPr>
              <w:t>BOOKING</w:t>
            </w:r>
            <w:r>
              <w:rPr>
                <w:rFonts w:ascii="AR PL UMing CN" w:hAnsi="AR PL UMing CN" w:eastAsia="AR PL UMing CN"/>
                <w:b w:val="0"/>
                <w:sz w:val="16"/>
              </w:rPr>
              <w:t>_</w:t>
            </w:r>
            <w:r>
              <w:rPr>
                <w:rFonts w:ascii="Times New Roman" w:hAnsi="Times New Roman" w:eastAsia="AR PL UMing CN"/>
                <w:b w:val="0"/>
                <w:sz w:val="16"/>
              </w:rPr>
              <w:t>409</w:t>
            </w:r>
            <w:r>
              <w:rPr>
                <w:rFonts w:ascii="AR PL UMing CN" w:hAnsi="AR PL UMing CN" w:eastAsia="AR PL UMing CN"/>
                <w:b w:val="0"/>
                <w:sz w:val="16"/>
              </w:rPr>
              <w:t>/</w:t>
            </w:r>
            <w:r>
              <w:rPr>
                <w:rFonts w:ascii="Times New Roman" w:hAnsi="Times New Roman" w:eastAsia="AR PL UMing CN"/>
                <w:b w:val="0"/>
                <w:sz w:val="16"/>
              </w:rPr>
              <w:t>RULE</w:t>
            </w:r>
            <w:r>
              <w:rPr>
                <w:rFonts w:ascii="AR PL UMing CN" w:hAnsi="AR PL UMing CN" w:eastAsia="AR PL UMing CN"/>
                <w:b w:val="0"/>
                <w:sz w:val="16"/>
              </w:rPr>
              <w:t>_</w:t>
            </w:r>
            <w:r>
              <w:rPr>
                <w:rFonts w:ascii="Times New Roman" w:hAnsi="Times New Roman" w:eastAsia="AR PL UMing CN"/>
                <w:b w:val="0"/>
                <w:sz w:val="16"/>
              </w:rPr>
              <w:t>400</w:t>
            </w:r>
            <w:r>
              <w:rPr>
                <w:rFonts w:ascii="AR PL UMing CN" w:hAnsi="AR PL UMing CN" w:eastAsia="AR PL UMing CN"/>
                <w:b w:val="0"/>
                <w:sz w:val="16"/>
              </w:rPr>
              <w:t>。</w:t>
            </w:r>
          </w:p>
        </w:tc>
      </w:tr>
      <w:tr w14:paraId="63034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213FCC88">
            <w:pPr>
              <w:spacing w:after="0" w:line="240" w:lineRule="auto"/>
              <w:jc w:val="left"/>
            </w:pPr>
            <w:r>
              <w:rPr>
                <w:rFonts w:ascii="AR PL UMing CN" w:hAnsi="AR PL UMing CN" w:eastAsia="AR PL UMing CN"/>
                <w:b w:val="0"/>
                <w:sz w:val="16"/>
              </w:rPr>
              <w:t>结束使用</w:t>
            </w:r>
          </w:p>
        </w:tc>
        <w:tc>
          <w:tcPr>
            <w:tcW w:w="2494" w:type="dxa"/>
            <w:vAlign w:val="center"/>
          </w:tcPr>
          <w:p w14:paraId="2B4F2B9B">
            <w:pPr>
              <w:spacing w:after="0" w:line="240" w:lineRule="auto"/>
              <w:jc w:val="left"/>
            </w:pPr>
            <w:r>
              <w:rPr>
                <w:rFonts w:ascii="Times New Roman" w:hAnsi="Times New Roman" w:eastAsia="AR PL UMing CN"/>
                <w:b w:val="0"/>
                <w:sz w:val="16"/>
              </w:rPr>
              <w:t>UsageService</w:t>
            </w:r>
            <w:r>
              <w:rPr>
                <w:rFonts w:ascii="AR PL UMing CN" w:hAnsi="AR PL UMing CN" w:eastAsia="AR PL UMing CN"/>
                <w:b w:val="0"/>
                <w:sz w:val="16"/>
              </w:rPr>
              <w:t>.</w:t>
            </w:r>
            <w:r>
              <w:rPr>
                <w:rFonts w:ascii="Times New Roman" w:hAnsi="Times New Roman" w:eastAsia="AR PL UMing CN"/>
                <w:b w:val="0"/>
                <w:sz w:val="16"/>
              </w:rPr>
              <w:t>finish</w:t>
            </w:r>
            <w:r>
              <w:rPr>
                <w:rFonts w:ascii="AR PL UMing CN" w:hAnsi="AR PL UMing CN" w:eastAsia="AR PL UMing CN"/>
                <w:b w:val="0"/>
                <w:sz w:val="16"/>
              </w:rPr>
              <w:t>()</w:t>
            </w:r>
          </w:p>
        </w:tc>
        <w:tc>
          <w:tcPr>
            <w:tcW w:w="1814" w:type="dxa"/>
            <w:vAlign w:val="center"/>
          </w:tcPr>
          <w:p w14:paraId="6B8F424E">
            <w:pPr>
              <w:spacing w:after="0" w:line="240" w:lineRule="auto"/>
              <w:jc w:val="left"/>
            </w:pPr>
            <w:r>
              <w:rPr>
                <w:rFonts w:ascii="Times New Roman" w:hAnsi="Times New Roman" w:eastAsia="AR PL UMing CN"/>
                <w:b w:val="0"/>
                <w:sz w:val="16"/>
              </w:rPr>
              <w:t>IN</w:t>
            </w:r>
            <w:r>
              <w:rPr>
                <w:rFonts w:ascii="AR PL UMing CN" w:hAnsi="AR PL UMing CN" w:eastAsia="AR PL UMing CN"/>
                <w:b w:val="0"/>
                <w:sz w:val="16"/>
              </w:rPr>
              <w:t>_</w:t>
            </w:r>
            <w:r>
              <w:rPr>
                <w:rFonts w:ascii="Times New Roman" w:hAnsi="Times New Roman" w:eastAsia="AR PL UMing CN"/>
                <w:b w:val="0"/>
                <w:sz w:val="16"/>
              </w:rPr>
              <w:t>USE</w:t>
            </w:r>
            <w:r>
              <w:rPr>
                <w:rFonts w:ascii="AR PL UMing CN" w:hAnsi="AR PL UMing CN" w:eastAsia="AR PL UMing CN"/>
                <w:b w:val="0"/>
                <w:sz w:val="16"/>
              </w:rPr>
              <w:t>/</w:t>
            </w:r>
            <w:r>
              <w:rPr>
                <w:rFonts w:ascii="Times New Roman" w:hAnsi="Times New Roman" w:eastAsia="AR PL UMing CN"/>
                <w:b w:val="0"/>
                <w:sz w:val="16"/>
              </w:rPr>
              <w:t>TEMP</w:t>
            </w:r>
            <w:r>
              <w:rPr>
                <w:rFonts w:ascii="AR PL UMing CN" w:hAnsi="AR PL UMing CN" w:eastAsia="AR PL UMing CN"/>
                <w:b w:val="0"/>
                <w:sz w:val="16"/>
              </w:rPr>
              <w:t>_</w:t>
            </w:r>
            <w:r>
              <w:rPr>
                <w:rFonts w:ascii="Times New Roman" w:hAnsi="Times New Roman" w:eastAsia="AR PL UMing CN"/>
                <w:b w:val="0"/>
                <w:sz w:val="16"/>
              </w:rPr>
              <w:t>LEAVE</w:t>
            </w:r>
            <w:r>
              <w:rPr>
                <w:rFonts w:ascii="AR PL UMing CN" w:hAnsi="AR PL UMing CN" w:eastAsia="AR PL UMing CN"/>
                <w:b w:val="0"/>
                <w:sz w:val="16"/>
              </w:rPr>
              <w:t xml:space="preserve"> -&gt; </w:t>
            </w:r>
            <w:r>
              <w:rPr>
                <w:rFonts w:ascii="Times New Roman" w:hAnsi="Times New Roman" w:eastAsia="AR PL UMing CN"/>
                <w:b w:val="0"/>
                <w:sz w:val="16"/>
              </w:rPr>
              <w:t>COMPLETED</w:t>
            </w:r>
          </w:p>
        </w:tc>
        <w:tc>
          <w:tcPr>
            <w:tcW w:w="3175" w:type="dxa"/>
            <w:vAlign w:val="center"/>
          </w:tcPr>
          <w:p w14:paraId="7E08E829">
            <w:pPr>
              <w:spacing w:after="0" w:line="240" w:lineRule="auto"/>
              <w:jc w:val="left"/>
            </w:pPr>
            <w:r>
              <w:rPr>
                <w:rFonts w:ascii="AR PL UMing CN" w:hAnsi="AR PL UMing CN" w:eastAsia="AR PL UMing CN"/>
                <w:b w:val="0"/>
                <w:sz w:val="16"/>
              </w:rPr>
              <w:t>释放后续可用时段并刷新缓存。</w:t>
            </w:r>
          </w:p>
        </w:tc>
      </w:tr>
      <w:tr w14:paraId="6BF98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4830DA17">
            <w:pPr>
              <w:spacing w:after="0" w:line="240" w:lineRule="auto"/>
              <w:jc w:val="left"/>
            </w:pPr>
            <w:r>
              <w:rPr>
                <w:rFonts w:ascii="AR PL UMing CN" w:hAnsi="AR PL UMing CN" w:eastAsia="AR PL UMing CN"/>
                <w:b w:val="0"/>
                <w:sz w:val="16"/>
              </w:rPr>
              <w:t>超时释放</w:t>
            </w:r>
          </w:p>
        </w:tc>
        <w:tc>
          <w:tcPr>
            <w:tcW w:w="2494" w:type="dxa"/>
            <w:vAlign w:val="center"/>
          </w:tcPr>
          <w:p w14:paraId="00C0275C">
            <w:pPr>
              <w:spacing w:after="0" w:line="240" w:lineRule="auto"/>
              <w:jc w:val="left"/>
            </w:pPr>
            <w:r>
              <w:rPr>
                <w:rFonts w:ascii="Times New Roman" w:hAnsi="Times New Roman" w:eastAsia="AR PL UMing CN"/>
                <w:b w:val="0"/>
                <w:sz w:val="16"/>
              </w:rPr>
              <w:t>TimeoutReleaseJob</w:t>
            </w:r>
            <w:r>
              <w:rPr>
                <w:rFonts w:ascii="AR PL UMing CN" w:hAnsi="AR PL UMing CN" w:eastAsia="AR PL UMing CN"/>
                <w:b w:val="0"/>
                <w:sz w:val="16"/>
              </w:rPr>
              <w:t>.</w:t>
            </w:r>
            <w:r>
              <w:rPr>
                <w:rFonts w:ascii="Times New Roman" w:hAnsi="Times New Roman" w:eastAsia="AR PL UMing CN"/>
                <w:b w:val="0"/>
                <w:sz w:val="16"/>
              </w:rPr>
              <w:t>releaseTimeoutBookings</w:t>
            </w:r>
            <w:r>
              <w:rPr>
                <w:rFonts w:ascii="AR PL UMing CN" w:hAnsi="AR PL UMing CN" w:eastAsia="AR PL UMing CN"/>
                <w:b w:val="0"/>
                <w:sz w:val="16"/>
              </w:rPr>
              <w:t>()</w:t>
            </w:r>
          </w:p>
        </w:tc>
        <w:tc>
          <w:tcPr>
            <w:tcW w:w="1814" w:type="dxa"/>
            <w:vAlign w:val="center"/>
          </w:tcPr>
          <w:p w14:paraId="0A8597CC">
            <w:pPr>
              <w:spacing w:after="0" w:line="240" w:lineRule="auto"/>
              <w:jc w:val="left"/>
            </w:pPr>
            <w:r>
              <w:rPr>
                <w:rFonts w:ascii="Times New Roman" w:hAnsi="Times New Roman" w:eastAsia="AR PL UMing CN"/>
                <w:b w:val="0"/>
                <w:sz w:val="16"/>
              </w:rPr>
              <w:t>PENDING</w:t>
            </w:r>
            <w:r>
              <w:rPr>
                <w:rFonts w:ascii="AR PL UMing CN" w:hAnsi="AR PL UMing CN" w:eastAsia="AR PL UMing CN"/>
                <w:b w:val="0"/>
                <w:sz w:val="16"/>
              </w:rPr>
              <w:t>_</w:t>
            </w:r>
            <w:r>
              <w:rPr>
                <w:rFonts w:ascii="Times New Roman" w:hAnsi="Times New Roman" w:eastAsia="AR PL UMing CN"/>
                <w:b w:val="0"/>
                <w:sz w:val="16"/>
              </w:rPr>
              <w:t>CHECKIN</w:t>
            </w:r>
            <w:r>
              <w:rPr>
                <w:rFonts w:ascii="AR PL UMing CN" w:hAnsi="AR PL UMing CN" w:eastAsia="AR PL UMing CN"/>
                <w:b w:val="0"/>
                <w:sz w:val="16"/>
              </w:rPr>
              <w:t xml:space="preserve"> -&gt; </w:t>
            </w:r>
            <w:r>
              <w:rPr>
                <w:rFonts w:ascii="Times New Roman" w:hAnsi="Times New Roman" w:eastAsia="AR PL UMing CN"/>
                <w:b w:val="0"/>
                <w:sz w:val="16"/>
              </w:rPr>
              <w:t>EXPIRED</w:t>
            </w:r>
          </w:p>
        </w:tc>
        <w:tc>
          <w:tcPr>
            <w:tcW w:w="3175" w:type="dxa"/>
            <w:vAlign w:val="center"/>
          </w:tcPr>
          <w:p w14:paraId="3CE5CBD1">
            <w:pPr>
              <w:spacing w:after="0" w:line="240" w:lineRule="auto"/>
              <w:jc w:val="left"/>
            </w:pPr>
            <w:r>
              <w:rPr>
                <w:rFonts w:ascii="AR PL UMing CN" w:hAnsi="AR PL UMing CN" w:eastAsia="AR PL UMing CN"/>
                <w:b w:val="0"/>
                <w:sz w:val="16"/>
              </w:rPr>
              <w:t>幂等处理，已签到或已取消数据跳过。</w:t>
            </w:r>
          </w:p>
        </w:tc>
      </w:tr>
    </w:tbl>
    <w:p w14:paraId="3C3B5BE1"/>
    <w:p w14:paraId="22C1CF63">
      <w:pPr>
        <w:pStyle w:val="4"/>
        <w:spacing w:after="80" w:line="276" w:lineRule="auto"/>
      </w:pPr>
      <w:r>
        <w:rPr>
          <w:rFonts w:ascii="Times New Roman" w:hAnsi="Times New Roman" w:eastAsia="AR PL UMing CN"/>
          <w:b w:val="0"/>
          <w:sz w:val="21"/>
        </w:rPr>
        <w:t>3</w:t>
      </w:r>
      <w:r>
        <w:rPr>
          <w:rFonts w:ascii="AR PL UMing CN" w:hAnsi="AR PL UMing CN" w:eastAsia="AR PL UMing CN"/>
          <w:b w:val="0"/>
          <w:sz w:val="21"/>
        </w:rPr>
        <w:t>.</w:t>
      </w:r>
      <w:r>
        <w:rPr>
          <w:rFonts w:ascii="Times New Roman" w:hAnsi="Times New Roman" w:eastAsia="AR PL UMing CN"/>
          <w:b w:val="0"/>
          <w:sz w:val="21"/>
        </w:rPr>
        <w:t>6</w:t>
      </w:r>
      <w:r>
        <w:rPr>
          <w:rFonts w:ascii="AR PL UMing CN" w:hAnsi="AR PL UMing CN" w:eastAsia="AR PL UMing CN"/>
          <w:b w:val="0"/>
          <w:sz w:val="21"/>
        </w:rPr>
        <w:t xml:space="preserve"> 后台管理、违规、统计与通知模块详细设计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2154"/>
        <w:gridCol w:w="2324"/>
        <w:gridCol w:w="2948"/>
      </w:tblGrid>
      <w:tr w14:paraId="2D367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D9EAF7"/>
            <w:vAlign w:val="center"/>
          </w:tcPr>
          <w:p w14:paraId="6F8FD3D3">
            <w:pPr>
              <w:spacing w:after="0" w:line="240" w:lineRule="auto"/>
              <w:jc w:val="left"/>
            </w:pPr>
            <w:r>
              <w:rPr>
                <w:rFonts w:ascii="AR PL UMing CN" w:hAnsi="AR PL UMing CN" w:eastAsia="AR PL UMing CN"/>
                <w:b/>
                <w:sz w:val="16"/>
              </w:rPr>
              <w:t>模块</w:t>
            </w:r>
          </w:p>
        </w:tc>
        <w:tc>
          <w:tcPr>
            <w:tcW w:w="2154" w:type="dxa"/>
            <w:shd w:val="clear" w:color="auto" w:fill="D9EAF7"/>
            <w:vAlign w:val="center"/>
          </w:tcPr>
          <w:p w14:paraId="14DADB2E">
            <w:pPr>
              <w:spacing w:after="0" w:line="240" w:lineRule="auto"/>
              <w:jc w:val="left"/>
            </w:pPr>
            <w:r>
              <w:rPr>
                <w:rFonts w:ascii="AR PL UMing CN" w:hAnsi="AR PL UMing CN" w:eastAsia="AR PL UMing CN"/>
                <w:b/>
                <w:sz w:val="16"/>
              </w:rPr>
              <w:t>主要类</w:t>
            </w:r>
          </w:p>
        </w:tc>
        <w:tc>
          <w:tcPr>
            <w:tcW w:w="2324" w:type="dxa"/>
            <w:shd w:val="clear" w:color="auto" w:fill="D9EAF7"/>
            <w:vAlign w:val="center"/>
          </w:tcPr>
          <w:p w14:paraId="0A63DEDE">
            <w:pPr>
              <w:spacing w:after="0" w:line="240" w:lineRule="auto"/>
              <w:jc w:val="left"/>
            </w:pPr>
            <w:r>
              <w:rPr>
                <w:rFonts w:ascii="AR PL UMing CN" w:hAnsi="AR PL UMing CN" w:eastAsia="AR PL UMing CN"/>
                <w:b/>
                <w:sz w:val="16"/>
              </w:rPr>
              <w:t>关键方法</w:t>
            </w:r>
          </w:p>
        </w:tc>
        <w:tc>
          <w:tcPr>
            <w:tcW w:w="2948" w:type="dxa"/>
            <w:shd w:val="clear" w:color="auto" w:fill="D9EAF7"/>
            <w:vAlign w:val="center"/>
          </w:tcPr>
          <w:p w14:paraId="18908209">
            <w:pPr>
              <w:spacing w:after="0" w:line="240" w:lineRule="auto"/>
              <w:jc w:val="left"/>
            </w:pPr>
            <w:r>
              <w:rPr>
                <w:rFonts w:ascii="AR PL UMing CN" w:hAnsi="AR PL UMing CN" w:eastAsia="AR PL UMing CN"/>
                <w:b/>
                <w:sz w:val="16"/>
              </w:rPr>
              <w:t>处理说明</w:t>
            </w:r>
          </w:p>
        </w:tc>
      </w:tr>
      <w:tr w14:paraId="7103E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5F53BA4E">
            <w:pPr>
              <w:spacing w:after="0" w:line="240" w:lineRule="auto"/>
              <w:jc w:val="left"/>
            </w:pPr>
            <w:r>
              <w:rPr>
                <w:rFonts w:ascii="AR PL UMing CN" w:hAnsi="AR PL UMing CN" w:eastAsia="AR PL UMing CN"/>
                <w:b w:val="0"/>
                <w:sz w:val="16"/>
              </w:rPr>
              <w:t>规则配置</w:t>
            </w:r>
          </w:p>
        </w:tc>
        <w:tc>
          <w:tcPr>
            <w:tcW w:w="2154" w:type="dxa"/>
            <w:vAlign w:val="center"/>
          </w:tcPr>
          <w:p w14:paraId="626E0900">
            <w:pPr>
              <w:spacing w:after="0" w:line="240" w:lineRule="auto"/>
              <w:jc w:val="left"/>
            </w:pPr>
            <w:r>
              <w:rPr>
                <w:rFonts w:ascii="Times New Roman" w:hAnsi="Times New Roman" w:eastAsia="AR PL UMing CN"/>
                <w:b w:val="0"/>
                <w:sz w:val="16"/>
              </w:rPr>
              <w:t>RuleService</w:t>
            </w:r>
            <w:r>
              <w:rPr>
                <w:rFonts w:ascii="AR PL UMing CN" w:hAnsi="AR PL UMing CN" w:eastAsia="AR PL UMing CN"/>
                <w:b w:val="0"/>
                <w:sz w:val="16"/>
              </w:rPr>
              <w:t>、</w:t>
            </w:r>
            <w:r>
              <w:rPr>
                <w:rFonts w:ascii="Times New Roman" w:hAnsi="Times New Roman" w:eastAsia="AR PL UMing CN"/>
                <w:b w:val="0"/>
                <w:sz w:val="16"/>
              </w:rPr>
              <w:t>RuleMatcher</w:t>
            </w:r>
          </w:p>
        </w:tc>
        <w:tc>
          <w:tcPr>
            <w:tcW w:w="2324" w:type="dxa"/>
            <w:vAlign w:val="center"/>
          </w:tcPr>
          <w:p w14:paraId="57146889">
            <w:pPr>
              <w:spacing w:after="0" w:line="240" w:lineRule="auto"/>
              <w:jc w:val="left"/>
            </w:pPr>
            <w:r>
              <w:rPr>
                <w:rFonts w:ascii="Times New Roman" w:hAnsi="Times New Roman" w:eastAsia="AR PL UMing CN"/>
                <w:b w:val="0"/>
                <w:sz w:val="16"/>
              </w:rPr>
              <w:t>saveRule</w:t>
            </w:r>
            <w:r>
              <w:rPr>
                <w:rFonts w:ascii="AR PL UMing CN" w:hAnsi="AR PL UMing CN" w:eastAsia="AR PL UMing CN"/>
                <w:b w:val="0"/>
                <w:sz w:val="16"/>
              </w:rPr>
              <w:t xml:space="preserve">(), </w:t>
            </w:r>
            <w:r>
              <w:rPr>
                <w:rFonts w:ascii="Times New Roman" w:hAnsi="Times New Roman" w:eastAsia="AR PL UMing CN"/>
                <w:b w:val="0"/>
                <w:sz w:val="16"/>
              </w:rPr>
              <w:t>publishRule</w:t>
            </w:r>
            <w:r>
              <w:rPr>
                <w:rFonts w:ascii="AR PL UMing CN" w:hAnsi="AR PL UMing CN" w:eastAsia="AR PL UMing CN"/>
                <w:b w:val="0"/>
                <w:sz w:val="16"/>
              </w:rPr>
              <w:t xml:space="preserve">(), </w:t>
            </w:r>
            <w:r>
              <w:rPr>
                <w:rFonts w:ascii="Times New Roman" w:hAnsi="Times New Roman" w:eastAsia="AR PL UMing CN"/>
                <w:b w:val="0"/>
                <w:sz w:val="16"/>
              </w:rPr>
              <w:t>matchRule</w:t>
            </w:r>
            <w:r>
              <w:rPr>
                <w:rFonts w:ascii="AR PL UMing CN" w:hAnsi="AR PL UMing CN" w:eastAsia="AR PL UMing CN"/>
                <w:b w:val="0"/>
                <w:sz w:val="16"/>
              </w:rPr>
              <w:t>()</w:t>
            </w:r>
          </w:p>
        </w:tc>
        <w:tc>
          <w:tcPr>
            <w:tcW w:w="2948" w:type="dxa"/>
            <w:vAlign w:val="center"/>
          </w:tcPr>
          <w:p w14:paraId="7950CDB9">
            <w:pPr>
              <w:spacing w:after="0" w:line="240" w:lineRule="auto"/>
              <w:jc w:val="left"/>
            </w:pPr>
            <w:r>
              <w:rPr>
                <w:rFonts w:ascii="AR PL UMing CN" w:hAnsi="AR PL UMing CN" w:eastAsia="AR PL UMing CN"/>
                <w:b w:val="0"/>
                <w:sz w:val="16"/>
              </w:rPr>
              <w:t xml:space="preserve">规则按 </w:t>
            </w:r>
            <w:r>
              <w:rPr>
                <w:rFonts w:ascii="Times New Roman" w:hAnsi="Times New Roman" w:eastAsia="AR PL UMing CN"/>
                <w:b w:val="0"/>
                <w:sz w:val="16"/>
              </w:rPr>
              <w:t>GLOBAL</w:t>
            </w:r>
            <w:r>
              <w:rPr>
                <w:rFonts w:ascii="AR PL UMing CN" w:hAnsi="AR PL UMing CN" w:eastAsia="AR PL UMing CN"/>
                <w:b w:val="0"/>
                <w:sz w:val="16"/>
              </w:rPr>
              <w:t xml:space="preserve"> &gt; </w:t>
            </w:r>
            <w:r>
              <w:rPr>
                <w:rFonts w:ascii="Times New Roman" w:hAnsi="Times New Roman" w:eastAsia="AR PL UMing CN"/>
                <w:b w:val="0"/>
                <w:sz w:val="16"/>
              </w:rPr>
              <w:t>CAMPUS</w:t>
            </w:r>
            <w:r>
              <w:rPr>
                <w:rFonts w:ascii="AR PL UMing CN" w:hAnsi="AR PL UMing CN" w:eastAsia="AR PL UMing CN"/>
                <w:b w:val="0"/>
                <w:sz w:val="16"/>
              </w:rPr>
              <w:t xml:space="preserve"> &gt; </w:t>
            </w:r>
            <w:r>
              <w:rPr>
                <w:rFonts w:ascii="Times New Roman" w:hAnsi="Times New Roman" w:eastAsia="AR PL UMing CN"/>
                <w:b w:val="0"/>
                <w:sz w:val="16"/>
              </w:rPr>
              <w:t>BUILDING</w:t>
            </w:r>
            <w:r>
              <w:rPr>
                <w:rFonts w:ascii="AR PL UMing CN" w:hAnsi="AR PL UMing CN" w:eastAsia="AR PL UMing CN"/>
                <w:b w:val="0"/>
                <w:sz w:val="16"/>
              </w:rPr>
              <w:t xml:space="preserve"> &gt; </w:t>
            </w:r>
            <w:r>
              <w:rPr>
                <w:rFonts w:ascii="Times New Roman" w:hAnsi="Times New Roman" w:eastAsia="AR PL UMing CN"/>
                <w:b w:val="0"/>
                <w:sz w:val="16"/>
              </w:rPr>
              <w:t>ROOM</w:t>
            </w:r>
            <w:r>
              <w:rPr>
                <w:rFonts w:ascii="AR PL UMing CN" w:hAnsi="AR PL UMing CN" w:eastAsia="AR PL UMing CN"/>
                <w:b w:val="0"/>
                <w:sz w:val="16"/>
              </w:rPr>
              <w:t xml:space="preserve"> 的小范围优先策略匹配，变更需审计。</w:t>
            </w:r>
          </w:p>
        </w:tc>
      </w:tr>
      <w:tr w14:paraId="0349D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2EA9EDB4">
            <w:pPr>
              <w:spacing w:after="0" w:line="240" w:lineRule="auto"/>
              <w:jc w:val="left"/>
            </w:pPr>
            <w:r>
              <w:rPr>
                <w:rFonts w:ascii="AR PL UMing CN" w:hAnsi="AR PL UMing CN" w:eastAsia="AR PL UMing CN"/>
                <w:b w:val="0"/>
                <w:sz w:val="16"/>
              </w:rPr>
              <w:t>违规管理</w:t>
            </w:r>
          </w:p>
        </w:tc>
        <w:tc>
          <w:tcPr>
            <w:tcW w:w="2154" w:type="dxa"/>
            <w:vAlign w:val="center"/>
          </w:tcPr>
          <w:p w14:paraId="31BF0D76">
            <w:pPr>
              <w:spacing w:after="0" w:line="240" w:lineRule="auto"/>
              <w:jc w:val="left"/>
            </w:pPr>
            <w:r>
              <w:rPr>
                <w:rFonts w:ascii="Times New Roman" w:hAnsi="Times New Roman" w:eastAsia="AR PL UMing CN"/>
                <w:b w:val="0"/>
                <w:sz w:val="16"/>
              </w:rPr>
              <w:t>ViolationService</w:t>
            </w:r>
            <w:r>
              <w:rPr>
                <w:rFonts w:ascii="AR PL UMing CN" w:hAnsi="AR PL UMing CN" w:eastAsia="AR PL UMing CN"/>
                <w:b w:val="0"/>
                <w:sz w:val="16"/>
              </w:rPr>
              <w:t>、</w:t>
            </w:r>
            <w:r>
              <w:rPr>
                <w:rFonts w:ascii="Times New Roman" w:hAnsi="Times New Roman" w:eastAsia="AR PL UMing CN"/>
                <w:b w:val="0"/>
                <w:sz w:val="16"/>
              </w:rPr>
              <w:t>PenaltyPolicy</w:t>
            </w:r>
          </w:p>
        </w:tc>
        <w:tc>
          <w:tcPr>
            <w:tcW w:w="2324" w:type="dxa"/>
            <w:vAlign w:val="center"/>
          </w:tcPr>
          <w:p w14:paraId="5326C18F">
            <w:pPr>
              <w:spacing w:after="0" w:line="240" w:lineRule="auto"/>
              <w:jc w:val="left"/>
            </w:pPr>
            <w:r>
              <w:rPr>
                <w:rFonts w:ascii="Times New Roman" w:hAnsi="Times New Roman" w:eastAsia="AR PL UMing CN"/>
                <w:b w:val="0"/>
                <w:sz w:val="16"/>
              </w:rPr>
              <w:t>recordViolation</w:t>
            </w:r>
            <w:r>
              <w:rPr>
                <w:rFonts w:ascii="AR PL UMing CN" w:hAnsi="AR PL UMing CN" w:eastAsia="AR PL UMing CN"/>
                <w:b w:val="0"/>
                <w:sz w:val="16"/>
              </w:rPr>
              <w:t xml:space="preserve">(), </w:t>
            </w:r>
            <w:r>
              <w:rPr>
                <w:rFonts w:ascii="Times New Roman" w:hAnsi="Times New Roman" w:eastAsia="AR PL UMing CN"/>
                <w:b w:val="0"/>
                <w:sz w:val="16"/>
              </w:rPr>
              <w:t>applyPenalty</w:t>
            </w:r>
            <w:r>
              <w:rPr>
                <w:rFonts w:ascii="AR PL UMing CN" w:hAnsi="AR PL UMing CN" w:eastAsia="AR PL UMing CN"/>
                <w:b w:val="0"/>
                <w:sz w:val="16"/>
              </w:rPr>
              <w:t xml:space="preserve">(), </w:t>
            </w:r>
            <w:r>
              <w:rPr>
                <w:rFonts w:ascii="Times New Roman" w:hAnsi="Times New Roman" w:eastAsia="AR PL UMing CN"/>
                <w:b w:val="0"/>
                <w:sz w:val="16"/>
              </w:rPr>
              <w:t>revokeViolation</w:t>
            </w:r>
            <w:r>
              <w:rPr>
                <w:rFonts w:ascii="AR PL UMing CN" w:hAnsi="AR PL UMing CN" w:eastAsia="AR PL UMing CN"/>
                <w:b w:val="0"/>
                <w:sz w:val="16"/>
              </w:rPr>
              <w:t>()</w:t>
            </w:r>
          </w:p>
        </w:tc>
        <w:tc>
          <w:tcPr>
            <w:tcW w:w="2948" w:type="dxa"/>
            <w:vAlign w:val="center"/>
          </w:tcPr>
          <w:p w14:paraId="438D6D42">
            <w:pPr>
              <w:spacing w:after="0" w:line="240" w:lineRule="auto"/>
              <w:jc w:val="left"/>
            </w:pPr>
            <w:r>
              <w:rPr>
                <w:rFonts w:ascii="AR PL UMing CN" w:hAnsi="AR PL UMing CN" w:eastAsia="AR PL UMing CN"/>
                <w:b w:val="0"/>
                <w:sz w:val="16"/>
              </w:rPr>
              <w:t xml:space="preserve">根据 </w:t>
            </w:r>
            <w:r>
              <w:rPr>
                <w:rFonts w:ascii="Times New Roman" w:hAnsi="Times New Roman" w:eastAsia="AR PL UMing CN"/>
                <w:b w:val="0"/>
                <w:sz w:val="16"/>
              </w:rPr>
              <w:t>NO</w:t>
            </w:r>
            <w:r>
              <w:rPr>
                <w:rFonts w:ascii="AR PL UMing CN" w:hAnsi="AR PL UMing CN" w:eastAsia="AR PL UMing CN"/>
                <w:b w:val="0"/>
                <w:sz w:val="16"/>
              </w:rPr>
              <w:t>_</w:t>
            </w:r>
            <w:r>
              <w:rPr>
                <w:rFonts w:ascii="Times New Roman" w:hAnsi="Times New Roman" w:eastAsia="AR PL UMing CN"/>
                <w:b w:val="0"/>
                <w:sz w:val="16"/>
              </w:rPr>
              <w:t>SHOW</w:t>
            </w:r>
            <w:r>
              <w:rPr>
                <w:rFonts w:ascii="AR PL UMing CN" w:hAnsi="AR PL UMing CN" w:eastAsia="AR PL UMing CN"/>
                <w:b w:val="0"/>
                <w:sz w:val="16"/>
              </w:rPr>
              <w:t>、</w:t>
            </w:r>
            <w:r>
              <w:rPr>
                <w:rFonts w:ascii="Times New Roman" w:hAnsi="Times New Roman" w:eastAsia="AR PL UMing CN"/>
                <w:b w:val="0"/>
                <w:sz w:val="16"/>
              </w:rPr>
              <w:t>LEAVE</w:t>
            </w:r>
            <w:r>
              <w:rPr>
                <w:rFonts w:ascii="AR PL UMing CN" w:hAnsi="AR PL UMing CN" w:eastAsia="AR PL UMing CN"/>
                <w:b w:val="0"/>
                <w:sz w:val="16"/>
              </w:rPr>
              <w:t>_</w:t>
            </w:r>
            <w:r>
              <w:rPr>
                <w:rFonts w:ascii="Times New Roman" w:hAnsi="Times New Roman" w:eastAsia="AR PL UMing CN"/>
                <w:b w:val="0"/>
                <w:sz w:val="16"/>
              </w:rPr>
              <w:t>TIMEOUT</w:t>
            </w:r>
            <w:r>
              <w:rPr>
                <w:rFonts w:ascii="AR PL UMing CN" w:hAnsi="AR PL UMing CN" w:eastAsia="AR PL UMing CN"/>
                <w:b w:val="0"/>
                <w:sz w:val="16"/>
              </w:rPr>
              <w:t xml:space="preserve"> 等类型生成违规记录，并计算限制到期时间。</w:t>
            </w:r>
          </w:p>
        </w:tc>
      </w:tr>
      <w:tr w14:paraId="2DC00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78F039EF">
            <w:pPr>
              <w:spacing w:after="0" w:line="240" w:lineRule="auto"/>
              <w:jc w:val="left"/>
            </w:pPr>
            <w:r>
              <w:rPr>
                <w:rFonts w:ascii="AR PL UMing CN" w:hAnsi="AR PL UMing CN" w:eastAsia="AR PL UMing CN"/>
                <w:b w:val="0"/>
                <w:sz w:val="16"/>
              </w:rPr>
              <w:t>统计分析</w:t>
            </w:r>
          </w:p>
        </w:tc>
        <w:tc>
          <w:tcPr>
            <w:tcW w:w="2154" w:type="dxa"/>
            <w:vAlign w:val="center"/>
          </w:tcPr>
          <w:p w14:paraId="0CF7A7C4">
            <w:pPr>
              <w:spacing w:after="0" w:line="240" w:lineRule="auto"/>
              <w:jc w:val="left"/>
            </w:pPr>
            <w:r>
              <w:rPr>
                <w:rFonts w:ascii="Times New Roman" w:hAnsi="Times New Roman" w:eastAsia="AR PL UMing CN"/>
                <w:b w:val="0"/>
                <w:sz w:val="16"/>
              </w:rPr>
              <w:t>StatisticsService</w:t>
            </w:r>
            <w:r>
              <w:rPr>
                <w:rFonts w:ascii="AR PL UMing CN" w:hAnsi="AR PL UMing CN" w:eastAsia="AR PL UMing CN"/>
                <w:b w:val="0"/>
                <w:sz w:val="16"/>
              </w:rPr>
              <w:t>、</w:t>
            </w:r>
            <w:r>
              <w:rPr>
                <w:rFonts w:ascii="Times New Roman" w:hAnsi="Times New Roman" w:eastAsia="AR PL UMing CN"/>
                <w:b w:val="0"/>
                <w:sz w:val="16"/>
              </w:rPr>
              <w:t>MetricAggregator</w:t>
            </w:r>
          </w:p>
        </w:tc>
        <w:tc>
          <w:tcPr>
            <w:tcW w:w="2324" w:type="dxa"/>
            <w:vAlign w:val="center"/>
          </w:tcPr>
          <w:p w14:paraId="6A2C3569">
            <w:pPr>
              <w:spacing w:after="0" w:line="240" w:lineRule="auto"/>
              <w:jc w:val="left"/>
            </w:pPr>
            <w:r>
              <w:rPr>
                <w:rFonts w:ascii="Times New Roman" w:hAnsi="Times New Roman" w:eastAsia="AR PL UMing CN"/>
                <w:b w:val="0"/>
                <w:sz w:val="16"/>
              </w:rPr>
              <w:t>overview</w:t>
            </w:r>
            <w:r>
              <w:rPr>
                <w:rFonts w:ascii="AR PL UMing CN" w:hAnsi="AR PL UMing CN" w:eastAsia="AR PL UMing CN"/>
                <w:b w:val="0"/>
                <w:sz w:val="16"/>
              </w:rPr>
              <w:t xml:space="preserve">(), </w:t>
            </w:r>
            <w:r>
              <w:rPr>
                <w:rFonts w:ascii="Times New Roman" w:hAnsi="Times New Roman" w:eastAsia="AR PL UMing CN"/>
                <w:b w:val="0"/>
                <w:sz w:val="16"/>
              </w:rPr>
              <w:t>heatmap</w:t>
            </w:r>
            <w:r>
              <w:rPr>
                <w:rFonts w:ascii="AR PL UMing CN" w:hAnsi="AR PL UMing CN" w:eastAsia="AR PL UMing CN"/>
                <w:b w:val="0"/>
                <w:sz w:val="16"/>
              </w:rPr>
              <w:t xml:space="preserve">(), </w:t>
            </w:r>
            <w:r>
              <w:rPr>
                <w:rFonts w:ascii="Times New Roman" w:hAnsi="Times New Roman" w:eastAsia="AR PL UMing CN"/>
                <w:b w:val="0"/>
                <w:sz w:val="16"/>
              </w:rPr>
              <w:t>export</w:t>
            </w:r>
            <w:r>
              <w:rPr>
                <w:rFonts w:ascii="AR PL UMing CN" w:hAnsi="AR PL UMing CN" w:eastAsia="AR PL UMing CN"/>
                <w:b w:val="0"/>
                <w:sz w:val="16"/>
              </w:rPr>
              <w:t>()</w:t>
            </w:r>
          </w:p>
        </w:tc>
        <w:tc>
          <w:tcPr>
            <w:tcW w:w="2948" w:type="dxa"/>
            <w:vAlign w:val="center"/>
          </w:tcPr>
          <w:p w14:paraId="693652BD">
            <w:pPr>
              <w:spacing w:after="0" w:line="240" w:lineRule="auto"/>
              <w:jc w:val="left"/>
            </w:pPr>
            <w:r>
              <w:rPr>
                <w:rFonts w:ascii="AR PL UMing CN" w:hAnsi="AR PL UMing CN" w:eastAsia="AR PL UMing CN"/>
                <w:b w:val="0"/>
                <w:sz w:val="16"/>
              </w:rPr>
              <w:t>按统一口径聚合预约、签到、违规和开放时长，支持按授权范围查询。</w:t>
            </w:r>
          </w:p>
        </w:tc>
      </w:tr>
      <w:tr w14:paraId="6C902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73CF3073">
            <w:pPr>
              <w:spacing w:after="0" w:line="240" w:lineRule="auto"/>
              <w:jc w:val="left"/>
            </w:pPr>
            <w:r>
              <w:rPr>
                <w:rFonts w:ascii="AR PL UMing CN" w:hAnsi="AR PL UMing CN" w:eastAsia="AR PL UMing CN"/>
                <w:b w:val="0"/>
                <w:sz w:val="16"/>
              </w:rPr>
              <w:t>通知日志</w:t>
            </w:r>
          </w:p>
        </w:tc>
        <w:tc>
          <w:tcPr>
            <w:tcW w:w="2154" w:type="dxa"/>
            <w:vAlign w:val="center"/>
          </w:tcPr>
          <w:p w14:paraId="661599FA">
            <w:pPr>
              <w:spacing w:after="0" w:line="240" w:lineRule="auto"/>
              <w:jc w:val="left"/>
            </w:pPr>
            <w:r>
              <w:rPr>
                <w:rFonts w:ascii="Times New Roman" w:hAnsi="Times New Roman" w:eastAsia="AR PL UMing CN"/>
                <w:b w:val="0"/>
                <w:sz w:val="16"/>
              </w:rPr>
              <w:t>NoticeService</w:t>
            </w:r>
            <w:r>
              <w:rPr>
                <w:rFonts w:ascii="AR PL UMing CN" w:hAnsi="AR PL UMing CN" w:eastAsia="AR PL UMing CN"/>
                <w:b w:val="0"/>
                <w:sz w:val="16"/>
              </w:rPr>
              <w:t>、</w:t>
            </w:r>
            <w:r>
              <w:rPr>
                <w:rFonts w:ascii="Times New Roman" w:hAnsi="Times New Roman" w:eastAsia="AR PL UMing CN"/>
                <w:b w:val="0"/>
                <w:sz w:val="16"/>
              </w:rPr>
              <w:t>AuditLogService</w:t>
            </w:r>
          </w:p>
        </w:tc>
        <w:tc>
          <w:tcPr>
            <w:tcW w:w="2324" w:type="dxa"/>
            <w:vAlign w:val="center"/>
          </w:tcPr>
          <w:p w14:paraId="51512C5D">
            <w:pPr>
              <w:spacing w:after="0" w:line="240" w:lineRule="auto"/>
              <w:jc w:val="left"/>
            </w:pPr>
            <w:r>
              <w:rPr>
                <w:rFonts w:ascii="Times New Roman" w:hAnsi="Times New Roman" w:eastAsia="AR PL UMing CN"/>
                <w:b w:val="0"/>
                <w:sz w:val="16"/>
              </w:rPr>
              <w:t>sendNotice</w:t>
            </w:r>
            <w:r>
              <w:rPr>
                <w:rFonts w:ascii="AR PL UMing CN" w:hAnsi="AR PL UMing CN" w:eastAsia="AR PL UMing CN"/>
                <w:b w:val="0"/>
                <w:sz w:val="16"/>
              </w:rPr>
              <w:t xml:space="preserve">(), </w:t>
            </w:r>
            <w:r>
              <w:rPr>
                <w:rFonts w:ascii="Times New Roman" w:hAnsi="Times New Roman" w:eastAsia="AR PL UMing CN"/>
                <w:b w:val="0"/>
                <w:sz w:val="16"/>
              </w:rPr>
              <w:t>writeAudit</w:t>
            </w:r>
            <w:r>
              <w:rPr>
                <w:rFonts w:ascii="AR PL UMing CN" w:hAnsi="AR PL UMing CN" w:eastAsia="AR PL UMing CN"/>
                <w:b w:val="0"/>
                <w:sz w:val="16"/>
              </w:rPr>
              <w:t>()</w:t>
            </w:r>
          </w:p>
        </w:tc>
        <w:tc>
          <w:tcPr>
            <w:tcW w:w="2948" w:type="dxa"/>
            <w:vAlign w:val="center"/>
          </w:tcPr>
          <w:p w14:paraId="01575A0E">
            <w:pPr>
              <w:spacing w:after="0" w:line="240" w:lineRule="auto"/>
              <w:jc w:val="left"/>
            </w:pPr>
            <w:r>
              <w:rPr>
                <w:rFonts w:ascii="AR PL UMing CN" w:hAnsi="AR PL UMing CN" w:eastAsia="AR PL UMing CN"/>
                <w:b w:val="0"/>
                <w:sz w:val="16"/>
              </w:rPr>
              <w:t>通知失败不回滚主事务；审计日志必须记录敏感操作前后值。</w:t>
            </w:r>
          </w:p>
        </w:tc>
      </w:tr>
    </w:tbl>
    <w:p w14:paraId="58FCA2C4"/>
    <w:p w14:paraId="6639E1B2">
      <w:pPr>
        <w:pStyle w:val="3"/>
        <w:spacing w:after="80" w:line="276" w:lineRule="auto"/>
      </w:pPr>
      <w:r>
        <w:rPr>
          <w:rFonts w:ascii="Times New Roman" w:hAnsi="Times New Roman" w:eastAsia="AR PL UMing CN"/>
          <w:b w:val="0"/>
          <w:sz w:val="21"/>
        </w:rPr>
        <w:t>4</w:t>
      </w:r>
      <w:r>
        <w:rPr>
          <w:rFonts w:ascii="AR PL UMing CN" w:hAnsi="AR PL UMing CN" w:eastAsia="AR PL UMing CN"/>
          <w:b w:val="0"/>
          <w:sz w:val="21"/>
        </w:rPr>
        <w:t>. 类图、流程图与序列图设计</w:t>
      </w:r>
    </w:p>
    <w:p w14:paraId="2CAF5570">
      <w:pPr>
        <w:pStyle w:val="4"/>
        <w:spacing w:after="80" w:line="276" w:lineRule="auto"/>
      </w:pPr>
      <w:r>
        <w:rPr>
          <w:rFonts w:ascii="Times New Roman" w:hAnsi="Times New Roman" w:eastAsia="AR PL UMing CN"/>
          <w:b w:val="0"/>
          <w:sz w:val="21"/>
        </w:rPr>
        <w:t>4</w:t>
      </w:r>
      <w:r>
        <w:rPr>
          <w:rFonts w:ascii="AR PL UMing CN" w:hAnsi="AR PL UMing CN" w:eastAsia="AR PL UMing CN"/>
          <w:b w:val="0"/>
          <w:sz w:val="21"/>
        </w:rPr>
        <w:t>.</w:t>
      </w:r>
      <w:r>
        <w:rPr>
          <w:rFonts w:ascii="Times New Roman" w:hAnsi="Times New Roman" w:eastAsia="AR PL UMing CN"/>
          <w:b w:val="0"/>
          <w:sz w:val="21"/>
        </w:rPr>
        <w:t>1</w:t>
      </w:r>
      <w:r>
        <w:rPr>
          <w:rFonts w:ascii="AR PL UMing CN" w:hAnsi="AR PL UMing CN" w:eastAsia="AR PL UMing CN"/>
          <w:b w:val="0"/>
          <w:sz w:val="21"/>
        </w:rPr>
        <w:t xml:space="preserve"> 核心模块类图</w:t>
      </w:r>
    </w:p>
    <w:p w14:paraId="26F06367">
      <w:pPr>
        <w:jc w:val="center"/>
      </w:pPr>
      <w:r>
        <w:rPr>
          <w:rFonts w:ascii="AR PL UMing CN" w:hAnsi="AR PL UMing CN" w:eastAsia="AR PL UMing CN"/>
        </w:rPr>
        <w:drawing>
          <wp:inline distT="0" distB="0" distL="114300" distR="114300">
            <wp:extent cx="5831840" cy="3836670"/>
            <wp:effectExtent l="0" t="0" r="1016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32000" cy="3836842"/>
                    </a:xfrm>
                    <a:prstGeom prst="rect">
                      <a:avLst/>
                    </a:prstGeom>
                  </pic:spPr>
                </pic:pic>
              </a:graphicData>
            </a:graphic>
          </wp:inline>
        </w:drawing>
      </w:r>
    </w:p>
    <w:p w14:paraId="2790E6E2">
      <w:pPr>
        <w:jc w:val="center"/>
      </w:pPr>
      <w:r>
        <w:rPr>
          <w:rFonts w:ascii="AR PL UMing CN" w:hAnsi="AR PL UMing CN" w:eastAsia="AR PL UMing CN"/>
          <w:i/>
          <w:sz w:val="18"/>
        </w:rPr>
        <w:t xml:space="preserve">图 </w:t>
      </w:r>
      <w:r>
        <w:rPr>
          <w:rFonts w:ascii="Times New Roman" w:hAnsi="Times New Roman" w:eastAsia="AR PL UMing CN"/>
          <w:i/>
          <w:sz w:val="18"/>
        </w:rPr>
        <w:t>4</w:t>
      </w:r>
      <w:r>
        <w:rPr>
          <w:rFonts w:ascii="AR PL UMing CN" w:hAnsi="AR PL UMing CN" w:eastAsia="AR PL UMing CN"/>
          <w:i/>
          <w:sz w:val="18"/>
        </w:rPr>
        <w:t>-</w:t>
      </w:r>
      <w:r>
        <w:rPr>
          <w:rFonts w:ascii="Times New Roman" w:hAnsi="Times New Roman" w:eastAsia="AR PL UMing CN"/>
          <w:i/>
          <w:sz w:val="18"/>
        </w:rPr>
        <w:t>1</w:t>
      </w:r>
      <w:r>
        <w:rPr>
          <w:rFonts w:ascii="AR PL UMing CN" w:hAnsi="AR PL UMing CN" w:eastAsia="AR PL UMing CN"/>
          <w:i/>
          <w:sz w:val="18"/>
        </w:rPr>
        <w:t xml:space="preserve"> 核心模块类图</w:t>
      </w:r>
    </w:p>
    <w:p w14:paraId="63F8902B">
      <w:pPr>
        <w:spacing w:after="80" w:line="276" w:lineRule="auto"/>
      </w:pPr>
      <w:r>
        <w:rPr>
          <w:rFonts w:ascii="AR PL UMing CN" w:hAnsi="AR PL UMing CN" w:eastAsia="AR PL UMing CN"/>
          <w:b w:val="0"/>
          <w:sz w:val="21"/>
        </w:rPr>
        <w:t xml:space="preserve">类图体现 </w:t>
      </w:r>
      <w:r>
        <w:rPr>
          <w:rFonts w:ascii="Times New Roman" w:hAnsi="Times New Roman" w:eastAsia="AR PL UMing CN"/>
          <w:b w:val="0"/>
          <w:sz w:val="21"/>
        </w:rPr>
        <w:t>Controller</w:t>
      </w:r>
      <w:r>
        <w:rPr>
          <w:rFonts w:ascii="AR PL UMing CN" w:hAnsi="AR PL UMing CN" w:eastAsia="AR PL UMing CN"/>
          <w:b w:val="0"/>
          <w:sz w:val="21"/>
        </w:rPr>
        <w:t>、</w:t>
      </w:r>
      <w:r>
        <w:rPr>
          <w:rFonts w:ascii="Times New Roman" w:hAnsi="Times New Roman" w:eastAsia="AR PL UMing CN"/>
          <w:b w:val="0"/>
          <w:sz w:val="21"/>
        </w:rPr>
        <w:t>Service</w:t>
      </w:r>
      <w:r>
        <w:rPr>
          <w:rFonts w:ascii="AR PL UMing CN" w:hAnsi="AR PL UMing CN" w:eastAsia="AR PL UMing CN"/>
          <w:b w:val="0"/>
          <w:sz w:val="21"/>
        </w:rPr>
        <w:t>、</w:t>
      </w:r>
      <w:r>
        <w:rPr>
          <w:rFonts w:ascii="Times New Roman" w:hAnsi="Times New Roman" w:eastAsia="AR PL UMing CN"/>
          <w:b w:val="0"/>
          <w:sz w:val="21"/>
        </w:rPr>
        <w:t>Domain</w:t>
      </w:r>
      <w:r>
        <w:rPr>
          <w:rFonts w:ascii="AR PL UMing CN" w:hAnsi="AR PL UMing CN" w:eastAsia="AR PL UMing CN"/>
          <w:b w:val="0"/>
          <w:sz w:val="21"/>
        </w:rPr>
        <w:t>、</w:t>
      </w:r>
      <w:r>
        <w:rPr>
          <w:rFonts w:ascii="Times New Roman" w:hAnsi="Times New Roman" w:eastAsia="AR PL UMing CN"/>
          <w:b w:val="0"/>
          <w:sz w:val="21"/>
        </w:rPr>
        <w:t>Repository</w:t>
      </w:r>
      <w:r>
        <w:rPr>
          <w:rFonts w:ascii="AR PL UMing CN" w:hAnsi="AR PL UMing CN" w:eastAsia="AR PL UMing CN"/>
          <w:b w:val="0"/>
          <w:sz w:val="21"/>
        </w:rPr>
        <w:t>、</w:t>
      </w:r>
      <w:r>
        <w:rPr>
          <w:rFonts w:ascii="Times New Roman" w:hAnsi="Times New Roman" w:eastAsia="AR PL UMing CN"/>
          <w:b w:val="0"/>
          <w:sz w:val="21"/>
        </w:rPr>
        <w:t>Infrastructure</w:t>
      </w:r>
      <w:r>
        <w:rPr>
          <w:rFonts w:ascii="AR PL UMing CN" w:hAnsi="AR PL UMing CN" w:eastAsia="AR PL UMing CN"/>
          <w:b w:val="0"/>
          <w:sz w:val="21"/>
        </w:rPr>
        <w:t xml:space="preserve"> 五类设计单元。</w:t>
      </w:r>
      <w:r>
        <w:rPr>
          <w:rFonts w:ascii="Times New Roman" w:hAnsi="Times New Roman" w:eastAsia="AR PL UMing CN"/>
          <w:b w:val="0"/>
          <w:sz w:val="21"/>
        </w:rPr>
        <w:t>Controller</w:t>
      </w:r>
      <w:r>
        <w:rPr>
          <w:rFonts w:ascii="AR PL UMing CN" w:hAnsi="AR PL UMing CN" w:eastAsia="AR PL UMing CN"/>
          <w:b w:val="0"/>
          <w:sz w:val="21"/>
        </w:rPr>
        <w:t xml:space="preserve"> 负责接口接入，</w:t>
      </w:r>
      <w:r>
        <w:rPr>
          <w:rFonts w:ascii="Times New Roman" w:hAnsi="Times New Roman" w:eastAsia="AR PL UMing CN"/>
          <w:b w:val="0"/>
          <w:sz w:val="21"/>
        </w:rPr>
        <w:t>Service</w:t>
      </w:r>
      <w:r>
        <w:rPr>
          <w:rFonts w:ascii="AR PL UMing CN" w:hAnsi="AR PL UMing CN" w:eastAsia="AR PL UMing CN"/>
          <w:b w:val="0"/>
          <w:sz w:val="21"/>
        </w:rPr>
        <w:t xml:space="preserve"> 聚合业务事务，</w:t>
      </w:r>
      <w:r>
        <w:rPr>
          <w:rFonts w:ascii="Times New Roman" w:hAnsi="Times New Roman" w:eastAsia="AR PL UMing CN"/>
          <w:b w:val="0"/>
          <w:sz w:val="21"/>
        </w:rPr>
        <w:t>Domain</w:t>
      </w:r>
      <w:r>
        <w:rPr>
          <w:rFonts w:ascii="AR PL UMing CN" w:hAnsi="AR PL UMing CN" w:eastAsia="AR PL UMing CN"/>
          <w:b w:val="0"/>
          <w:sz w:val="21"/>
        </w:rPr>
        <w:t xml:space="preserve"> 承载实体和状态枚举，</w:t>
      </w:r>
      <w:r>
        <w:rPr>
          <w:rFonts w:ascii="Times New Roman" w:hAnsi="Times New Roman" w:eastAsia="AR PL UMing CN"/>
          <w:b w:val="0"/>
          <w:sz w:val="21"/>
        </w:rPr>
        <w:t>Repository</w:t>
      </w:r>
      <w:r>
        <w:rPr>
          <w:rFonts w:ascii="AR PL UMing CN" w:hAnsi="AR PL UMing CN" w:eastAsia="AR PL UMing CN"/>
          <w:b w:val="0"/>
          <w:sz w:val="21"/>
        </w:rPr>
        <w:t xml:space="preserve"> 统一数据访问，</w:t>
      </w:r>
      <w:r>
        <w:rPr>
          <w:rFonts w:ascii="Times New Roman" w:hAnsi="Times New Roman" w:eastAsia="AR PL UMing CN"/>
          <w:b w:val="0"/>
          <w:sz w:val="21"/>
        </w:rPr>
        <w:t>Infrastructure</w:t>
      </w:r>
      <w:r>
        <w:rPr>
          <w:rFonts w:ascii="AR PL UMing CN" w:hAnsi="AR PL UMing CN" w:eastAsia="AR PL UMing CN"/>
          <w:b w:val="0"/>
          <w:sz w:val="21"/>
        </w:rPr>
        <w:t xml:space="preserve"> 封装 </w:t>
      </w:r>
      <w:r>
        <w:rPr>
          <w:rFonts w:ascii="Times New Roman" w:hAnsi="Times New Roman" w:eastAsia="AR PL UMing CN"/>
          <w:b w:val="0"/>
          <w:sz w:val="21"/>
        </w:rPr>
        <w:t>Redis</w:t>
      </w:r>
      <w:r>
        <w:rPr>
          <w:rFonts w:ascii="AR PL UMing CN" w:hAnsi="AR PL UMing CN" w:eastAsia="AR PL UMing CN"/>
          <w:b w:val="0"/>
          <w:sz w:val="21"/>
        </w:rPr>
        <w:t xml:space="preserve"> 锁、二维码令牌、消息适配和定时任务。</w:t>
      </w:r>
    </w:p>
    <w:p w14:paraId="0F4E23F3">
      <w:pPr>
        <w:pStyle w:val="4"/>
        <w:spacing w:after="80" w:line="276" w:lineRule="auto"/>
      </w:pPr>
      <w:r>
        <w:rPr>
          <w:rFonts w:ascii="Times New Roman" w:hAnsi="Times New Roman" w:eastAsia="AR PL UMing CN"/>
          <w:b w:val="0"/>
          <w:sz w:val="21"/>
        </w:rPr>
        <w:t>4</w:t>
      </w:r>
      <w:r>
        <w:rPr>
          <w:rFonts w:ascii="AR PL UMing CN" w:hAnsi="AR PL UMing CN" w:eastAsia="AR PL UMing CN"/>
          <w:b w:val="0"/>
          <w:sz w:val="21"/>
        </w:rPr>
        <w:t>.</w:t>
      </w:r>
      <w:r>
        <w:rPr>
          <w:rFonts w:ascii="Times New Roman" w:hAnsi="Times New Roman" w:eastAsia="AR PL UMing CN"/>
          <w:b w:val="0"/>
          <w:sz w:val="21"/>
        </w:rPr>
        <w:t>2</w:t>
      </w:r>
      <w:r>
        <w:rPr>
          <w:rFonts w:ascii="AR PL UMing CN" w:hAnsi="AR PL UMing CN" w:eastAsia="AR PL UMing CN"/>
          <w:b w:val="0"/>
          <w:sz w:val="21"/>
        </w:rPr>
        <w:t xml:space="preserve"> 预约提交流程图</w:t>
      </w:r>
    </w:p>
    <w:p w14:paraId="34C6D30A">
      <w:pPr>
        <w:jc w:val="center"/>
      </w:pPr>
      <w:r>
        <w:rPr>
          <w:rFonts w:ascii="AR PL UMing CN" w:hAnsi="AR PL UMing CN" w:eastAsia="AR PL UMing CN"/>
        </w:rPr>
        <w:drawing>
          <wp:inline distT="0" distB="0" distL="114300" distR="114300">
            <wp:extent cx="5687695" cy="4443730"/>
            <wp:effectExtent l="0" t="0" r="190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688000" cy="4443750"/>
                    </a:xfrm>
                    <a:prstGeom prst="rect">
                      <a:avLst/>
                    </a:prstGeom>
                  </pic:spPr>
                </pic:pic>
              </a:graphicData>
            </a:graphic>
          </wp:inline>
        </w:drawing>
      </w:r>
    </w:p>
    <w:p w14:paraId="72886C77">
      <w:pPr>
        <w:jc w:val="center"/>
      </w:pPr>
      <w:r>
        <w:rPr>
          <w:rFonts w:ascii="AR PL UMing CN" w:hAnsi="AR PL UMing CN" w:eastAsia="AR PL UMing CN"/>
          <w:i/>
          <w:sz w:val="18"/>
        </w:rPr>
        <w:t xml:space="preserve">图 </w:t>
      </w:r>
      <w:r>
        <w:rPr>
          <w:rFonts w:ascii="Times New Roman" w:hAnsi="Times New Roman" w:eastAsia="AR PL UMing CN"/>
          <w:i/>
          <w:sz w:val="18"/>
        </w:rPr>
        <w:t>4</w:t>
      </w:r>
      <w:r>
        <w:rPr>
          <w:rFonts w:ascii="AR PL UMing CN" w:hAnsi="AR PL UMing CN" w:eastAsia="AR PL UMing CN"/>
          <w:i/>
          <w:sz w:val="18"/>
        </w:rPr>
        <w:t>-</w:t>
      </w:r>
      <w:r>
        <w:rPr>
          <w:rFonts w:ascii="Times New Roman" w:hAnsi="Times New Roman" w:eastAsia="AR PL UMing CN"/>
          <w:i/>
          <w:sz w:val="18"/>
        </w:rPr>
        <w:t>2</w:t>
      </w:r>
      <w:r>
        <w:rPr>
          <w:rFonts w:ascii="AR PL UMing CN" w:hAnsi="AR PL UMing CN" w:eastAsia="AR PL UMing CN"/>
          <w:i/>
          <w:sz w:val="18"/>
        </w:rPr>
        <w:t xml:space="preserve"> 预约提交流程图</w:t>
      </w:r>
    </w:p>
    <w:p w14:paraId="38029EAA">
      <w:pPr>
        <w:spacing w:after="80" w:line="276" w:lineRule="auto"/>
      </w:pPr>
      <w:r>
        <w:rPr>
          <w:rFonts w:ascii="AR PL UMing CN" w:hAnsi="AR PL UMing CN" w:eastAsia="AR PL UMing CN"/>
          <w:b w:val="0"/>
          <w:sz w:val="21"/>
        </w:rPr>
        <w:t>预约提交以规则校验和冲突控制为核心。系统先进行参数、用户资格、规则、开放时段和座位基础状态校验，再进入短期锁与数据库事务阶段。锁和事务均不能替代数据库冲突约束，数据库约束是最后一致性防线。</w:t>
      </w:r>
    </w:p>
    <w:p w14:paraId="4577FDD2">
      <w:pPr>
        <w:pStyle w:val="4"/>
        <w:spacing w:after="80" w:line="276" w:lineRule="auto"/>
      </w:pPr>
      <w:r>
        <w:rPr>
          <w:rFonts w:ascii="Times New Roman" w:hAnsi="Times New Roman" w:eastAsia="AR PL UMing CN"/>
          <w:b w:val="0"/>
          <w:sz w:val="21"/>
        </w:rPr>
        <w:t>4</w:t>
      </w:r>
      <w:r>
        <w:rPr>
          <w:rFonts w:ascii="AR PL UMing CN" w:hAnsi="AR PL UMing CN" w:eastAsia="AR PL UMing CN"/>
          <w:b w:val="0"/>
          <w:sz w:val="21"/>
        </w:rPr>
        <w:t>.</w:t>
      </w:r>
      <w:r>
        <w:rPr>
          <w:rFonts w:ascii="Times New Roman" w:hAnsi="Times New Roman" w:eastAsia="AR PL UMing CN"/>
          <w:b w:val="0"/>
          <w:sz w:val="21"/>
        </w:rPr>
        <w:t>3</w:t>
      </w:r>
      <w:r>
        <w:rPr>
          <w:rFonts w:ascii="AR PL UMing CN" w:hAnsi="AR PL UMing CN" w:eastAsia="AR PL UMing CN"/>
          <w:b w:val="0"/>
          <w:sz w:val="21"/>
        </w:rPr>
        <w:t xml:space="preserve"> 扫码签到序列图</w:t>
      </w:r>
    </w:p>
    <w:p w14:paraId="392AA920">
      <w:pPr>
        <w:jc w:val="center"/>
      </w:pPr>
      <w:r>
        <w:rPr>
          <w:rFonts w:ascii="AR PL UMing CN" w:hAnsi="AR PL UMing CN" w:eastAsia="AR PL UMing CN"/>
        </w:rPr>
        <w:drawing>
          <wp:inline distT="0" distB="0" distL="114300" distR="114300">
            <wp:extent cx="5831840" cy="3563620"/>
            <wp:effectExtent l="0" t="0" r="1016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832000" cy="3564000"/>
                    </a:xfrm>
                    <a:prstGeom prst="rect">
                      <a:avLst/>
                    </a:prstGeom>
                  </pic:spPr>
                </pic:pic>
              </a:graphicData>
            </a:graphic>
          </wp:inline>
        </w:drawing>
      </w:r>
    </w:p>
    <w:p w14:paraId="4E8B5E42">
      <w:pPr>
        <w:jc w:val="center"/>
      </w:pPr>
      <w:r>
        <w:rPr>
          <w:rFonts w:ascii="AR PL UMing CN" w:hAnsi="AR PL UMing CN" w:eastAsia="AR PL UMing CN"/>
          <w:i/>
          <w:sz w:val="18"/>
        </w:rPr>
        <w:t xml:space="preserve">图 </w:t>
      </w:r>
      <w:r>
        <w:rPr>
          <w:rFonts w:ascii="Times New Roman" w:hAnsi="Times New Roman" w:eastAsia="AR PL UMing CN"/>
          <w:i/>
          <w:sz w:val="18"/>
        </w:rPr>
        <w:t>4</w:t>
      </w:r>
      <w:r>
        <w:rPr>
          <w:rFonts w:ascii="AR PL UMing CN" w:hAnsi="AR PL UMing CN" w:eastAsia="AR PL UMing CN"/>
          <w:i/>
          <w:sz w:val="18"/>
        </w:rPr>
        <w:t>-</w:t>
      </w:r>
      <w:r>
        <w:rPr>
          <w:rFonts w:ascii="Times New Roman" w:hAnsi="Times New Roman" w:eastAsia="AR PL UMing CN"/>
          <w:i/>
          <w:sz w:val="18"/>
        </w:rPr>
        <w:t>3</w:t>
      </w:r>
      <w:r>
        <w:rPr>
          <w:rFonts w:ascii="AR PL UMing CN" w:hAnsi="AR PL UMing CN" w:eastAsia="AR PL UMing CN"/>
          <w:i/>
          <w:sz w:val="18"/>
        </w:rPr>
        <w:t xml:space="preserve"> 扫码签到序列图</w:t>
      </w:r>
    </w:p>
    <w:p w14:paraId="4287AC6C">
      <w:pPr>
        <w:spacing w:after="80" w:line="276" w:lineRule="auto"/>
      </w:pPr>
      <w:r>
        <w:rPr>
          <w:rFonts w:ascii="AR PL UMing CN" w:hAnsi="AR PL UMing CN" w:eastAsia="AR PL UMing CN"/>
          <w:b w:val="0"/>
          <w:sz w:val="21"/>
        </w:rPr>
        <w:t xml:space="preserve">签到流程需要校验预约归属、时间窗口、房间或座位标识、二维码签名和有效期。签到成功后同时写入 </w:t>
      </w:r>
      <w:r>
        <w:rPr>
          <w:rFonts w:ascii="Times New Roman" w:hAnsi="Times New Roman" w:eastAsia="AR PL UMing CN"/>
          <w:b w:val="0"/>
          <w:sz w:val="21"/>
        </w:rPr>
        <w:t>checkin</w:t>
      </w:r>
      <w:r>
        <w:rPr>
          <w:rFonts w:ascii="AR PL UMing CN" w:hAnsi="AR PL UMing CN" w:eastAsia="AR PL UMing CN"/>
          <w:b w:val="0"/>
          <w:sz w:val="21"/>
        </w:rPr>
        <w:t>_</w:t>
      </w:r>
      <w:r>
        <w:rPr>
          <w:rFonts w:ascii="Times New Roman" w:hAnsi="Times New Roman" w:eastAsia="AR PL UMing CN"/>
          <w:b w:val="0"/>
          <w:sz w:val="21"/>
        </w:rPr>
        <w:t>record</w:t>
      </w:r>
      <w:r>
        <w:rPr>
          <w:rFonts w:ascii="AR PL UMing CN" w:hAnsi="AR PL UMing CN" w:eastAsia="AR PL UMing CN"/>
          <w:b w:val="0"/>
          <w:sz w:val="21"/>
        </w:rPr>
        <w:t xml:space="preserve">、更新 </w:t>
      </w:r>
      <w:r>
        <w:rPr>
          <w:rFonts w:ascii="Times New Roman" w:hAnsi="Times New Roman" w:eastAsia="AR PL UMing CN"/>
          <w:b w:val="0"/>
          <w:sz w:val="21"/>
        </w:rPr>
        <w:t>booking</w:t>
      </w:r>
      <w:r>
        <w:rPr>
          <w:rFonts w:ascii="AR PL UMing CN" w:hAnsi="AR PL UMing CN" w:eastAsia="AR PL UMing CN"/>
          <w:b w:val="0"/>
          <w:sz w:val="21"/>
        </w:rPr>
        <w:t>_</w:t>
      </w:r>
      <w:r>
        <w:rPr>
          <w:rFonts w:ascii="Times New Roman" w:hAnsi="Times New Roman" w:eastAsia="AR PL UMing CN"/>
          <w:b w:val="0"/>
          <w:sz w:val="21"/>
        </w:rPr>
        <w:t>order</w:t>
      </w:r>
      <w:r>
        <w:rPr>
          <w:rFonts w:ascii="AR PL UMing CN" w:hAnsi="AR PL UMing CN" w:eastAsia="AR PL UMing CN"/>
          <w:b w:val="0"/>
          <w:sz w:val="21"/>
        </w:rPr>
        <w:t xml:space="preserve"> 状态、刷新座位状态缓存，并通过通知日志服务写入业务事件。</w:t>
      </w:r>
    </w:p>
    <w:p w14:paraId="00D74466">
      <w:pPr>
        <w:pStyle w:val="4"/>
        <w:spacing w:after="80" w:line="276" w:lineRule="auto"/>
      </w:pPr>
      <w:r>
        <w:rPr>
          <w:rFonts w:ascii="Times New Roman" w:hAnsi="Times New Roman" w:eastAsia="AR PL UMing CN"/>
          <w:b w:val="0"/>
          <w:sz w:val="21"/>
        </w:rPr>
        <w:t>4</w:t>
      </w:r>
      <w:r>
        <w:rPr>
          <w:rFonts w:ascii="AR PL UMing CN" w:hAnsi="AR PL UMing CN" w:eastAsia="AR PL UMing CN"/>
          <w:b w:val="0"/>
          <w:sz w:val="21"/>
        </w:rPr>
        <w:t>.</w:t>
      </w:r>
      <w:r>
        <w:rPr>
          <w:rFonts w:ascii="Times New Roman" w:hAnsi="Times New Roman" w:eastAsia="AR PL UMing CN"/>
          <w:b w:val="0"/>
          <w:sz w:val="21"/>
        </w:rPr>
        <w:t>4</w:t>
      </w:r>
      <w:r>
        <w:rPr>
          <w:rFonts w:ascii="AR PL UMing CN" w:hAnsi="AR PL UMing CN" w:eastAsia="AR PL UMing CN"/>
          <w:b w:val="0"/>
          <w:sz w:val="21"/>
        </w:rPr>
        <w:t xml:space="preserve"> 超时释放流程图</w:t>
      </w:r>
    </w:p>
    <w:p w14:paraId="17799BC5">
      <w:pPr>
        <w:jc w:val="center"/>
      </w:pPr>
      <w:r>
        <w:rPr>
          <w:rFonts w:ascii="AR PL UMing CN" w:hAnsi="AR PL UMing CN" w:eastAsia="AR PL UMing CN"/>
        </w:rPr>
        <w:drawing>
          <wp:inline distT="0" distB="0" distL="114300" distR="114300">
            <wp:extent cx="5579745" cy="3905885"/>
            <wp:effectExtent l="0" t="0" r="825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906000"/>
                    </a:xfrm>
                    <a:prstGeom prst="rect">
                      <a:avLst/>
                    </a:prstGeom>
                  </pic:spPr>
                </pic:pic>
              </a:graphicData>
            </a:graphic>
          </wp:inline>
        </w:drawing>
      </w:r>
    </w:p>
    <w:p w14:paraId="43EC6571">
      <w:pPr>
        <w:jc w:val="center"/>
      </w:pPr>
      <w:r>
        <w:rPr>
          <w:rFonts w:ascii="AR PL UMing CN" w:hAnsi="AR PL UMing CN" w:eastAsia="AR PL UMing CN"/>
          <w:i/>
          <w:sz w:val="18"/>
        </w:rPr>
        <w:t xml:space="preserve">图 </w:t>
      </w:r>
      <w:r>
        <w:rPr>
          <w:rFonts w:ascii="Times New Roman" w:hAnsi="Times New Roman" w:eastAsia="AR PL UMing CN"/>
          <w:i/>
          <w:sz w:val="18"/>
        </w:rPr>
        <w:t>4</w:t>
      </w:r>
      <w:r>
        <w:rPr>
          <w:rFonts w:ascii="AR PL UMing CN" w:hAnsi="AR PL UMing CN" w:eastAsia="AR PL UMing CN"/>
          <w:i/>
          <w:sz w:val="18"/>
        </w:rPr>
        <w:t>-</w:t>
      </w:r>
      <w:r>
        <w:rPr>
          <w:rFonts w:ascii="Times New Roman" w:hAnsi="Times New Roman" w:eastAsia="AR PL UMing CN"/>
          <w:i/>
          <w:sz w:val="18"/>
        </w:rPr>
        <w:t>4</w:t>
      </w:r>
      <w:r>
        <w:rPr>
          <w:rFonts w:ascii="AR PL UMing CN" w:hAnsi="AR PL UMing CN" w:eastAsia="AR PL UMing CN"/>
          <w:i/>
          <w:sz w:val="18"/>
        </w:rPr>
        <w:t xml:space="preserve"> 超时释放任务流程图</w:t>
      </w:r>
    </w:p>
    <w:p w14:paraId="75CE7F52">
      <w:pPr>
        <w:pStyle w:val="3"/>
        <w:spacing w:after="80" w:line="276" w:lineRule="auto"/>
      </w:pPr>
      <w:r>
        <w:rPr>
          <w:rFonts w:ascii="Times New Roman" w:hAnsi="Times New Roman" w:eastAsia="AR PL UMing CN"/>
          <w:b w:val="0"/>
          <w:sz w:val="21"/>
        </w:rPr>
        <w:t>5</w:t>
      </w:r>
      <w:r>
        <w:rPr>
          <w:rFonts w:ascii="AR PL UMing CN" w:hAnsi="AR PL UMing CN" w:eastAsia="AR PL UMing CN"/>
          <w:b w:val="0"/>
          <w:sz w:val="21"/>
        </w:rPr>
        <w:t>. 关键算法与业务逻辑描述</w:t>
      </w:r>
    </w:p>
    <w:p w14:paraId="712C66A1">
      <w:pPr>
        <w:pStyle w:val="4"/>
        <w:spacing w:after="80" w:line="276" w:lineRule="auto"/>
      </w:pPr>
      <w:r>
        <w:rPr>
          <w:rFonts w:ascii="Times New Roman" w:hAnsi="Times New Roman" w:eastAsia="AR PL UMing CN"/>
          <w:b w:val="0"/>
          <w:sz w:val="21"/>
        </w:rPr>
        <w:t>5</w:t>
      </w:r>
      <w:r>
        <w:rPr>
          <w:rFonts w:ascii="AR PL UMing CN" w:hAnsi="AR PL UMing CN" w:eastAsia="AR PL UMing CN"/>
          <w:b w:val="0"/>
          <w:sz w:val="21"/>
        </w:rPr>
        <w:t>.</w:t>
      </w:r>
      <w:r>
        <w:rPr>
          <w:rFonts w:ascii="Times New Roman" w:hAnsi="Times New Roman" w:eastAsia="AR PL UMing CN"/>
          <w:b w:val="0"/>
          <w:sz w:val="21"/>
        </w:rPr>
        <w:t>1</w:t>
      </w:r>
      <w:r>
        <w:rPr>
          <w:rFonts w:ascii="AR PL UMing CN" w:hAnsi="AR PL UMing CN" w:eastAsia="AR PL UMing CN"/>
          <w:b w:val="0"/>
          <w:sz w:val="21"/>
        </w:rPr>
        <w:t xml:space="preserve"> 预约冲突检测算法</w:t>
      </w:r>
    </w:p>
    <w:p w14:paraId="28D7F7A5">
      <w:pPr>
        <w:spacing w:after="80" w:line="276" w:lineRule="auto"/>
      </w:pPr>
      <w:r>
        <w:rPr>
          <w:rFonts w:ascii="AR PL UMing CN" w:hAnsi="AR PL UMing CN" w:eastAsia="AR PL UMing CN"/>
          <w:b w:val="0"/>
          <w:sz w:val="21"/>
        </w:rPr>
        <w:t xml:space="preserve">预约冲突检测同时覆盖“用户时间冲突”和“座位时间冲突”。时间段重叠判定采用 </w:t>
      </w:r>
      <w:r>
        <w:rPr>
          <w:rFonts w:ascii="Times New Roman" w:hAnsi="Times New Roman" w:eastAsia="AR PL UMing CN"/>
          <w:b w:val="0"/>
          <w:sz w:val="21"/>
        </w:rPr>
        <w:t>start</w:t>
      </w:r>
      <w:r>
        <w:rPr>
          <w:rFonts w:ascii="AR PL UMing CN" w:hAnsi="AR PL UMing CN" w:eastAsia="AR PL UMing CN"/>
          <w:b w:val="0"/>
          <w:sz w:val="21"/>
        </w:rPr>
        <w:t>_</w:t>
      </w:r>
      <w:r>
        <w:rPr>
          <w:rFonts w:ascii="Times New Roman" w:hAnsi="Times New Roman" w:eastAsia="AR PL UMing CN"/>
          <w:b w:val="0"/>
          <w:sz w:val="21"/>
        </w:rPr>
        <w:t>time</w:t>
      </w:r>
      <w:r>
        <w:rPr>
          <w:rFonts w:ascii="AR PL UMing CN" w:hAnsi="AR PL UMing CN" w:eastAsia="AR PL UMing CN"/>
          <w:b w:val="0"/>
          <w:sz w:val="21"/>
        </w:rPr>
        <w:t xml:space="preserve"> &lt; </w:t>
      </w:r>
      <w:r>
        <w:rPr>
          <w:rFonts w:ascii="Times New Roman" w:hAnsi="Times New Roman" w:eastAsia="AR PL UMing CN"/>
          <w:b w:val="0"/>
          <w:sz w:val="21"/>
        </w:rPr>
        <w:t>newEnd</w:t>
      </w:r>
      <w:r>
        <w:rPr>
          <w:rFonts w:ascii="AR PL UMing CN" w:hAnsi="AR PL UMing CN" w:eastAsia="AR PL UMing CN"/>
          <w:b w:val="0"/>
          <w:sz w:val="21"/>
        </w:rPr>
        <w:t xml:space="preserve"> </w:t>
      </w:r>
      <w:r>
        <w:rPr>
          <w:rFonts w:ascii="Times New Roman" w:hAnsi="Times New Roman" w:eastAsia="AR PL UMing CN"/>
          <w:b w:val="0"/>
          <w:sz w:val="21"/>
        </w:rPr>
        <w:t>AND</w:t>
      </w:r>
      <w:r>
        <w:rPr>
          <w:rFonts w:ascii="AR PL UMing CN" w:hAnsi="AR PL UMing CN" w:eastAsia="AR PL UMing CN"/>
          <w:b w:val="0"/>
          <w:sz w:val="21"/>
        </w:rPr>
        <w:t xml:space="preserve"> </w:t>
      </w:r>
      <w:r>
        <w:rPr>
          <w:rFonts w:ascii="Times New Roman" w:hAnsi="Times New Roman" w:eastAsia="AR PL UMing CN"/>
          <w:b w:val="0"/>
          <w:sz w:val="21"/>
        </w:rPr>
        <w:t>end</w:t>
      </w:r>
      <w:r>
        <w:rPr>
          <w:rFonts w:ascii="AR PL UMing CN" w:hAnsi="AR PL UMing CN" w:eastAsia="AR PL UMing CN"/>
          <w:b w:val="0"/>
          <w:sz w:val="21"/>
        </w:rPr>
        <w:t>_</w:t>
      </w:r>
      <w:r>
        <w:rPr>
          <w:rFonts w:ascii="Times New Roman" w:hAnsi="Times New Roman" w:eastAsia="AR PL UMing CN"/>
          <w:b w:val="0"/>
          <w:sz w:val="21"/>
        </w:rPr>
        <w:t>time</w:t>
      </w:r>
      <w:r>
        <w:rPr>
          <w:rFonts w:ascii="AR PL UMing CN" w:hAnsi="AR PL UMing CN" w:eastAsia="AR PL UMing CN"/>
          <w:b w:val="0"/>
          <w:sz w:val="21"/>
        </w:rPr>
        <w:t xml:space="preserve"> &gt; </w:t>
      </w:r>
      <w:r>
        <w:rPr>
          <w:rFonts w:ascii="Times New Roman" w:hAnsi="Times New Roman" w:eastAsia="AR PL UMing CN"/>
          <w:b w:val="0"/>
          <w:sz w:val="21"/>
        </w:rPr>
        <w:t>newStart</w:t>
      </w:r>
      <w:r>
        <w:rPr>
          <w:rFonts w:ascii="AR PL UMing CN" w:hAnsi="AR PL UMing CN" w:eastAsia="AR PL UMing CN"/>
          <w:b w:val="0"/>
          <w:sz w:val="21"/>
        </w:rPr>
        <w:t xml:space="preserve">；只统计 </w:t>
      </w:r>
      <w:r>
        <w:rPr>
          <w:rFonts w:ascii="Times New Roman" w:hAnsi="Times New Roman" w:eastAsia="AR PL UMing CN"/>
          <w:b w:val="0"/>
          <w:sz w:val="21"/>
        </w:rPr>
        <w:t>PENDING</w:t>
      </w:r>
      <w:r>
        <w:rPr>
          <w:rFonts w:ascii="AR PL UMing CN" w:hAnsi="AR PL UMing CN" w:eastAsia="AR PL UMing CN"/>
          <w:b w:val="0"/>
          <w:sz w:val="21"/>
        </w:rPr>
        <w:t>_</w:t>
      </w:r>
      <w:r>
        <w:rPr>
          <w:rFonts w:ascii="Times New Roman" w:hAnsi="Times New Roman" w:eastAsia="AR PL UMing CN"/>
          <w:b w:val="0"/>
          <w:sz w:val="21"/>
        </w:rPr>
        <w:t>CHECKIN</w:t>
      </w:r>
      <w:r>
        <w:rPr>
          <w:rFonts w:ascii="AR PL UMing CN" w:hAnsi="AR PL UMing CN" w:eastAsia="AR PL UMing CN"/>
          <w:b w:val="0"/>
          <w:sz w:val="21"/>
        </w:rPr>
        <w:t>、</w:t>
      </w:r>
      <w:r>
        <w:rPr>
          <w:rFonts w:ascii="Times New Roman" w:hAnsi="Times New Roman" w:eastAsia="AR PL UMing CN"/>
          <w:b w:val="0"/>
          <w:sz w:val="21"/>
        </w:rPr>
        <w:t>IN</w:t>
      </w:r>
      <w:r>
        <w:rPr>
          <w:rFonts w:ascii="AR PL UMing CN" w:hAnsi="AR PL UMing CN" w:eastAsia="AR PL UMing CN"/>
          <w:b w:val="0"/>
          <w:sz w:val="21"/>
        </w:rPr>
        <w:t>_</w:t>
      </w:r>
      <w:r>
        <w:rPr>
          <w:rFonts w:ascii="Times New Roman" w:hAnsi="Times New Roman" w:eastAsia="AR PL UMing CN"/>
          <w:b w:val="0"/>
          <w:sz w:val="21"/>
        </w:rPr>
        <w:t>USE</w:t>
      </w:r>
      <w:r>
        <w:rPr>
          <w:rFonts w:ascii="AR PL UMing CN" w:hAnsi="AR PL UMing CN" w:eastAsia="AR PL UMing CN"/>
          <w:b w:val="0"/>
          <w:sz w:val="21"/>
        </w:rPr>
        <w:t>、</w:t>
      </w:r>
      <w:r>
        <w:rPr>
          <w:rFonts w:ascii="Times New Roman" w:hAnsi="Times New Roman" w:eastAsia="AR PL UMing CN"/>
          <w:b w:val="0"/>
          <w:sz w:val="21"/>
        </w:rPr>
        <w:t>TEMP</w:t>
      </w:r>
      <w:r>
        <w:rPr>
          <w:rFonts w:ascii="AR PL UMing CN" w:hAnsi="AR PL UMing CN" w:eastAsia="AR PL UMing CN"/>
          <w:b w:val="0"/>
          <w:sz w:val="21"/>
        </w:rPr>
        <w:t>_</w:t>
      </w:r>
      <w:r>
        <w:rPr>
          <w:rFonts w:ascii="Times New Roman" w:hAnsi="Times New Roman" w:eastAsia="AR PL UMing CN"/>
          <w:b w:val="0"/>
          <w:sz w:val="21"/>
        </w:rPr>
        <w:t>LEAVE</w:t>
      </w:r>
      <w:r>
        <w:rPr>
          <w:rFonts w:ascii="AR PL UMing CN" w:hAnsi="AR PL UMing CN" w:eastAsia="AR PL UMing CN"/>
          <w:b w:val="0"/>
          <w:sz w:val="21"/>
        </w:rPr>
        <w:t xml:space="preserve"> 等有效占用状态。</w:t>
      </w:r>
    </w:p>
    <w:p w14:paraId="6D1DCF3B">
      <w:pPr>
        <w:shd w:val="clear" w:fill="F2F2F2"/>
        <w:spacing w:before="40" w:after="120"/>
        <w:ind w:left="227" w:right="227"/>
      </w:pPr>
      <w:r>
        <w:rPr>
          <w:rFonts w:ascii="DejaVu Sans Mono" w:hAnsi="DejaVu Sans Mono" w:eastAsia="AR PL UMing CN"/>
          <w:sz w:val="17"/>
        </w:rPr>
        <w:t>function createBooking(userId, seatId, start, end):</w:t>
      </w:r>
      <w:r>
        <w:rPr>
          <w:rFonts w:ascii="DejaVu Sans Mono" w:hAnsi="DejaVu Sans Mono" w:eastAsia="AR PL UMing CN"/>
          <w:sz w:val="17"/>
        </w:rPr>
        <w:br w:type="textWrapping"/>
      </w:r>
      <w:r>
        <w:rPr>
          <w:rFonts w:ascii="DejaVu Sans Mono" w:hAnsi="DejaVu Sans Mono" w:eastAsia="AR PL UMing CN"/>
          <w:sz w:val="17"/>
        </w:rPr>
        <w:t xml:space="preserve">    assert start &lt; end</w:t>
      </w:r>
      <w:r>
        <w:rPr>
          <w:rFonts w:ascii="DejaVu Sans Mono" w:hAnsi="DejaVu Sans Mono" w:eastAsia="AR PL UMing CN"/>
          <w:sz w:val="17"/>
        </w:rPr>
        <w:br w:type="textWrapping"/>
      </w:r>
      <w:r>
        <w:rPr>
          <w:rFonts w:ascii="DejaVu Sans Mono" w:hAnsi="DejaVu Sans Mono" w:eastAsia="AR PL UMing CN"/>
          <w:sz w:val="17"/>
        </w:rPr>
        <w:t xml:space="preserve">    rule = RuleMatcher.match(scopeOf(seatId))</w:t>
      </w:r>
      <w:r>
        <w:rPr>
          <w:rFonts w:ascii="DejaVu Sans Mono" w:hAnsi="DejaVu Sans Mono" w:eastAsia="AR PL UMing CN"/>
          <w:sz w:val="17"/>
        </w:rPr>
        <w:br w:type="textWrapping"/>
      </w:r>
      <w:r>
        <w:rPr>
          <w:rFonts w:ascii="DejaVu Sans Mono" w:hAnsi="DejaVu Sans Mono" w:eastAsia="AR PL UMing CN"/>
          <w:sz w:val="17"/>
        </w:rPr>
        <w:t xml:space="preserve">    validateUserStatus(userId)</w:t>
      </w:r>
      <w:r>
        <w:rPr>
          <w:rFonts w:ascii="DejaVu Sans Mono" w:hAnsi="DejaVu Sans Mono" w:eastAsia="AR PL UMing CN"/>
          <w:sz w:val="17"/>
        </w:rPr>
        <w:br w:type="textWrapping"/>
      </w:r>
      <w:r>
        <w:rPr>
          <w:rFonts w:ascii="DejaVu Sans Mono" w:hAnsi="DejaVu Sans Mono" w:eastAsia="AR PL UMing CN"/>
          <w:sz w:val="17"/>
        </w:rPr>
        <w:t xml:space="preserve">    validateRule(rule, start, end)</w:t>
      </w:r>
      <w:r>
        <w:rPr>
          <w:rFonts w:ascii="DejaVu Sans Mono" w:hAnsi="DejaVu Sans Mono" w:eastAsia="AR PL UMing CN"/>
          <w:sz w:val="17"/>
        </w:rPr>
        <w:br w:type="textWrapping"/>
      </w:r>
      <w:r>
        <w:rPr>
          <w:rFonts w:ascii="DejaVu Sans Mono" w:hAnsi="DejaVu Sans Mono" w:eastAsia="AR PL UMing CN"/>
          <w:sz w:val="17"/>
        </w:rPr>
        <w:t xml:space="preserve">    validateRoomOpen(seatId, start, end)</w:t>
      </w:r>
      <w:r>
        <w:rPr>
          <w:rFonts w:ascii="DejaVu Sans Mono" w:hAnsi="DejaVu Sans Mono" w:eastAsia="AR PL UMing CN"/>
          <w:sz w:val="17"/>
        </w:rPr>
        <w:br w:type="textWrapping"/>
      </w:r>
      <w:r>
        <w:rPr>
          <w:rFonts w:ascii="DejaVu Sans Mono" w:hAnsi="DejaVu Sans Mono" w:eastAsia="AR PL UMing CN"/>
          <w:sz w:val="17"/>
        </w:rPr>
        <w:t xml:space="preserve">    lockKey = "lock:booking:" + seatId + ":" + start + ":" + end</w:t>
      </w:r>
      <w:r>
        <w:rPr>
          <w:rFonts w:ascii="DejaVu Sans Mono" w:hAnsi="DejaVu Sans Mono" w:eastAsia="AR PL UMing CN"/>
          <w:sz w:val="17"/>
        </w:rPr>
        <w:br w:type="textWrapping"/>
      </w:r>
      <w:r>
        <w:rPr>
          <w:rFonts w:ascii="DejaVu Sans Mono" w:hAnsi="DejaVu Sans Mono" w:eastAsia="AR PL UMing CN"/>
          <w:sz w:val="17"/>
        </w:rPr>
        <w:t xml:space="preserve">    acquireLock(lockKey, ttl=5s) or throw BOOKING_409</w:t>
      </w:r>
      <w:r>
        <w:rPr>
          <w:rFonts w:ascii="DejaVu Sans Mono" w:hAnsi="DejaVu Sans Mono" w:eastAsia="AR PL UMing CN"/>
          <w:sz w:val="17"/>
        </w:rPr>
        <w:br w:type="textWrapping"/>
      </w:r>
      <w:r>
        <w:rPr>
          <w:rFonts w:ascii="DejaVu Sans Mono" w:hAnsi="DejaVu Sans Mono" w:eastAsia="AR PL UMing CN"/>
          <w:sz w:val="17"/>
        </w:rPr>
        <w:t xml:space="preserve">    begin transaction</w:t>
      </w:r>
      <w:r>
        <w:rPr>
          <w:rFonts w:ascii="DejaVu Sans Mono" w:hAnsi="DejaVu Sans Mono" w:eastAsia="AR PL UMing CN"/>
          <w:sz w:val="17"/>
        </w:rPr>
        <w:br w:type="textWrapping"/>
      </w:r>
      <w:r>
        <w:rPr>
          <w:rFonts w:ascii="DejaVu Sans Mono" w:hAnsi="DejaVu Sans Mono" w:eastAsia="AR PL UMing CN"/>
          <w:sz w:val="17"/>
        </w:rPr>
        <w:t xml:space="preserve">        if existsActiveBooking(userId, start, end): throw USER_TIME_CONFLICT</w:t>
      </w:r>
      <w:r>
        <w:rPr>
          <w:rFonts w:ascii="DejaVu Sans Mono" w:hAnsi="DejaVu Sans Mono" w:eastAsia="AR PL UMing CN"/>
          <w:sz w:val="17"/>
        </w:rPr>
        <w:br w:type="textWrapping"/>
      </w:r>
      <w:r>
        <w:rPr>
          <w:rFonts w:ascii="DejaVu Sans Mono" w:hAnsi="DejaVu Sans Mono" w:eastAsia="AR PL UMing CN"/>
          <w:sz w:val="17"/>
        </w:rPr>
        <w:t xml:space="preserve">        if existsActiveBookingBySeat(seatId, start, end): throw SEAT_CONFLICT</w:t>
      </w:r>
      <w:r>
        <w:rPr>
          <w:rFonts w:ascii="DejaVu Sans Mono" w:hAnsi="DejaVu Sans Mono" w:eastAsia="AR PL UMing CN"/>
          <w:sz w:val="17"/>
        </w:rPr>
        <w:br w:type="textWrapping"/>
      </w:r>
      <w:r>
        <w:rPr>
          <w:rFonts w:ascii="DejaVu Sans Mono" w:hAnsi="DejaVu Sans Mono" w:eastAsia="AR PL UMing CN"/>
          <w:sz w:val="17"/>
        </w:rPr>
        <w:t xml:space="preserve">        insert booking_order(status=PENDING_CHECKIN)</w:t>
      </w:r>
      <w:r>
        <w:rPr>
          <w:rFonts w:ascii="DejaVu Sans Mono" w:hAnsi="DejaVu Sans Mono" w:eastAsia="AR PL UMing CN"/>
          <w:sz w:val="17"/>
        </w:rPr>
        <w:br w:type="textWrapping"/>
      </w:r>
      <w:r>
        <w:rPr>
          <w:rFonts w:ascii="DejaVu Sans Mono" w:hAnsi="DejaVu Sans Mono" w:eastAsia="AR PL UMing CN"/>
          <w:sz w:val="17"/>
        </w:rPr>
        <w:t xml:space="preserve">        insert notice_message(type=BOOKING_SUCCESS)</w:t>
      </w:r>
      <w:r>
        <w:rPr>
          <w:rFonts w:ascii="DejaVu Sans Mono" w:hAnsi="DejaVu Sans Mono" w:eastAsia="AR PL UMing CN"/>
          <w:sz w:val="17"/>
        </w:rPr>
        <w:br w:type="textWrapping"/>
      </w:r>
      <w:r>
        <w:rPr>
          <w:rFonts w:ascii="DejaVu Sans Mono" w:hAnsi="DejaVu Sans Mono" w:eastAsia="AR PL UMing CN"/>
          <w:sz w:val="17"/>
        </w:rPr>
        <w:t xml:space="preserve">    commit</w:t>
      </w:r>
      <w:r>
        <w:rPr>
          <w:rFonts w:ascii="DejaVu Sans Mono" w:hAnsi="DejaVu Sans Mono" w:eastAsia="AR PL UMing CN"/>
          <w:sz w:val="17"/>
        </w:rPr>
        <w:br w:type="textWrapping"/>
      </w:r>
      <w:r>
        <w:rPr>
          <w:rFonts w:ascii="DejaVu Sans Mono" w:hAnsi="DejaVu Sans Mono" w:eastAsia="AR PL UMing CN"/>
          <w:sz w:val="17"/>
        </w:rPr>
        <w:t xml:space="preserve">    refreshSeatStatusCache(roomId, start, end)</w:t>
      </w:r>
      <w:r>
        <w:rPr>
          <w:rFonts w:ascii="DejaVu Sans Mono" w:hAnsi="DejaVu Sans Mono" w:eastAsia="AR PL UMing CN"/>
          <w:sz w:val="17"/>
        </w:rPr>
        <w:br w:type="textWrapping"/>
      </w:r>
      <w:r>
        <w:rPr>
          <w:rFonts w:ascii="DejaVu Sans Mono" w:hAnsi="DejaVu Sans Mono" w:eastAsia="AR PL UMing CN"/>
          <w:sz w:val="17"/>
        </w:rPr>
        <w:t xml:space="preserve">    return bookingId</w:t>
      </w:r>
    </w:p>
    <w:p w14:paraId="7E43F2C2">
      <w:pPr>
        <w:pStyle w:val="4"/>
        <w:spacing w:after="80" w:line="276" w:lineRule="auto"/>
      </w:pPr>
      <w:r>
        <w:rPr>
          <w:rFonts w:ascii="Times New Roman" w:hAnsi="Times New Roman" w:eastAsia="AR PL UMing CN"/>
          <w:b w:val="0"/>
          <w:sz w:val="21"/>
        </w:rPr>
        <w:t>5</w:t>
      </w:r>
      <w:r>
        <w:rPr>
          <w:rFonts w:ascii="AR PL UMing CN" w:hAnsi="AR PL UMing CN" w:eastAsia="AR PL UMing CN"/>
          <w:b w:val="0"/>
          <w:sz w:val="21"/>
        </w:rPr>
        <w:t>.</w:t>
      </w:r>
      <w:r>
        <w:rPr>
          <w:rFonts w:ascii="Times New Roman" w:hAnsi="Times New Roman" w:eastAsia="AR PL UMing CN"/>
          <w:b w:val="0"/>
          <w:sz w:val="21"/>
        </w:rPr>
        <w:t>2</w:t>
      </w:r>
      <w:r>
        <w:rPr>
          <w:rFonts w:ascii="AR PL UMing CN" w:hAnsi="AR PL UMing CN" w:eastAsia="AR PL UMing CN"/>
          <w:b w:val="0"/>
          <w:sz w:val="21"/>
        </w:rPr>
        <w:t xml:space="preserve"> 座位展示状态计算逻辑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3061"/>
        <w:gridCol w:w="1701"/>
        <w:gridCol w:w="3061"/>
      </w:tblGrid>
      <w:tr w14:paraId="07E3A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D9EAF7"/>
            <w:vAlign w:val="center"/>
          </w:tcPr>
          <w:p w14:paraId="175AB932">
            <w:pPr>
              <w:spacing w:after="0" w:line="240" w:lineRule="auto"/>
              <w:jc w:val="left"/>
            </w:pPr>
            <w:r>
              <w:rPr>
                <w:rFonts w:ascii="AR PL UMing CN" w:hAnsi="AR PL UMing CN" w:eastAsia="AR PL UMing CN"/>
                <w:b/>
                <w:sz w:val="16"/>
              </w:rPr>
              <w:t>优先级</w:t>
            </w:r>
          </w:p>
        </w:tc>
        <w:tc>
          <w:tcPr>
            <w:tcW w:w="3061" w:type="dxa"/>
            <w:shd w:val="clear" w:color="auto" w:fill="D9EAF7"/>
            <w:vAlign w:val="center"/>
          </w:tcPr>
          <w:p w14:paraId="2A3FF2D1">
            <w:pPr>
              <w:spacing w:after="0" w:line="240" w:lineRule="auto"/>
              <w:jc w:val="left"/>
            </w:pPr>
            <w:r>
              <w:rPr>
                <w:rFonts w:ascii="AR PL UMing CN" w:hAnsi="AR PL UMing CN" w:eastAsia="AR PL UMing CN"/>
                <w:b/>
                <w:sz w:val="16"/>
              </w:rPr>
              <w:t>条件</w:t>
            </w:r>
          </w:p>
        </w:tc>
        <w:tc>
          <w:tcPr>
            <w:tcW w:w="1701" w:type="dxa"/>
            <w:shd w:val="clear" w:color="auto" w:fill="D9EAF7"/>
            <w:vAlign w:val="center"/>
          </w:tcPr>
          <w:p w14:paraId="02486AAB">
            <w:pPr>
              <w:spacing w:after="0" w:line="240" w:lineRule="auto"/>
              <w:jc w:val="left"/>
            </w:pPr>
            <w:r>
              <w:rPr>
                <w:rFonts w:ascii="AR PL UMing CN" w:hAnsi="AR PL UMing CN" w:eastAsia="AR PL UMing CN"/>
                <w:b/>
                <w:sz w:val="16"/>
              </w:rPr>
              <w:t>展示状态</w:t>
            </w:r>
          </w:p>
        </w:tc>
        <w:tc>
          <w:tcPr>
            <w:tcW w:w="3061" w:type="dxa"/>
            <w:shd w:val="clear" w:color="auto" w:fill="D9EAF7"/>
            <w:vAlign w:val="center"/>
          </w:tcPr>
          <w:p w14:paraId="6057D3BA">
            <w:pPr>
              <w:spacing w:after="0" w:line="240" w:lineRule="auto"/>
              <w:jc w:val="left"/>
            </w:pPr>
            <w:r>
              <w:rPr>
                <w:rFonts w:ascii="AR PL UMing CN" w:hAnsi="AR PL UMing CN" w:eastAsia="AR PL UMing CN"/>
                <w:b/>
                <w:sz w:val="16"/>
              </w:rPr>
              <w:t>说明</w:t>
            </w:r>
          </w:p>
        </w:tc>
      </w:tr>
      <w:tr w14:paraId="5D131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71929763">
            <w:pPr>
              <w:spacing w:after="0" w:line="240" w:lineRule="auto"/>
              <w:jc w:val="left"/>
            </w:pPr>
            <w:r>
              <w:rPr>
                <w:rFonts w:ascii="Times New Roman" w:hAnsi="Times New Roman" w:eastAsia="AR PL UMing CN"/>
                <w:b w:val="0"/>
                <w:sz w:val="16"/>
              </w:rPr>
              <w:t>1</w:t>
            </w:r>
          </w:p>
        </w:tc>
        <w:tc>
          <w:tcPr>
            <w:tcW w:w="3061" w:type="dxa"/>
            <w:vAlign w:val="center"/>
          </w:tcPr>
          <w:p w14:paraId="57D167A5">
            <w:pPr>
              <w:spacing w:after="0" w:line="240" w:lineRule="auto"/>
              <w:jc w:val="left"/>
            </w:pPr>
            <w:r>
              <w:rPr>
                <w:rFonts w:ascii="Times New Roman" w:hAnsi="Times New Roman" w:eastAsia="AR PL UMing CN"/>
                <w:b w:val="0"/>
                <w:sz w:val="16"/>
              </w:rPr>
              <w:t>seat</w:t>
            </w:r>
            <w:r>
              <w:rPr>
                <w:rFonts w:ascii="AR PL UMing CN" w:hAnsi="AR PL UMing CN" w:eastAsia="AR PL UMing CN"/>
                <w:b w:val="0"/>
                <w:sz w:val="16"/>
              </w:rPr>
              <w:t>.</w:t>
            </w:r>
            <w:r>
              <w:rPr>
                <w:rFonts w:ascii="Times New Roman" w:hAnsi="Times New Roman" w:eastAsia="AR PL UMing CN"/>
                <w:b w:val="0"/>
                <w:sz w:val="16"/>
              </w:rPr>
              <w:t>status</w:t>
            </w:r>
            <w:r>
              <w:rPr>
                <w:rFonts w:ascii="AR PL UMing CN" w:hAnsi="AR PL UMing CN" w:eastAsia="AR PL UMing CN"/>
                <w:b w:val="0"/>
                <w:sz w:val="16"/>
              </w:rPr>
              <w:t xml:space="preserve"> = </w:t>
            </w:r>
            <w:r>
              <w:rPr>
                <w:rFonts w:ascii="Times New Roman" w:hAnsi="Times New Roman" w:eastAsia="AR PL UMing CN"/>
                <w:b w:val="0"/>
                <w:sz w:val="16"/>
              </w:rPr>
              <w:t>DISABLED</w:t>
            </w:r>
          </w:p>
        </w:tc>
        <w:tc>
          <w:tcPr>
            <w:tcW w:w="1701" w:type="dxa"/>
            <w:vAlign w:val="center"/>
          </w:tcPr>
          <w:p w14:paraId="7BD5997E">
            <w:pPr>
              <w:spacing w:after="0" w:line="240" w:lineRule="auto"/>
              <w:jc w:val="left"/>
            </w:pPr>
            <w:r>
              <w:rPr>
                <w:rFonts w:ascii="Times New Roman" w:hAnsi="Times New Roman" w:eastAsia="AR PL UMing CN"/>
                <w:b w:val="0"/>
                <w:sz w:val="16"/>
              </w:rPr>
              <w:t>DISABLED</w:t>
            </w:r>
          </w:p>
        </w:tc>
        <w:tc>
          <w:tcPr>
            <w:tcW w:w="3061" w:type="dxa"/>
            <w:vAlign w:val="center"/>
          </w:tcPr>
          <w:p w14:paraId="1CCE8A63">
            <w:pPr>
              <w:spacing w:after="0" w:line="240" w:lineRule="auto"/>
              <w:jc w:val="left"/>
            </w:pPr>
            <w:r>
              <w:rPr>
                <w:rFonts w:ascii="AR PL UMing CN" w:hAnsi="AR PL UMing CN" w:eastAsia="AR PL UMing CN"/>
                <w:b w:val="0"/>
                <w:sz w:val="16"/>
              </w:rPr>
              <w:t>管理员禁用，任何时段不可预约。</w:t>
            </w:r>
          </w:p>
        </w:tc>
      </w:tr>
      <w:tr w14:paraId="43B1B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036D4D90">
            <w:pPr>
              <w:spacing w:after="0" w:line="240" w:lineRule="auto"/>
              <w:jc w:val="left"/>
            </w:pPr>
            <w:r>
              <w:rPr>
                <w:rFonts w:ascii="Times New Roman" w:hAnsi="Times New Roman" w:eastAsia="AR PL UMing CN"/>
                <w:b w:val="0"/>
                <w:sz w:val="16"/>
              </w:rPr>
              <w:t>2</w:t>
            </w:r>
          </w:p>
        </w:tc>
        <w:tc>
          <w:tcPr>
            <w:tcW w:w="3061" w:type="dxa"/>
            <w:vAlign w:val="center"/>
          </w:tcPr>
          <w:p w14:paraId="64D75468">
            <w:pPr>
              <w:spacing w:after="0" w:line="240" w:lineRule="auto"/>
              <w:jc w:val="left"/>
            </w:pPr>
            <w:r>
              <w:rPr>
                <w:rFonts w:ascii="Times New Roman" w:hAnsi="Times New Roman" w:eastAsia="AR PL UMing CN"/>
                <w:b w:val="0"/>
                <w:sz w:val="16"/>
              </w:rPr>
              <w:t>seat</w:t>
            </w:r>
            <w:r>
              <w:rPr>
                <w:rFonts w:ascii="AR PL UMing CN" w:hAnsi="AR PL UMing CN" w:eastAsia="AR PL UMing CN"/>
                <w:b w:val="0"/>
                <w:sz w:val="16"/>
              </w:rPr>
              <w:t>.</w:t>
            </w:r>
            <w:r>
              <w:rPr>
                <w:rFonts w:ascii="Times New Roman" w:hAnsi="Times New Roman" w:eastAsia="AR PL UMing CN"/>
                <w:b w:val="0"/>
                <w:sz w:val="16"/>
              </w:rPr>
              <w:t>status</w:t>
            </w:r>
            <w:r>
              <w:rPr>
                <w:rFonts w:ascii="AR PL UMing CN" w:hAnsi="AR PL UMing CN" w:eastAsia="AR PL UMing CN"/>
                <w:b w:val="0"/>
                <w:sz w:val="16"/>
              </w:rPr>
              <w:t xml:space="preserve"> = </w:t>
            </w:r>
            <w:r>
              <w:rPr>
                <w:rFonts w:ascii="Times New Roman" w:hAnsi="Times New Roman" w:eastAsia="AR PL UMing CN"/>
                <w:b w:val="0"/>
                <w:sz w:val="16"/>
              </w:rPr>
              <w:t>MAINTENANCE</w:t>
            </w:r>
          </w:p>
        </w:tc>
        <w:tc>
          <w:tcPr>
            <w:tcW w:w="1701" w:type="dxa"/>
            <w:vAlign w:val="center"/>
          </w:tcPr>
          <w:p w14:paraId="4FE7F913">
            <w:pPr>
              <w:spacing w:after="0" w:line="240" w:lineRule="auto"/>
              <w:jc w:val="left"/>
            </w:pPr>
            <w:r>
              <w:rPr>
                <w:rFonts w:ascii="Times New Roman" w:hAnsi="Times New Roman" w:eastAsia="AR PL UMing CN"/>
                <w:b w:val="0"/>
                <w:sz w:val="16"/>
              </w:rPr>
              <w:t>MAINTENANCE</w:t>
            </w:r>
          </w:p>
        </w:tc>
        <w:tc>
          <w:tcPr>
            <w:tcW w:w="3061" w:type="dxa"/>
            <w:vAlign w:val="center"/>
          </w:tcPr>
          <w:p w14:paraId="59EC94B9">
            <w:pPr>
              <w:spacing w:after="0" w:line="240" w:lineRule="auto"/>
              <w:jc w:val="left"/>
            </w:pPr>
            <w:r>
              <w:rPr>
                <w:rFonts w:ascii="AR PL UMing CN" w:hAnsi="AR PL UMing CN" w:eastAsia="AR PL UMing CN"/>
                <w:b w:val="0"/>
                <w:sz w:val="16"/>
              </w:rPr>
              <w:t>维修状态优先于预约状态。</w:t>
            </w:r>
          </w:p>
        </w:tc>
      </w:tr>
      <w:tr w14:paraId="1C3BB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0CBFD1F0">
            <w:pPr>
              <w:spacing w:after="0" w:line="240" w:lineRule="auto"/>
              <w:jc w:val="left"/>
            </w:pPr>
            <w:r>
              <w:rPr>
                <w:rFonts w:ascii="Times New Roman" w:hAnsi="Times New Roman" w:eastAsia="AR PL UMing CN"/>
                <w:b w:val="0"/>
                <w:sz w:val="16"/>
              </w:rPr>
              <w:t>3</w:t>
            </w:r>
          </w:p>
        </w:tc>
        <w:tc>
          <w:tcPr>
            <w:tcW w:w="3061" w:type="dxa"/>
            <w:vAlign w:val="center"/>
          </w:tcPr>
          <w:p w14:paraId="413FDC76">
            <w:pPr>
              <w:spacing w:after="0" w:line="240" w:lineRule="auto"/>
              <w:jc w:val="left"/>
            </w:pPr>
            <w:r>
              <w:rPr>
                <w:rFonts w:ascii="AR PL UMing CN" w:hAnsi="AR PL UMing CN" w:eastAsia="AR PL UMing CN"/>
                <w:b w:val="0"/>
                <w:sz w:val="16"/>
              </w:rPr>
              <w:t>房间未开放或不在开放时段</w:t>
            </w:r>
          </w:p>
        </w:tc>
        <w:tc>
          <w:tcPr>
            <w:tcW w:w="1701" w:type="dxa"/>
            <w:vAlign w:val="center"/>
          </w:tcPr>
          <w:p w14:paraId="3285A360">
            <w:pPr>
              <w:spacing w:after="0" w:line="240" w:lineRule="auto"/>
              <w:jc w:val="left"/>
            </w:pPr>
            <w:r>
              <w:rPr>
                <w:rFonts w:ascii="Times New Roman" w:hAnsi="Times New Roman" w:eastAsia="AR PL UMing CN"/>
                <w:b w:val="0"/>
                <w:sz w:val="16"/>
              </w:rPr>
              <w:t>CLOSED</w:t>
            </w:r>
          </w:p>
        </w:tc>
        <w:tc>
          <w:tcPr>
            <w:tcW w:w="3061" w:type="dxa"/>
            <w:vAlign w:val="center"/>
          </w:tcPr>
          <w:p w14:paraId="5CA21ECF">
            <w:pPr>
              <w:spacing w:after="0" w:line="240" w:lineRule="auto"/>
              <w:jc w:val="left"/>
            </w:pPr>
            <w:r>
              <w:rPr>
                <w:rFonts w:ascii="AR PL UMing CN" w:hAnsi="AR PL UMing CN" w:eastAsia="AR PL UMing CN"/>
                <w:b w:val="0"/>
                <w:sz w:val="16"/>
              </w:rPr>
              <w:t xml:space="preserve">由 </w:t>
            </w:r>
            <w:r>
              <w:rPr>
                <w:rFonts w:ascii="Times New Roman" w:hAnsi="Times New Roman" w:eastAsia="AR PL UMing CN"/>
                <w:b w:val="0"/>
                <w:sz w:val="16"/>
              </w:rPr>
              <w:t>room</w:t>
            </w:r>
            <w:r>
              <w:rPr>
                <w:rFonts w:ascii="AR PL UMing CN" w:hAnsi="AR PL UMing CN" w:eastAsia="AR PL UMing CN"/>
                <w:b w:val="0"/>
                <w:sz w:val="16"/>
              </w:rPr>
              <w:t>_</w:t>
            </w:r>
            <w:r>
              <w:rPr>
                <w:rFonts w:ascii="Times New Roman" w:hAnsi="Times New Roman" w:eastAsia="AR PL UMing CN"/>
                <w:b w:val="0"/>
                <w:sz w:val="16"/>
              </w:rPr>
              <w:t>open</w:t>
            </w:r>
            <w:r>
              <w:rPr>
                <w:rFonts w:ascii="AR PL UMing CN" w:hAnsi="AR PL UMing CN" w:eastAsia="AR PL UMing CN"/>
                <w:b w:val="0"/>
                <w:sz w:val="16"/>
              </w:rPr>
              <w:t>_</w:t>
            </w:r>
            <w:r>
              <w:rPr>
                <w:rFonts w:ascii="Times New Roman" w:hAnsi="Times New Roman" w:eastAsia="AR PL UMing CN"/>
                <w:b w:val="0"/>
                <w:sz w:val="16"/>
              </w:rPr>
              <w:t>period</w:t>
            </w:r>
            <w:r>
              <w:rPr>
                <w:rFonts w:ascii="AR PL UMing CN" w:hAnsi="AR PL UMing CN" w:eastAsia="AR PL UMing CN"/>
                <w:b w:val="0"/>
                <w:sz w:val="16"/>
              </w:rPr>
              <w:t xml:space="preserve"> 与临时关闭规则确定。</w:t>
            </w:r>
          </w:p>
        </w:tc>
      </w:tr>
      <w:tr w14:paraId="4323E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44875A25">
            <w:pPr>
              <w:spacing w:after="0" w:line="240" w:lineRule="auto"/>
              <w:jc w:val="left"/>
            </w:pPr>
            <w:r>
              <w:rPr>
                <w:rFonts w:ascii="Times New Roman" w:hAnsi="Times New Roman" w:eastAsia="AR PL UMing CN"/>
                <w:b w:val="0"/>
                <w:sz w:val="16"/>
              </w:rPr>
              <w:t>4</w:t>
            </w:r>
          </w:p>
        </w:tc>
        <w:tc>
          <w:tcPr>
            <w:tcW w:w="3061" w:type="dxa"/>
            <w:vAlign w:val="center"/>
          </w:tcPr>
          <w:p w14:paraId="5033756D">
            <w:pPr>
              <w:spacing w:after="0" w:line="240" w:lineRule="auto"/>
              <w:jc w:val="left"/>
            </w:pPr>
            <w:r>
              <w:rPr>
                <w:rFonts w:ascii="AR PL UMing CN" w:hAnsi="AR PL UMing CN" w:eastAsia="AR PL UMing CN"/>
                <w:b w:val="0"/>
                <w:sz w:val="16"/>
              </w:rPr>
              <w:t xml:space="preserve">目标时段存在 </w:t>
            </w:r>
            <w:r>
              <w:rPr>
                <w:rFonts w:ascii="Times New Roman" w:hAnsi="Times New Roman" w:eastAsia="AR PL UMing CN"/>
                <w:b w:val="0"/>
                <w:sz w:val="16"/>
              </w:rPr>
              <w:t>IN</w:t>
            </w:r>
            <w:r>
              <w:rPr>
                <w:rFonts w:ascii="AR PL UMing CN" w:hAnsi="AR PL UMing CN" w:eastAsia="AR PL UMing CN"/>
                <w:b w:val="0"/>
                <w:sz w:val="16"/>
              </w:rPr>
              <w:t>_</w:t>
            </w:r>
            <w:r>
              <w:rPr>
                <w:rFonts w:ascii="Times New Roman" w:hAnsi="Times New Roman" w:eastAsia="AR PL UMing CN"/>
                <w:b w:val="0"/>
                <w:sz w:val="16"/>
              </w:rPr>
              <w:t>USE</w:t>
            </w:r>
            <w:r>
              <w:rPr>
                <w:rFonts w:ascii="AR PL UMing CN" w:hAnsi="AR PL UMing CN" w:eastAsia="AR PL UMing CN"/>
                <w:b w:val="0"/>
                <w:sz w:val="16"/>
              </w:rPr>
              <w:t xml:space="preserve"> 预约</w:t>
            </w:r>
          </w:p>
        </w:tc>
        <w:tc>
          <w:tcPr>
            <w:tcW w:w="1701" w:type="dxa"/>
            <w:vAlign w:val="center"/>
          </w:tcPr>
          <w:p w14:paraId="769634C6">
            <w:pPr>
              <w:spacing w:after="0" w:line="240" w:lineRule="auto"/>
              <w:jc w:val="left"/>
            </w:pPr>
            <w:r>
              <w:rPr>
                <w:rFonts w:ascii="Times New Roman" w:hAnsi="Times New Roman" w:eastAsia="AR PL UMing CN"/>
                <w:b w:val="0"/>
                <w:sz w:val="16"/>
              </w:rPr>
              <w:t>IN</w:t>
            </w:r>
            <w:r>
              <w:rPr>
                <w:rFonts w:ascii="AR PL UMing CN" w:hAnsi="AR PL UMing CN" w:eastAsia="AR PL UMing CN"/>
                <w:b w:val="0"/>
                <w:sz w:val="16"/>
              </w:rPr>
              <w:t>_</w:t>
            </w:r>
            <w:r>
              <w:rPr>
                <w:rFonts w:ascii="Times New Roman" w:hAnsi="Times New Roman" w:eastAsia="AR PL UMing CN"/>
                <w:b w:val="0"/>
                <w:sz w:val="16"/>
              </w:rPr>
              <w:t>USE</w:t>
            </w:r>
          </w:p>
        </w:tc>
        <w:tc>
          <w:tcPr>
            <w:tcW w:w="3061" w:type="dxa"/>
            <w:vAlign w:val="center"/>
          </w:tcPr>
          <w:p w14:paraId="48DFE269">
            <w:pPr>
              <w:spacing w:after="0" w:line="240" w:lineRule="auto"/>
              <w:jc w:val="left"/>
            </w:pPr>
            <w:r>
              <w:rPr>
                <w:rFonts w:ascii="AR PL UMing CN" w:hAnsi="AR PL UMing CN" w:eastAsia="AR PL UMing CN"/>
                <w:b w:val="0"/>
                <w:sz w:val="16"/>
              </w:rPr>
              <w:t>用户已签到并实际占用。</w:t>
            </w:r>
          </w:p>
        </w:tc>
      </w:tr>
      <w:tr w14:paraId="37EE6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02ACE07C">
            <w:pPr>
              <w:spacing w:after="0" w:line="240" w:lineRule="auto"/>
              <w:jc w:val="left"/>
            </w:pPr>
            <w:r>
              <w:rPr>
                <w:rFonts w:ascii="Times New Roman" w:hAnsi="Times New Roman" w:eastAsia="AR PL UMing CN"/>
                <w:b w:val="0"/>
                <w:sz w:val="16"/>
              </w:rPr>
              <w:t>5</w:t>
            </w:r>
          </w:p>
        </w:tc>
        <w:tc>
          <w:tcPr>
            <w:tcW w:w="3061" w:type="dxa"/>
            <w:vAlign w:val="center"/>
          </w:tcPr>
          <w:p w14:paraId="4E5AE151">
            <w:pPr>
              <w:spacing w:after="0" w:line="240" w:lineRule="auto"/>
              <w:jc w:val="left"/>
            </w:pPr>
            <w:r>
              <w:rPr>
                <w:rFonts w:ascii="AR PL UMing CN" w:hAnsi="AR PL UMing CN" w:eastAsia="AR PL UMing CN"/>
                <w:b w:val="0"/>
                <w:sz w:val="16"/>
              </w:rPr>
              <w:t xml:space="preserve">目标时段存在 </w:t>
            </w:r>
            <w:r>
              <w:rPr>
                <w:rFonts w:ascii="Times New Roman" w:hAnsi="Times New Roman" w:eastAsia="AR PL UMing CN"/>
                <w:b w:val="0"/>
                <w:sz w:val="16"/>
              </w:rPr>
              <w:t>TEMP</w:t>
            </w:r>
            <w:r>
              <w:rPr>
                <w:rFonts w:ascii="AR PL UMing CN" w:hAnsi="AR PL UMing CN" w:eastAsia="AR PL UMing CN"/>
                <w:b w:val="0"/>
                <w:sz w:val="16"/>
              </w:rPr>
              <w:t>_</w:t>
            </w:r>
            <w:r>
              <w:rPr>
                <w:rFonts w:ascii="Times New Roman" w:hAnsi="Times New Roman" w:eastAsia="AR PL UMing CN"/>
                <w:b w:val="0"/>
                <w:sz w:val="16"/>
              </w:rPr>
              <w:t>LEAVE</w:t>
            </w:r>
            <w:r>
              <w:rPr>
                <w:rFonts w:ascii="AR PL UMing CN" w:hAnsi="AR PL UMing CN" w:eastAsia="AR PL UMing CN"/>
                <w:b w:val="0"/>
                <w:sz w:val="16"/>
              </w:rPr>
              <w:t xml:space="preserve"> 预约</w:t>
            </w:r>
          </w:p>
        </w:tc>
        <w:tc>
          <w:tcPr>
            <w:tcW w:w="1701" w:type="dxa"/>
            <w:vAlign w:val="center"/>
          </w:tcPr>
          <w:p w14:paraId="142EB447">
            <w:pPr>
              <w:spacing w:after="0" w:line="240" w:lineRule="auto"/>
              <w:jc w:val="left"/>
            </w:pPr>
            <w:r>
              <w:rPr>
                <w:rFonts w:ascii="Times New Roman" w:hAnsi="Times New Roman" w:eastAsia="AR PL UMing CN"/>
                <w:b w:val="0"/>
                <w:sz w:val="16"/>
              </w:rPr>
              <w:t>TEMP</w:t>
            </w:r>
            <w:r>
              <w:rPr>
                <w:rFonts w:ascii="AR PL UMing CN" w:hAnsi="AR PL UMing CN" w:eastAsia="AR PL UMing CN"/>
                <w:b w:val="0"/>
                <w:sz w:val="16"/>
              </w:rPr>
              <w:t>_</w:t>
            </w:r>
            <w:r>
              <w:rPr>
                <w:rFonts w:ascii="Times New Roman" w:hAnsi="Times New Roman" w:eastAsia="AR PL UMing CN"/>
                <w:b w:val="0"/>
                <w:sz w:val="16"/>
              </w:rPr>
              <w:t>LEAVE</w:t>
            </w:r>
          </w:p>
        </w:tc>
        <w:tc>
          <w:tcPr>
            <w:tcW w:w="3061" w:type="dxa"/>
            <w:vAlign w:val="center"/>
          </w:tcPr>
          <w:p w14:paraId="32A8A2E2">
            <w:pPr>
              <w:spacing w:after="0" w:line="240" w:lineRule="auto"/>
              <w:jc w:val="left"/>
            </w:pPr>
            <w:r>
              <w:rPr>
                <w:rFonts w:ascii="AR PL UMing CN" w:hAnsi="AR PL UMing CN" w:eastAsia="AR PL UMing CN"/>
                <w:b w:val="0"/>
                <w:sz w:val="16"/>
              </w:rPr>
              <w:t>暂离保留中，未释放给其他用户。</w:t>
            </w:r>
          </w:p>
        </w:tc>
      </w:tr>
      <w:tr w14:paraId="25492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5BFDA159">
            <w:pPr>
              <w:spacing w:after="0" w:line="240" w:lineRule="auto"/>
              <w:jc w:val="left"/>
            </w:pPr>
            <w:r>
              <w:rPr>
                <w:rFonts w:ascii="Times New Roman" w:hAnsi="Times New Roman" w:eastAsia="AR PL UMing CN"/>
                <w:b w:val="0"/>
                <w:sz w:val="16"/>
              </w:rPr>
              <w:t>6</w:t>
            </w:r>
          </w:p>
        </w:tc>
        <w:tc>
          <w:tcPr>
            <w:tcW w:w="3061" w:type="dxa"/>
            <w:vAlign w:val="center"/>
          </w:tcPr>
          <w:p w14:paraId="2AD58975">
            <w:pPr>
              <w:spacing w:after="0" w:line="240" w:lineRule="auto"/>
              <w:jc w:val="left"/>
            </w:pPr>
            <w:r>
              <w:rPr>
                <w:rFonts w:ascii="AR PL UMing CN" w:hAnsi="AR PL UMing CN" w:eastAsia="AR PL UMing CN"/>
                <w:b w:val="0"/>
                <w:sz w:val="16"/>
              </w:rPr>
              <w:t xml:space="preserve">目标时段存在 </w:t>
            </w:r>
            <w:r>
              <w:rPr>
                <w:rFonts w:ascii="Times New Roman" w:hAnsi="Times New Roman" w:eastAsia="AR PL UMing CN"/>
                <w:b w:val="0"/>
                <w:sz w:val="16"/>
              </w:rPr>
              <w:t>PENDING</w:t>
            </w:r>
            <w:r>
              <w:rPr>
                <w:rFonts w:ascii="AR PL UMing CN" w:hAnsi="AR PL UMing CN" w:eastAsia="AR PL UMing CN"/>
                <w:b w:val="0"/>
                <w:sz w:val="16"/>
              </w:rPr>
              <w:t>_</w:t>
            </w:r>
            <w:r>
              <w:rPr>
                <w:rFonts w:ascii="Times New Roman" w:hAnsi="Times New Roman" w:eastAsia="AR PL UMing CN"/>
                <w:b w:val="0"/>
                <w:sz w:val="16"/>
              </w:rPr>
              <w:t>CHECKIN</w:t>
            </w:r>
            <w:r>
              <w:rPr>
                <w:rFonts w:ascii="AR PL UMing CN" w:hAnsi="AR PL UMing CN" w:eastAsia="AR PL UMing CN"/>
                <w:b w:val="0"/>
                <w:sz w:val="16"/>
              </w:rPr>
              <w:t xml:space="preserve"> 预约</w:t>
            </w:r>
          </w:p>
        </w:tc>
        <w:tc>
          <w:tcPr>
            <w:tcW w:w="1701" w:type="dxa"/>
            <w:vAlign w:val="center"/>
          </w:tcPr>
          <w:p w14:paraId="7DC2A126">
            <w:pPr>
              <w:spacing w:after="0" w:line="240" w:lineRule="auto"/>
              <w:jc w:val="left"/>
            </w:pPr>
            <w:r>
              <w:rPr>
                <w:rFonts w:ascii="Times New Roman" w:hAnsi="Times New Roman" w:eastAsia="AR PL UMing CN"/>
                <w:b w:val="0"/>
                <w:sz w:val="16"/>
              </w:rPr>
              <w:t>RESERVED</w:t>
            </w:r>
          </w:p>
        </w:tc>
        <w:tc>
          <w:tcPr>
            <w:tcW w:w="3061" w:type="dxa"/>
            <w:vAlign w:val="center"/>
          </w:tcPr>
          <w:p w14:paraId="51D6E32E">
            <w:pPr>
              <w:spacing w:after="0" w:line="240" w:lineRule="auto"/>
              <w:jc w:val="left"/>
            </w:pPr>
            <w:r>
              <w:rPr>
                <w:rFonts w:ascii="AR PL UMing CN" w:hAnsi="AR PL UMing CN" w:eastAsia="AR PL UMing CN"/>
                <w:b w:val="0"/>
                <w:sz w:val="16"/>
              </w:rPr>
              <w:t>预约成功但尚未签到。</w:t>
            </w:r>
          </w:p>
        </w:tc>
      </w:tr>
      <w:tr w14:paraId="0507A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5C97B9F5">
            <w:pPr>
              <w:spacing w:after="0" w:line="240" w:lineRule="auto"/>
              <w:jc w:val="left"/>
            </w:pPr>
            <w:r>
              <w:rPr>
                <w:rFonts w:ascii="Times New Roman" w:hAnsi="Times New Roman" w:eastAsia="AR PL UMing CN"/>
                <w:b w:val="0"/>
                <w:sz w:val="16"/>
              </w:rPr>
              <w:t>7</w:t>
            </w:r>
          </w:p>
        </w:tc>
        <w:tc>
          <w:tcPr>
            <w:tcW w:w="3061" w:type="dxa"/>
            <w:vAlign w:val="center"/>
          </w:tcPr>
          <w:p w14:paraId="641BA62D">
            <w:pPr>
              <w:spacing w:after="0" w:line="240" w:lineRule="auto"/>
              <w:jc w:val="left"/>
            </w:pPr>
            <w:r>
              <w:rPr>
                <w:rFonts w:ascii="AR PL UMing CN" w:hAnsi="AR PL UMing CN" w:eastAsia="AR PL UMing CN"/>
                <w:b w:val="0"/>
                <w:sz w:val="16"/>
              </w:rPr>
              <w:t>无有效冲突且规则允许</w:t>
            </w:r>
          </w:p>
        </w:tc>
        <w:tc>
          <w:tcPr>
            <w:tcW w:w="1701" w:type="dxa"/>
            <w:vAlign w:val="center"/>
          </w:tcPr>
          <w:p w14:paraId="275492A3">
            <w:pPr>
              <w:spacing w:after="0" w:line="240" w:lineRule="auto"/>
              <w:jc w:val="left"/>
            </w:pPr>
            <w:r>
              <w:rPr>
                <w:rFonts w:ascii="Times New Roman" w:hAnsi="Times New Roman" w:eastAsia="AR PL UMing CN"/>
                <w:b w:val="0"/>
                <w:sz w:val="16"/>
              </w:rPr>
              <w:t>FREE</w:t>
            </w:r>
          </w:p>
        </w:tc>
        <w:tc>
          <w:tcPr>
            <w:tcW w:w="3061" w:type="dxa"/>
            <w:vAlign w:val="center"/>
          </w:tcPr>
          <w:p w14:paraId="178CE229">
            <w:pPr>
              <w:spacing w:after="0" w:line="240" w:lineRule="auto"/>
              <w:jc w:val="left"/>
            </w:pPr>
            <w:r>
              <w:rPr>
                <w:rFonts w:ascii="AR PL UMing CN" w:hAnsi="AR PL UMing CN" w:eastAsia="AR PL UMing CN"/>
                <w:b w:val="0"/>
                <w:sz w:val="16"/>
              </w:rPr>
              <w:t>可被当前用户预约。</w:t>
            </w:r>
          </w:p>
        </w:tc>
      </w:tr>
    </w:tbl>
    <w:p w14:paraId="4A0DF67A"/>
    <w:p w14:paraId="5C312CAC">
      <w:pPr>
        <w:pStyle w:val="4"/>
        <w:spacing w:after="80" w:line="276" w:lineRule="auto"/>
      </w:pPr>
      <w:r>
        <w:rPr>
          <w:rFonts w:ascii="Times New Roman" w:hAnsi="Times New Roman" w:eastAsia="AR PL UMing CN"/>
          <w:b w:val="0"/>
          <w:sz w:val="21"/>
        </w:rPr>
        <w:t>5</w:t>
      </w:r>
      <w:r>
        <w:rPr>
          <w:rFonts w:ascii="AR PL UMing CN" w:hAnsi="AR PL UMing CN" w:eastAsia="AR PL UMing CN"/>
          <w:b w:val="0"/>
          <w:sz w:val="21"/>
        </w:rPr>
        <w:t>.</w:t>
      </w:r>
      <w:r>
        <w:rPr>
          <w:rFonts w:ascii="Times New Roman" w:hAnsi="Times New Roman" w:eastAsia="AR PL UMing CN"/>
          <w:b w:val="0"/>
          <w:sz w:val="21"/>
        </w:rPr>
        <w:t>3</w:t>
      </w:r>
      <w:r>
        <w:rPr>
          <w:rFonts w:ascii="AR PL UMing CN" w:hAnsi="AR PL UMing CN" w:eastAsia="AR PL UMing CN"/>
          <w:b w:val="0"/>
          <w:sz w:val="21"/>
        </w:rPr>
        <w:t xml:space="preserve"> 预约规则匹配逻辑</w:t>
      </w:r>
    </w:p>
    <w:p w14:paraId="581E46C5">
      <w:pPr>
        <w:spacing w:after="80" w:line="276" w:lineRule="auto"/>
      </w:pPr>
      <w:r>
        <w:rPr>
          <w:rFonts w:ascii="AR PL UMing CN" w:hAnsi="AR PL UMing CN" w:eastAsia="AR PL UMing CN"/>
          <w:b w:val="0"/>
          <w:sz w:val="21"/>
        </w:rPr>
        <w:t xml:space="preserve">规则可按全局、校区、楼宇、房间配置。匹配时先找房间级规则，再找楼宇级、校区级，最后使用全局默认规则。若多个规则同时有效，选择 </w:t>
      </w:r>
      <w:r>
        <w:rPr>
          <w:rFonts w:ascii="Times New Roman" w:hAnsi="Times New Roman" w:eastAsia="AR PL UMing CN"/>
          <w:b w:val="0"/>
          <w:sz w:val="21"/>
        </w:rPr>
        <w:t>effective</w:t>
      </w:r>
      <w:r>
        <w:rPr>
          <w:rFonts w:ascii="AR PL UMing CN" w:hAnsi="AR PL UMing CN" w:eastAsia="AR PL UMing CN"/>
          <w:b w:val="0"/>
          <w:sz w:val="21"/>
        </w:rPr>
        <w:t>_</w:t>
      </w:r>
      <w:r>
        <w:rPr>
          <w:rFonts w:ascii="Times New Roman" w:hAnsi="Times New Roman" w:eastAsia="AR PL UMing CN"/>
          <w:b w:val="0"/>
          <w:sz w:val="21"/>
        </w:rPr>
        <w:t>time</w:t>
      </w:r>
      <w:r>
        <w:rPr>
          <w:rFonts w:ascii="AR PL UMing CN" w:hAnsi="AR PL UMing CN" w:eastAsia="AR PL UMing CN"/>
          <w:b w:val="0"/>
          <w:sz w:val="21"/>
        </w:rPr>
        <w:t xml:space="preserve"> 最近且 </w:t>
      </w:r>
      <w:r>
        <w:rPr>
          <w:rFonts w:ascii="Times New Roman" w:hAnsi="Times New Roman" w:eastAsia="AR PL UMing CN"/>
          <w:b w:val="0"/>
          <w:sz w:val="21"/>
        </w:rPr>
        <w:t>status</w:t>
      </w:r>
      <w:r>
        <w:rPr>
          <w:rFonts w:ascii="AR PL UMing CN" w:hAnsi="AR PL UMing CN" w:eastAsia="AR PL UMing CN"/>
          <w:b w:val="0"/>
          <w:sz w:val="21"/>
        </w:rPr>
        <w:t xml:space="preserve"> = </w:t>
      </w:r>
      <w:r>
        <w:rPr>
          <w:rFonts w:ascii="Times New Roman" w:hAnsi="Times New Roman" w:eastAsia="AR PL UMing CN"/>
          <w:b w:val="0"/>
          <w:sz w:val="21"/>
        </w:rPr>
        <w:t>ENABLED</w:t>
      </w:r>
      <w:r>
        <w:rPr>
          <w:rFonts w:ascii="AR PL UMing CN" w:hAnsi="AR PL UMing CN" w:eastAsia="AR PL UMing CN"/>
          <w:b w:val="0"/>
          <w:sz w:val="21"/>
        </w:rPr>
        <w:t xml:space="preserve"> 的版本。</w:t>
      </w:r>
    </w:p>
    <w:p w14:paraId="15A0E489">
      <w:pPr>
        <w:shd w:val="clear" w:fill="F2F2F2"/>
        <w:spacing w:before="40" w:after="120"/>
        <w:ind w:left="227" w:right="227"/>
      </w:pPr>
      <w:r>
        <w:rPr>
          <w:rFonts w:ascii="DejaVu Sans Mono" w:hAnsi="DejaVu Sans Mono" w:eastAsia="AR PL UMing CN"/>
          <w:sz w:val="17"/>
        </w:rPr>
        <w:t>function matchRule(roomId):</w:t>
      </w:r>
      <w:r>
        <w:rPr>
          <w:rFonts w:ascii="DejaVu Sans Mono" w:hAnsi="DejaVu Sans Mono" w:eastAsia="AR PL UMing CN"/>
          <w:sz w:val="17"/>
        </w:rPr>
        <w:br w:type="textWrapping"/>
      </w:r>
      <w:r>
        <w:rPr>
          <w:rFonts w:ascii="DejaVu Sans Mono" w:hAnsi="DejaVu Sans Mono" w:eastAsia="AR PL UMing CN"/>
          <w:sz w:val="17"/>
        </w:rPr>
        <w:t xml:space="preserve">    scopes = [ROOM(roomId), BUILDING(buildingId), CAMPUS(campusId), GLOBAL]</w:t>
      </w:r>
      <w:r>
        <w:rPr>
          <w:rFonts w:ascii="DejaVu Sans Mono" w:hAnsi="DejaVu Sans Mono" w:eastAsia="AR PL UMing CN"/>
          <w:sz w:val="17"/>
        </w:rPr>
        <w:br w:type="textWrapping"/>
      </w:r>
      <w:r>
        <w:rPr>
          <w:rFonts w:ascii="DejaVu Sans Mono" w:hAnsi="DejaVu Sans Mono" w:eastAsia="AR PL UMing CN"/>
          <w:sz w:val="17"/>
        </w:rPr>
        <w:t xml:space="preserve">    for scope in scopes:</w:t>
      </w:r>
      <w:r>
        <w:rPr>
          <w:rFonts w:ascii="DejaVu Sans Mono" w:hAnsi="DejaVu Sans Mono" w:eastAsia="AR PL UMing CN"/>
          <w:sz w:val="17"/>
        </w:rPr>
        <w:br w:type="textWrapping"/>
      </w:r>
      <w:r>
        <w:rPr>
          <w:rFonts w:ascii="DejaVu Sans Mono" w:hAnsi="DejaVu Sans Mono" w:eastAsia="AR PL UMing CN"/>
          <w:sz w:val="17"/>
        </w:rPr>
        <w:t xml:space="preserve">        rule = queryEnabledLatestRule(scope)</w:t>
      </w:r>
      <w:r>
        <w:rPr>
          <w:rFonts w:ascii="DejaVu Sans Mono" w:hAnsi="DejaVu Sans Mono" w:eastAsia="AR PL UMing CN"/>
          <w:sz w:val="17"/>
        </w:rPr>
        <w:br w:type="textWrapping"/>
      </w:r>
      <w:r>
        <w:rPr>
          <w:rFonts w:ascii="DejaVu Sans Mono" w:hAnsi="DejaVu Sans Mono" w:eastAsia="AR PL UMing CN"/>
          <w:sz w:val="17"/>
        </w:rPr>
        <w:t xml:space="preserve">        if rule exists:</w:t>
      </w:r>
      <w:r>
        <w:rPr>
          <w:rFonts w:ascii="DejaVu Sans Mono" w:hAnsi="DejaVu Sans Mono" w:eastAsia="AR PL UMing CN"/>
          <w:sz w:val="17"/>
        </w:rPr>
        <w:br w:type="textWrapping"/>
      </w:r>
      <w:r>
        <w:rPr>
          <w:rFonts w:ascii="DejaVu Sans Mono" w:hAnsi="DejaVu Sans Mono" w:eastAsia="AR PL UMing CN"/>
          <w:sz w:val="17"/>
        </w:rPr>
        <w:t xml:space="preserve">            return rule</w:t>
      </w:r>
      <w:r>
        <w:rPr>
          <w:rFonts w:ascii="DejaVu Sans Mono" w:hAnsi="DejaVu Sans Mono" w:eastAsia="AR PL UMing CN"/>
          <w:sz w:val="17"/>
        </w:rPr>
        <w:br w:type="textWrapping"/>
      </w:r>
      <w:r>
        <w:rPr>
          <w:rFonts w:ascii="DejaVu Sans Mono" w:hAnsi="DejaVu Sans Mono" w:eastAsia="AR PL UMing CN"/>
          <w:sz w:val="17"/>
        </w:rPr>
        <w:t xml:space="preserve">    throw RULE_NOT_FOUND</w:t>
      </w:r>
    </w:p>
    <w:p w14:paraId="682FEB43">
      <w:pPr>
        <w:pStyle w:val="4"/>
        <w:spacing w:after="80" w:line="276" w:lineRule="auto"/>
      </w:pPr>
      <w:r>
        <w:rPr>
          <w:rFonts w:ascii="Times New Roman" w:hAnsi="Times New Roman" w:eastAsia="AR PL UMing CN"/>
          <w:b w:val="0"/>
          <w:sz w:val="21"/>
        </w:rPr>
        <w:t>5</w:t>
      </w:r>
      <w:r>
        <w:rPr>
          <w:rFonts w:ascii="AR PL UMing CN" w:hAnsi="AR PL UMing CN" w:eastAsia="AR PL UMing CN"/>
          <w:b w:val="0"/>
          <w:sz w:val="21"/>
        </w:rPr>
        <w:t>.</w:t>
      </w:r>
      <w:r>
        <w:rPr>
          <w:rFonts w:ascii="Times New Roman" w:hAnsi="Times New Roman" w:eastAsia="AR PL UMing CN"/>
          <w:b w:val="0"/>
          <w:sz w:val="21"/>
        </w:rPr>
        <w:t>4</w:t>
      </w:r>
      <w:r>
        <w:rPr>
          <w:rFonts w:ascii="AR PL UMing CN" w:hAnsi="AR PL UMing CN" w:eastAsia="AR PL UMing CN"/>
          <w:b w:val="0"/>
          <w:sz w:val="21"/>
        </w:rPr>
        <w:t xml:space="preserve"> 超时释放与违规限制逻辑</w:t>
      </w:r>
    </w:p>
    <w:p w14:paraId="2B0AE5D0">
      <w:pPr>
        <w:spacing w:after="80" w:line="276" w:lineRule="auto"/>
      </w:pPr>
      <w:r>
        <w:rPr>
          <w:rFonts w:ascii="AR PL UMing CN" w:hAnsi="AR PL UMing CN" w:eastAsia="AR PL UMing CN"/>
          <w:b w:val="0"/>
          <w:sz w:val="21"/>
        </w:rPr>
        <w:t xml:space="preserve">定时任务按固定频率扫描超过签到宽限时间仍处于 </w:t>
      </w:r>
      <w:r>
        <w:rPr>
          <w:rFonts w:ascii="Times New Roman" w:hAnsi="Times New Roman" w:eastAsia="AR PL UMing CN"/>
          <w:b w:val="0"/>
          <w:sz w:val="21"/>
        </w:rPr>
        <w:t>PENDING</w:t>
      </w:r>
      <w:r>
        <w:rPr>
          <w:rFonts w:ascii="AR PL UMing CN" w:hAnsi="AR PL UMing CN" w:eastAsia="AR PL UMing CN"/>
          <w:b w:val="0"/>
          <w:sz w:val="21"/>
        </w:rPr>
        <w:t>_</w:t>
      </w:r>
      <w:r>
        <w:rPr>
          <w:rFonts w:ascii="Times New Roman" w:hAnsi="Times New Roman" w:eastAsia="AR PL UMing CN"/>
          <w:b w:val="0"/>
          <w:sz w:val="21"/>
        </w:rPr>
        <w:t>CHECKIN</w:t>
      </w:r>
      <w:r>
        <w:rPr>
          <w:rFonts w:ascii="AR PL UMing CN" w:hAnsi="AR PL UMing CN" w:eastAsia="AR PL UMing CN"/>
          <w:b w:val="0"/>
          <w:sz w:val="21"/>
        </w:rPr>
        <w:t xml:space="preserve"> 的预约。处理时必须二次读取最新状态，避免与用户刚完成签到的操作发生竞态。生成 </w:t>
      </w:r>
      <w:r>
        <w:rPr>
          <w:rFonts w:ascii="Times New Roman" w:hAnsi="Times New Roman" w:eastAsia="AR PL UMing CN"/>
          <w:b w:val="0"/>
          <w:sz w:val="21"/>
        </w:rPr>
        <w:t>NO</w:t>
      </w:r>
      <w:r>
        <w:rPr>
          <w:rFonts w:ascii="AR PL UMing CN" w:hAnsi="AR PL UMing CN" w:eastAsia="AR PL UMing CN"/>
          <w:b w:val="0"/>
          <w:sz w:val="21"/>
        </w:rPr>
        <w:t>_</w:t>
      </w:r>
      <w:r>
        <w:rPr>
          <w:rFonts w:ascii="Times New Roman" w:hAnsi="Times New Roman" w:eastAsia="AR PL UMing CN"/>
          <w:b w:val="0"/>
          <w:sz w:val="21"/>
        </w:rPr>
        <w:t>SHOW</w:t>
      </w:r>
      <w:r>
        <w:rPr>
          <w:rFonts w:ascii="AR PL UMing CN" w:hAnsi="AR PL UMing CN" w:eastAsia="AR PL UMing CN"/>
          <w:b w:val="0"/>
          <w:sz w:val="21"/>
        </w:rPr>
        <w:t xml:space="preserve"> 违规后，</w:t>
      </w:r>
      <w:r>
        <w:rPr>
          <w:rFonts w:ascii="Times New Roman" w:hAnsi="Times New Roman" w:eastAsia="AR PL UMing CN"/>
          <w:b w:val="0"/>
          <w:sz w:val="21"/>
        </w:rPr>
        <w:t>ViolationService</w:t>
      </w:r>
      <w:r>
        <w:rPr>
          <w:rFonts w:ascii="AR PL UMing CN" w:hAnsi="AR PL UMing CN" w:eastAsia="AR PL UMing CN"/>
          <w:b w:val="0"/>
          <w:sz w:val="21"/>
        </w:rPr>
        <w:t xml:space="preserve"> 根据阈值与周期计算 </w:t>
      </w:r>
      <w:r>
        <w:rPr>
          <w:rFonts w:ascii="Times New Roman" w:hAnsi="Times New Roman" w:eastAsia="AR PL UMing CN"/>
          <w:b w:val="0"/>
          <w:sz w:val="21"/>
        </w:rPr>
        <w:t>limit</w:t>
      </w:r>
      <w:r>
        <w:rPr>
          <w:rFonts w:ascii="AR PL UMing CN" w:hAnsi="AR PL UMing CN" w:eastAsia="AR PL UMing CN"/>
          <w:b w:val="0"/>
          <w:sz w:val="21"/>
        </w:rPr>
        <w:t>_</w:t>
      </w:r>
      <w:r>
        <w:rPr>
          <w:rFonts w:ascii="Times New Roman" w:hAnsi="Times New Roman" w:eastAsia="AR PL UMing CN"/>
          <w:b w:val="0"/>
          <w:sz w:val="21"/>
        </w:rPr>
        <w:t>until</w:t>
      </w:r>
      <w:r>
        <w:rPr>
          <w:rFonts w:ascii="AR PL UMing CN" w:hAnsi="AR PL UMing CN" w:eastAsia="AR PL UMing CN"/>
          <w:b w:val="0"/>
          <w:sz w:val="21"/>
        </w:rPr>
        <w: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7030"/>
      </w:tblGrid>
      <w:tr w14:paraId="72A4E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9EAF7"/>
            <w:vAlign w:val="center"/>
          </w:tcPr>
          <w:p w14:paraId="454947E1">
            <w:pPr>
              <w:spacing w:after="0" w:line="240" w:lineRule="auto"/>
              <w:jc w:val="left"/>
            </w:pPr>
            <w:r>
              <w:rPr>
                <w:rFonts w:ascii="AR PL UMing CN" w:hAnsi="AR PL UMing CN" w:eastAsia="AR PL UMing CN"/>
                <w:b/>
                <w:sz w:val="16"/>
              </w:rPr>
              <w:t>逻辑节点</w:t>
            </w:r>
          </w:p>
        </w:tc>
        <w:tc>
          <w:tcPr>
            <w:tcW w:w="7030" w:type="dxa"/>
            <w:shd w:val="clear" w:color="auto" w:fill="D9EAF7"/>
            <w:vAlign w:val="center"/>
          </w:tcPr>
          <w:p w14:paraId="455C628C">
            <w:pPr>
              <w:spacing w:after="0" w:line="240" w:lineRule="auto"/>
              <w:jc w:val="left"/>
            </w:pPr>
            <w:r>
              <w:rPr>
                <w:rFonts w:ascii="AR PL UMing CN" w:hAnsi="AR PL UMing CN" w:eastAsia="AR PL UMing CN"/>
                <w:b/>
                <w:sz w:val="16"/>
              </w:rPr>
              <w:t>处理规则</w:t>
            </w:r>
          </w:p>
        </w:tc>
      </w:tr>
      <w:tr w14:paraId="2F737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BDC5DEC">
            <w:pPr>
              <w:spacing w:after="0" w:line="240" w:lineRule="auto"/>
              <w:jc w:val="left"/>
            </w:pPr>
            <w:r>
              <w:rPr>
                <w:rFonts w:ascii="AR PL UMing CN" w:hAnsi="AR PL UMing CN" w:eastAsia="AR PL UMing CN"/>
                <w:b w:val="0"/>
                <w:sz w:val="16"/>
              </w:rPr>
              <w:t>扫描条件</w:t>
            </w:r>
          </w:p>
        </w:tc>
        <w:tc>
          <w:tcPr>
            <w:tcW w:w="7030" w:type="dxa"/>
            <w:vAlign w:val="center"/>
          </w:tcPr>
          <w:p w14:paraId="541FB256">
            <w:pPr>
              <w:spacing w:after="0" w:line="240" w:lineRule="auto"/>
              <w:jc w:val="left"/>
            </w:pPr>
            <w:r>
              <w:rPr>
                <w:rFonts w:ascii="Times New Roman" w:hAnsi="Times New Roman" w:eastAsia="AR PL UMing CN"/>
                <w:b w:val="0"/>
                <w:sz w:val="16"/>
              </w:rPr>
              <w:t>status</w:t>
            </w:r>
            <w:r>
              <w:rPr>
                <w:rFonts w:ascii="AR PL UMing CN" w:hAnsi="AR PL UMing CN" w:eastAsia="AR PL UMing CN"/>
                <w:b w:val="0"/>
                <w:sz w:val="16"/>
              </w:rPr>
              <w:t xml:space="preserve"> = </w:t>
            </w:r>
            <w:r>
              <w:rPr>
                <w:rFonts w:ascii="Times New Roman" w:hAnsi="Times New Roman" w:eastAsia="AR PL UMing CN"/>
                <w:b w:val="0"/>
                <w:sz w:val="16"/>
              </w:rPr>
              <w:t>PENDING</w:t>
            </w:r>
            <w:r>
              <w:rPr>
                <w:rFonts w:ascii="AR PL UMing CN" w:hAnsi="AR PL UMing CN" w:eastAsia="AR PL UMing CN"/>
                <w:b w:val="0"/>
                <w:sz w:val="16"/>
              </w:rPr>
              <w:t>_</w:t>
            </w:r>
            <w:r>
              <w:rPr>
                <w:rFonts w:ascii="Times New Roman" w:hAnsi="Times New Roman" w:eastAsia="AR PL UMing CN"/>
                <w:b w:val="0"/>
                <w:sz w:val="16"/>
              </w:rPr>
              <w:t>CHECKIN</w:t>
            </w:r>
            <w:r>
              <w:rPr>
                <w:rFonts w:ascii="AR PL UMing CN" w:hAnsi="AR PL UMing CN" w:eastAsia="AR PL UMing CN"/>
                <w:b w:val="0"/>
                <w:sz w:val="16"/>
              </w:rPr>
              <w:t xml:space="preserve"> </w:t>
            </w:r>
            <w:r>
              <w:rPr>
                <w:rFonts w:ascii="Times New Roman" w:hAnsi="Times New Roman" w:eastAsia="AR PL UMing CN"/>
                <w:b w:val="0"/>
                <w:sz w:val="16"/>
              </w:rPr>
              <w:t>AND</w:t>
            </w:r>
            <w:r>
              <w:rPr>
                <w:rFonts w:ascii="AR PL UMing CN" w:hAnsi="AR PL UMing CN" w:eastAsia="AR PL UMing CN"/>
                <w:b w:val="0"/>
                <w:sz w:val="16"/>
              </w:rPr>
              <w:t xml:space="preserve"> </w:t>
            </w:r>
            <w:r>
              <w:rPr>
                <w:rFonts w:ascii="Times New Roman" w:hAnsi="Times New Roman" w:eastAsia="AR PL UMing CN"/>
                <w:b w:val="0"/>
                <w:sz w:val="16"/>
              </w:rPr>
              <w:t>start</w:t>
            </w:r>
            <w:r>
              <w:rPr>
                <w:rFonts w:ascii="AR PL UMing CN" w:hAnsi="AR PL UMing CN" w:eastAsia="AR PL UMing CN"/>
                <w:b w:val="0"/>
                <w:sz w:val="16"/>
              </w:rPr>
              <w:t>_</w:t>
            </w:r>
            <w:r>
              <w:rPr>
                <w:rFonts w:ascii="Times New Roman" w:hAnsi="Times New Roman" w:eastAsia="AR PL UMing CN"/>
                <w:b w:val="0"/>
                <w:sz w:val="16"/>
              </w:rPr>
              <w:t>time</w:t>
            </w:r>
            <w:r>
              <w:rPr>
                <w:rFonts w:ascii="AR PL UMing CN" w:hAnsi="AR PL UMing CN" w:eastAsia="AR PL UMing CN"/>
                <w:b w:val="0"/>
                <w:sz w:val="16"/>
              </w:rPr>
              <w:t xml:space="preserve"> + </w:t>
            </w:r>
            <w:r>
              <w:rPr>
                <w:rFonts w:ascii="Times New Roman" w:hAnsi="Times New Roman" w:eastAsia="AR PL UMing CN"/>
                <w:b w:val="0"/>
                <w:sz w:val="16"/>
              </w:rPr>
              <w:t>grace</w:t>
            </w:r>
            <w:r>
              <w:rPr>
                <w:rFonts w:ascii="AR PL UMing CN" w:hAnsi="AR PL UMing CN" w:eastAsia="AR PL UMing CN"/>
                <w:b w:val="0"/>
                <w:sz w:val="16"/>
              </w:rPr>
              <w:t>_</w:t>
            </w:r>
            <w:r>
              <w:rPr>
                <w:rFonts w:ascii="Times New Roman" w:hAnsi="Times New Roman" w:eastAsia="AR PL UMing CN"/>
                <w:b w:val="0"/>
                <w:sz w:val="16"/>
              </w:rPr>
              <w:t>minutes</w:t>
            </w:r>
            <w:r>
              <w:rPr>
                <w:rFonts w:ascii="AR PL UMing CN" w:hAnsi="AR PL UMing CN" w:eastAsia="AR PL UMing CN"/>
                <w:b w:val="0"/>
                <w:sz w:val="16"/>
              </w:rPr>
              <w:t xml:space="preserve"> &lt; </w:t>
            </w:r>
            <w:r>
              <w:rPr>
                <w:rFonts w:ascii="Times New Roman" w:hAnsi="Times New Roman" w:eastAsia="AR PL UMing CN"/>
                <w:b w:val="0"/>
                <w:sz w:val="16"/>
              </w:rPr>
              <w:t>now</w:t>
            </w:r>
            <w:r>
              <w:rPr>
                <w:rFonts w:ascii="AR PL UMing CN" w:hAnsi="AR PL UMing CN" w:eastAsia="AR PL UMing CN"/>
                <w:b w:val="0"/>
                <w:sz w:val="16"/>
              </w:rPr>
              <w:t>()。</w:t>
            </w:r>
          </w:p>
        </w:tc>
      </w:tr>
      <w:tr w14:paraId="2947D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F972877">
            <w:pPr>
              <w:spacing w:after="0" w:line="240" w:lineRule="auto"/>
              <w:jc w:val="left"/>
            </w:pPr>
            <w:r>
              <w:rPr>
                <w:rFonts w:ascii="AR PL UMing CN" w:hAnsi="AR PL UMing CN" w:eastAsia="AR PL UMing CN"/>
                <w:b w:val="0"/>
                <w:sz w:val="16"/>
              </w:rPr>
              <w:t>幂等控制</w:t>
            </w:r>
          </w:p>
        </w:tc>
        <w:tc>
          <w:tcPr>
            <w:tcW w:w="7030" w:type="dxa"/>
            <w:vAlign w:val="center"/>
          </w:tcPr>
          <w:p w14:paraId="2A8762C8">
            <w:pPr>
              <w:spacing w:after="0" w:line="240" w:lineRule="auto"/>
              <w:jc w:val="left"/>
            </w:pPr>
            <w:r>
              <w:rPr>
                <w:rFonts w:ascii="AR PL UMing CN" w:hAnsi="AR PL UMing CN" w:eastAsia="AR PL UMing CN"/>
                <w:b w:val="0"/>
                <w:sz w:val="16"/>
              </w:rPr>
              <w:t xml:space="preserve">按 </w:t>
            </w:r>
            <w:r>
              <w:rPr>
                <w:rFonts w:ascii="Times New Roman" w:hAnsi="Times New Roman" w:eastAsia="AR PL UMing CN"/>
                <w:b w:val="0"/>
                <w:sz w:val="16"/>
              </w:rPr>
              <w:t>booking</w:t>
            </w:r>
            <w:r>
              <w:rPr>
                <w:rFonts w:ascii="AR PL UMing CN" w:hAnsi="AR PL UMing CN" w:eastAsia="AR PL UMing CN"/>
                <w:b w:val="0"/>
                <w:sz w:val="16"/>
              </w:rPr>
              <w:t>_</w:t>
            </w:r>
            <w:r>
              <w:rPr>
                <w:rFonts w:ascii="Times New Roman" w:hAnsi="Times New Roman" w:eastAsia="AR PL UMing CN"/>
                <w:b w:val="0"/>
                <w:sz w:val="16"/>
              </w:rPr>
              <w:t>id</w:t>
            </w:r>
            <w:r>
              <w:rPr>
                <w:rFonts w:ascii="AR PL UMing CN" w:hAnsi="AR PL UMing CN" w:eastAsia="AR PL UMing CN"/>
                <w:b w:val="0"/>
                <w:sz w:val="16"/>
              </w:rPr>
              <w:t xml:space="preserve"> 加锁；若状态不再是 </w:t>
            </w:r>
            <w:r>
              <w:rPr>
                <w:rFonts w:ascii="Times New Roman" w:hAnsi="Times New Roman" w:eastAsia="AR PL UMing CN"/>
                <w:b w:val="0"/>
                <w:sz w:val="16"/>
              </w:rPr>
              <w:t>PENDING</w:t>
            </w:r>
            <w:r>
              <w:rPr>
                <w:rFonts w:ascii="AR PL UMing CN" w:hAnsi="AR PL UMing CN" w:eastAsia="AR PL UMing CN"/>
                <w:b w:val="0"/>
                <w:sz w:val="16"/>
              </w:rPr>
              <w:t>_</w:t>
            </w:r>
            <w:r>
              <w:rPr>
                <w:rFonts w:ascii="Times New Roman" w:hAnsi="Times New Roman" w:eastAsia="AR PL UMing CN"/>
                <w:b w:val="0"/>
                <w:sz w:val="16"/>
              </w:rPr>
              <w:t>CHECKIN</w:t>
            </w:r>
            <w:r>
              <w:rPr>
                <w:rFonts w:ascii="AR PL UMing CN" w:hAnsi="AR PL UMing CN" w:eastAsia="AR PL UMing CN"/>
                <w:b w:val="0"/>
                <w:sz w:val="16"/>
              </w:rPr>
              <w:t xml:space="preserve"> 则跳过。</w:t>
            </w:r>
          </w:p>
        </w:tc>
      </w:tr>
      <w:tr w14:paraId="0B8A4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75A1B27">
            <w:pPr>
              <w:spacing w:after="0" w:line="240" w:lineRule="auto"/>
              <w:jc w:val="left"/>
            </w:pPr>
            <w:r>
              <w:rPr>
                <w:rFonts w:ascii="AR PL UMing CN" w:hAnsi="AR PL UMing CN" w:eastAsia="AR PL UMing CN"/>
                <w:b w:val="0"/>
                <w:sz w:val="16"/>
              </w:rPr>
              <w:t>状态更新</w:t>
            </w:r>
          </w:p>
        </w:tc>
        <w:tc>
          <w:tcPr>
            <w:tcW w:w="7030" w:type="dxa"/>
            <w:vAlign w:val="center"/>
          </w:tcPr>
          <w:p w14:paraId="5AABB508">
            <w:pPr>
              <w:spacing w:after="0" w:line="240" w:lineRule="auto"/>
              <w:jc w:val="left"/>
            </w:pPr>
            <w:r>
              <w:rPr>
                <w:rFonts w:ascii="Times New Roman" w:hAnsi="Times New Roman" w:eastAsia="AR PL UMing CN"/>
                <w:b w:val="0"/>
                <w:sz w:val="16"/>
              </w:rPr>
              <w:t>booking</w:t>
            </w:r>
            <w:r>
              <w:rPr>
                <w:rFonts w:ascii="AR PL UMing CN" w:hAnsi="AR PL UMing CN" w:eastAsia="AR PL UMing CN"/>
                <w:b w:val="0"/>
                <w:sz w:val="16"/>
              </w:rPr>
              <w:t>_</w:t>
            </w:r>
            <w:r>
              <w:rPr>
                <w:rFonts w:ascii="Times New Roman" w:hAnsi="Times New Roman" w:eastAsia="AR PL UMing CN"/>
                <w:b w:val="0"/>
                <w:sz w:val="16"/>
              </w:rPr>
              <w:t>order</w:t>
            </w:r>
            <w:r>
              <w:rPr>
                <w:rFonts w:ascii="AR PL UMing CN" w:hAnsi="AR PL UMing CN" w:eastAsia="AR PL UMing CN"/>
                <w:b w:val="0"/>
                <w:sz w:val="16"/>
              </w:rPr>
              <w:t>.</w:t>
            </w:r>
            <w:r>
              <w:rPr>
                <w:rFonts w:ascii="Times New Roman" w:hAnsi="Times New Roman" w:eastAsia="AR PL UMing CN"/>
                <w:b w:val="0"/>
                <w:sz w:val="16"/>
              </w:rPr>
              <w:t>status</w:t>
            </w:r>
            <w:r>
              <w:rPr>
                <w:rFonts w:ascii="AR PL UMing CN" w:hAnsi="AR PL UMing CN" w:eastAsia="AR PL UMing CN"/>
                <w:b w:val="0"/>
                <w:sz w:val="16"/>
              </w:rPr>
              <w:t xml:space="preserve"> 更新为 </w:t>
            </w:r>
            <w:r>
              <w:rPr>
                <w:rFonts w:ascii="Times New Roman" w:hAnsi="Times New Roman" w:eastAsia="AR PL UMing CN"/>
                <w:b w:val="0"/>
                <w:sz w:val="16"/>
              </w:rPr>
              <w:t>EXPIRED</w:t>
            </w:r>
            <w:r>
              <w:rPr>
                <w:rFonts w:ascii="AR PL UMing CN" w:hAnsi="AR PL UMing CN" w:eastAsia="AR PL UMing CN"/>
                <w:b w:val="0"/>
                <w:sz w:val="16"/>
              </w:rPr>
              <w:t xml:space="preserve">，座位状态缓存刷新为 </w:t>
            </w:r>
            <w:r>
              <w:rPr>
                <w:rFonts w:ascii="Times New Roman" w:hAnsi="Times New Roman" w:eastAsia="AR PL UMing CN"/>
                <w:b w:val="0"/>
                <w:sz w:val="16"/>
              </w:rPr>
              <w:t>FREE</w:t>
            </w:r>
            <w:r>
              <w:rPr>
                <w:rFonts w:ascii="AR PL UMing CN" w:hAnsi="AR PL UMing CN" w:eastAsia="AR PL UMing CN"/>
                <w:b w:val="0"/>
                <w:sz w:val="16"/>
              </w:rPr>
              <w:t xml:space="preserve"> 或 </w:t>
            </w:r>
            <w:r>
              <w:rPr>
                <w:rFonts w:ascii="Times New Roman" w:hAnsi="Times New Roman" w:eastAsia="AR PL UMing CN"/>
                <w:b w:val="0"/>
                <w:sz w:val="16"/>
              </w:rPr>
              <w:t>CLOSED</w:t>
            </w:r>
            <w:r>
              <w:rPr>
                <w:rFonts w:ascii="AR PL UMing CN" w:hAnsi="AR PL UMing CN" w:eastAsia="AR PL UMing CN"/>
                <w:b w:val="0"/>
                <w:sz w:val="16"/>
              </w:rPr>
              <w:t>。</w:t>
            </w:r>
          </w:p>
        </w:tc>
      </w:tr>
      <w:tr w14:paraId="45EDF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9C35DEC">
            <w:pPr>
              <w:spacing w:after="0" w:line="240" w:lineRule="auto"/>
              <w:jc w:val="left"/>
            </w:pPr>
            <w:r>
              <w:rPr>
                <w:rFonts w:ascii="AR PL UMing CN" w:hAnsi="AR PL UMing CN" w:eastAsia="AR PL UMing CN"/>
                <w:b w:val="0"/>
                <w:sz w:val="16"/>
              </w:rPr>
              <w:t>违规生成</w:t>
            </w:r>
          </w:p>
        </w:tc>
        <w:tc>
          <w:tcPr>
            <w:tcW w:w="7030" w:type="dxa"/>
            <w:vAlign w:val="center"/>
          </w:tcPr>
          <w:p w14:paraId="73E4CE43">
            <w:pPr>
              <w:spacing w:after="0" w:line="240" w:lineRule="auto"/>
              <w:jc w:val="left"/>
            </w:pPr>
            <w:r>
              <w:rPr>
                <w:rFonts w:ascii="AR PL UMing CN" w:hAnsi="AR PL UMing CN" w:eastAsia="AR PL UMing CN"/>
                <w:b w:val="0"/>
                <w:sz w:val="16"/>
              </w:rPr>
              <w:t xml:space="preserve">写入 </w:t>
            </w:r>
            <w:r>
              <w:rPr>
                <w:rFonts w:ascii="Times New Roman" w:hAnsi="Times New Roman" w:eastAsia="AR PL UMing CN"/>
                <w:b w:val="0"/>
                <w:sz w:val="16"/>
              </w:rPr>
              <w:t>violation</w:t>
            </w:r>
            <w:r>
              <w:rPr>
                <w:rFonts w:ascii="AR PL UMing CN" w:hAnsi="AR PL UMing CN" w:eastAsia="AR PL UMing CN"/>
                <w:b w:val="0"/>
                <w:sz w:val="16"/>
              </w:rPr>
              <w:t>_</w:t>
            </w:r>
            <w:r>
              <w:rPr>
                <w:rFonts w:ascii="Times New Roman" w:hAnsi="Times New Roman" w:eastAsia="AR PL UMing CN"/>
                <w:b w:val="0"/>
                <w:sz w:val="16"/>
              </w:rPr>
              <w:t>record</w:t>
            </w:r>
            <w:r>
              <w:rPr>
                <w:rFonts w:ascii="AR PL UMing CN" w:hAnsi="AR PL UMing CN" w:eastAsia="AR PL UMing CN"/>
                <w:b w:val="0"/>
                <w:sz w:val="16"/>
              </w:rPr>
              <w:t>(</w:t>
            </w:r>
            <w:r>
              <w:rPr>
                <w:rFonts w:ascii="Times New Roman" w:hAnsi="Times New Roman" w:eastAsia="AR PL UMing CN"/>
                <w:b w:val="0"/>
                <w:sz w:val="16"/>
              </w:rPr>
              <w:t>type</w:t>
            </w:r>
            <w:r>
              <w:rPr>
                <w:rFonts w:ascii="AR PL UMing CN" w:hAnsi="AR PL UMing CN" w:eastAsia="AR PL UMing CN"/>
                <w:b w:val="0"/>
                <w:sz w:val="16"/>
              </w:rPr>
              <w:t>=</w:t>
            </w:r>
            <w:r>
              <w:rPr>
                <w:rFonts w:ascii="Times New Roman" w:hAnsi="Times New Roman" w:eastAsia="AR PL UMing CN"/>
                <w:b w:val="0"/>
                <w:sz w:val="16"/>
              </w:rPr>
              <w:t>NO</w:t>
            </w:r>
            <w:r>
              <w:rPr>
                <w:rFonts w:ascii="AR PL UMing CN" w:hAnsi="AR PL UMing CN" w:eastAsia="AR PL UMing CN"/>
                <w:b w:val="0"/>
                <w:sz w:val="16"/>
              </w:rPr>
              <w:t>_</w:t>
            </w:r>
            <w:r>
              <w:rPr>
                <w:rFonts w:ascii="Times New Roman" w:hAnsi="Times New Roman" w:eastAsia="AR PL UMing CN"/>
                <w:b w:val="0"/>
                <w:sz w:val="16"/>
              </w:rPr>
              <w:t>SHOW</w:t>
            </w:r>
            <w:r>
              <w:rPr>
                <w:rFonts w:ascii="AR PL UMing CN" w:hAnsi="AR PL UMing CN" w:eastAsia="AR PL UMing CN"/>
                <w:b w:val="0"/>
                <w:sz w:val="16"/>
              </w:rPr>
              <w:t xml:space="preserve">, </w:t>
            </w:r>
            <w:r>
              <w:rPr>
                <w:rFonts w:ascii="Times New Roman" w:hAnsi="Times New Roman" w:eastAsia="AR PL UMing CN"/>
                <w:b w:val="0"/>
                <w:sz w:val="16"/>
              </w:rPr>
              <w:t>status</w:t>
            </w:r>
            <w:r>
              <w:rPr>
                <w:rFonts w:ascii="AR PL UMing CN" w:hAnsi="AR PL UMing CN" w:eastAsia="AR PL UMing CN"/>
                <w:b w:val="0"/>
                <w:sz w:val="16"/>
              </w:rPr>
              <w:t>=</w:t>
            </w:r>
            <w:r>
              <w:rPr>
                <w:rFonts w:ascii="Times New Roman" w:hAnsi="Times New Roman" w:eastAsia="AR PL UMing CN"/>
                <w:b w:val="0"/>
                <w:sz w:val="16"/>
              </w:rPr>
              <w:t>CONFIRMED</w:t>
            </w:r>
            <w:r>
              <w:rPr>
                <w:rFonts w:ascii="AR PL UMing CN" w:hAnsi="AR PL UMing CN" w:eastAsia="AR PL UMing CN"/>
                <w:b w:val="0"/>
                <w:sz w:val="16"/>
              </w:rPr>
              <w:t>)。</w:t>
            </w:r>
          </w:p>
        </w:tc>
      </w:tr>
      <w:tr w14:paraId="2E217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3B0907A">
            <w:pPr>
              <w:spacing w:after="0" w:line="240" w:lineRule="auto"/>
              <w:jc w:val="left"/>
            </w:pPr>
            <w:r>
              <w:rPr>
                <w:rFonts w:ascii="AR PL UMing CN" w:hAnsi="AR PL UMing CN" w:eastAsia="AR PL UMing CN"/>
                <w:b w:val="0"/>
                <w:sz w:val="16"/>
              </w:rPr>
              <w:t>限制计算</w:t>
            </w:r>
          </w:p>
        </w:tc>
        <w:tc>
          <w:tcPr>
            <w:tcW w:w="7030" w:type="dxa"/>
            <w:vAlign w:val="center"/>
          </w:tcPr>
          <w:p w14:paraId="48512623">
            <w:pPr>
              <w:spacing w:after="0" w:line="240" w:lineRule="auto"/>
              <w:jc w:val="left"/>
            </w:pPr>
            <w:r>
              <w:rPr>
                <w:rFonts w:ascii="AR PL UMing CN" w:hAnsi="AR PL UMing CN" w:eastAsia="AR PL UMing CN"/>
                <w:b w:val="0"/>
                <w:sz w:val="16"/>
              </w:rPr>
              <w:t xml:space="preserve">统计用户周期内有效违规次数，达到阈值后设置 </w:t>
            </w:r>
            <w:r>
              <w:rPr>
                <w:rFonts w:ascii="Times New Roman" w:hAnsi="Times New Roman" w:eastAsia="AR PL UMing CN"/>
                <w:b w:val="0"/>
                <w:sz w:val="16"/>
              </w:rPr>
              <w:t>user</w:t>
            </w:r>
            <w:r>
              <w:rPr>
                <w:rFonts w:ascii="AR PL UMing CN" w:hAnsi="AR PL UMing CN" w:eastAsia="AR PL UMing CN"/>
                <w:b w:val="0"/>
                <w:sz w:val="16"/>
              </w:rPr>
              <w:t>.</w:t>
            </w:r>
            <w:r>
              <w:rPr>
                <w:rFonts w:ascii="Times New Roman" w:hAnsi="Times New Roman" w:eastAsia="AR PL UMing CN"/>
                <w:b w:val="0"/>
                <w:sz w:val="16"/>
              </w:rPr>
              <w:t>status</w:t>
            </w:r>
            <w:r>
              <w:rPr>
                <w:rFonts w:ascii="AR PL UMing CN" w:hAnsi="AR PL UMing CN" w:eastAsia="AR PL UMing CN"/>
                <w:b w:val="0"/>
                <w:sz w:val="16"/>
              </w:rPr>
              <w:t>=</w:t>
            </w:r>
            <w:r>
              <w:rPr>
                <w:rFonts w:ascii="Times New Roman" w:hAnsi="Times New Roman" w:eastAsia="AR PL UMing CN"/>
                <w:b w:val="0"/>
                <w:sz w:val="16"/>
              </w:rPr>
              <w:t>LIMITED</w:t>
            </w:r>
            <w:r>
              <w:rPr>
                <w:rFonts w:ascii="AR PL UMing CN" w:hAnsi="AR PL UMing CN" w:eastAsia="AR PL UMing CN"/>
                <w:b w:val="0"/>
                <w:sz w:val="16"/>
              </w:rPr>
              <w:t xml:space="preserve"> 或 </w:t>
            </w:r>
            <w:r>
              <w:rPr>
                <w:rFonts w:ascii="Times New Roman" w:hAnsi="Times New Roman" w:eastAsia="AR PL UMing CN"/>
                <w:b w:val="0"/>
                <w:sz w:val="16"/>
              </w:rPr>
              <w:t>limit</w:t>
            </w:r>
            <w:r>
              <w:rPr>
                <w:rFonts w:ascii="AR PL UMing CN" w:hAnsi="AR PL UMing CN" w:eastAsia="AR PL UMing CN"/>
                <w:b w:val="0"/>
                <w:sz w:val="16"/>
              </w:rPr>
              <w:t>_</w:t>
            </w:r>
            <w:r>
              <w:rPr>
                <w:rFonts w:ascii="Times New Roman" w:hAnsi="Times New Roman" w:eastAsia="AR PL UMing CN"/>
                <w:b w:val="0"/>
                <w:sz w:val="16"/>
              </w:rPr>
              <w:t>until</w:t>
            </w:r>
            <w:r>
              <w:rPr>
                <w:rFonts w:ascii="AR PL UMing CN" w:hAnsi="AR PL UMing CN" w:eastAsia="AR PL UMing CN"/>
                <w:b w:val="0"/>
                <w:sz w:val="16"/>
              </w:rPr>
              <w:t>。</w:t>
            </w:r>
          </w:p>
        </w:tc>
      </w:tr>
    </w:tbl>
    <w:p w14:paraId="217166E2"/>
    <w:p w14:paraId="5FF5068F">
      <w:pPr>
        <w:pStyle w:val="4"/>
        <w:spacing w:after="80" w:line="276" w:lineRule="auto"/>
      </w:pPr>
      <w:r>
        <w:rPr>
          <w:rFonts w:ascii="Times New Roman" w:hAnsi="Times New Roman" w:eastAsia="AR PL UMing CN"/>
          <w:b w:val="0"/>
          <w:sz w:val="21"/>
        </w:rPr>
        <w:t>5</w:t>
      </w:r>
      <w:r>
        <w:rPr>
          <w:rFonts w:ascii="AR PL UMing CN" w:hAnsi="AR PL UMing CN" w:eastAsia="AR PL UMing CN"/>
          <w:b w:val="0"/>
          <w:sz w:val="21"/>
        </w:rPr>
        <w:t>.</w:t>
      </w:r>
      <w:r>
        <w:rPr>
          <w:rFonts w:ascii="Times New Roman" w:hAnsi="Times New Roman" w:eastAsia="AR PL UMing CN"/>
          <w:b w:val="0"/>
          <w:sz w:val="21"/>
        </w:rPr>
        <w:t>5</w:t>
      </w:r>
      <w:r>
        <w:rPr>
          <w:rFonts w:ascii="AR PL UMing CN" w:hAnsi="AR PL UMing CN" w:eastAsia="AR PL UMing CN"/>
          <w:b w:val="0"/>
          <w:sz w:val="21"/>
        </w:rPr>
        <w:t xml:space="preserve"> 统计指标计算口径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3288"/>
        <w:gridCol w:w="4082"/>
      </w:tblGrid>
      <w:tr w14:paraId="5E596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D9EAF7"/>
            <w:vAlign w:val="center"/>
          </w:tcPr>
          <w:p w14:paraId="7F8B46B6">
            <w:pPr>
              <w:spacing w:after="0" w:line="240" w:lineRule="auto"/>
              <w:jc w:val="left"/>
            </w:pPr>
            <w:r>
              <w:rPr>
                <w:rFonts w:ascii="AR PL UMing CN" w:hAnsi="AR PL UMing CN" w:eastAsia="AR PL UMing CN"/>
                <w:b/>
                <w:sz w:val="16"/>
              </w:rPr>
              <w:t>指标</w:t>
            </w:r>
          </w:p>
        </w:tc>
        <w:tc>
          <w:tcPr>
            <w:tcW w:w="3288" w:type="dxa"/>
            <w:shd w:val="clear" w:color="auto" w:fill="D9EAF7"/>
            <w:vAlign w:val="center"/>
          </w:tcPr>
          <w:p w14:paraId="03E41BA7">
            <w:pPr>
              <w:spacing w:after="0" w:line="240" w:lineRule="auto"/>
              <w:jc w:val="left"/>
            </w:pPr>
            <w:r>
              <w:rPr>
                <w:rFonts w:ascii="AR PL UMing CN" w:hAnsi="AR PL UMing CN" w:eastAsia="AR PL UMing CN"/>
                <w:b/>
                <w:sz w:val="16"/>
              </w:rPr>
              <w:t>计算公式</w:t>
            </w:r>
          </w:p>
        </w:tc>
        <w:tc>
          <w:tcPr>
            <w:tcW w:w="4082" w:type="dxa"/>
            <w:shd w:val="clear" w:color="auto" w:fill="D9EAF7"/>
            <w:vAlign w:val="center"/>
          </w:tcPr>
          <w:p w14:paraId="290BB24E">
            <w:pPr>
              <w:spacing w:after="0" w:line="240" w:lineRule="auto"/>
              <w:jc w:val="left"/>
            </w:pPr>
            <w:r>
              <w:rPr>
                <w:rFonts w:ascii="AR PL UMing CN" w:hAnsi="AR PL UMing CN" w:eastAsia="AR PL UMing CN"/>
                <w:b/>
                <w:sz w:val="16"/>
              </w:rPr>
              <w:t>说明</w:t>
            </w:r>
          </w:p>
        </w:tc>
      </w:tr>
      <w:tr w14:paraId="2C2B1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23657A5F">
            <w:pPr>
              <w:spacing w:after="0" w:line="240" w:lineRule="auto"/>
              <w:jc w:val="left"/>
            </w:pPr>
            <w:r>
              <w:rPr>
                <w:rFonts w:ascii="AR PL UMing CN" w:hAnsi="AR PL UMing CN" w:eastAsia="AR PL UMing CN"/>
                <w:b w:val="0"/>
                <w:sz w:val="16"/>
              </w:rPr>
              <w:t>预约率</w:t>
            </w:r>
          </w:p>
        </w:tc>
        <w:tc>
          <w:tcPr>
            <w:tcW w:w="3288" w:type="dxa"/>
            <w:vAlign w:val="center"/>
          </w:tcPr>
          <w:p w14:paraId="0D943603">
            <w:pPr>
              <w:spacing w:after="0" w:line="240" w:lineRule="auto"/>
              <w:jc w:val="left"/>
            </w:pPr>
            <w:r>
              <w:rPr>
                <w:rFonts w:ascii="AR PL UMing CN" w:hAnsi="AR PL UMing CN" w:eastAsia="AR PL UMing CN"/>
                <w:b w:val="0"/>
                <w:sz w:val="16"/>
              </w:rPr>
              <w:t>有效预约时长 / 可预约总时长</w:t>
            </w:r>
          </w:p>
        </w:tc>
        <w:tc>
          <w:tcPr>
            <w:tcW w:w="4082" w:type="dxa"/>
            <w:vAlign w:val="center"/>
          </w:tcPr>
          <w:p w14:paraId="00872979">
            <w:pPr>
              <w:spacing w:after="0" w:line="240" w:lineRule="auto"/>
              <w:jc w:val="left"/>
            </w:pPr>
            <w:r>
              <w:rPr>
                <w:rFonts w:ascii="AR PL UMing CN" w:hAnsi="AR PL UMing CN" w:eastAsia="AR PL UMing CN"/>
                <w:b w:val="0"/>
                <w:sz w:val="16"/>
              </w:rPr>
              <w:t>衡量资源需求热度，不含已取消预约。</w:t>
            </w:r>
          </w:p>
        </w:tc>
      </w:tr>
      <w:tr w14:paraId="120BE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0AC62B08">
            <w:pPr>
              <w:spacing w:after="0" w:line="240" w:lineRule="auto"/>
              <w:jc w:val="left"/>
            </w:pPr>
            <w:r>
              <w:rPr>
                <w:rFonts w:ascii="AR PL UMing CN" w:hAnsi="AR PL UMing CN" w:eastAsia="AR PL UMing CN"/>
                <w:b w:val="0"/>
                <w:sz w:val="16"/>
              </w:rPr>
              <w:t>签到率</w:t>
            </w:r>
          </w:p>
        </w:tc>
        <w:tc>
          <w:tcPr>
            <w:tcW w:w="3288" w:type="dxa"/>
            <w:vAlign w:val="center"/>
          </w:tcPr>
          <w:p w14:paraId="04E91706">
            <w:pPr>
              <w:spacing w:after="0" w:line="240" w:lineRule="auto"/>
              <w:jc w:val="left"/>
            </w:pPr>
            <w:r>
              <w:rPr>
                <w:rFonts w:ascii="AR PL UMing CN" w:hAnsi="AR PL UMing CN" w:eastAsia="AR PL UMing CN"/>
                <w:b w:val="0"/>
                <w:sz w:val="16"/>
              </w:rPr>
              <w:t>已签到预约数 / 应签到预约数</w:t>
            </w:r>
          </w:p>
        </w:tc>
        <w:tc>
          <w:tcPr>
            <w:tcW w:w="4082" w:type="dxa"/>
            <w:vAlign w:val="center"/>
          </w:tcPr>
          <w:p w14:paraId="6F9878B9">
            <w:pPr>
              <w:spacing w:after="0" w:line="240" w:lineRule="auto"/>
              <w:jc w:val="left"/>
            </w:pPr>
            <w:r>
              <w:rPr>
                <w:rFonts w:ascii="AR PL UMing CN" w:hAnsi="AR PL UMing CN" w:eastAsia="AR PL UMing CN"/>
                <w:b w:val="0"/>
                <w:sz w:val="16"/>
              </w:rPr>
              <w:t>应签到预约包括到达开始时间且未取消的预约。</w:t>
            </w:r>
          </w:p>
        </w:tc>
      </w:tr>
      <w:tr w14:paraId="0710A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19E529EF">
            <w:pPr>
              <w:spacing w:after="0" w:line="240" w:lineRule="auto"/>
              <w:jc w:val="left"/>
            </w:pPr>
            <w:r>
              <w:rPr>
                <w:rFonts w:ascii="AR PL UMing CN" w:hAnsi="AR PL UMing CN" w:eastAsia="AR PL UMing CN"/>
                <w:b w:val="0"/>
                <w:sz w:val="16"/>
              </w:rPr>
              <w:t>利用率</w:t>
            </w:r>
          </w:p>
        </w:tc>
        <w:tc>
          <w:tcPr>
            <w:tcW w:w="3288" w:type="dxa"/>
            <w:vAlign w:val="center"/>
          </w:tcPr>
          <w:p w14:paraId="0B72A138">
            <w:pPr>
              <w:spacing w:after="0" w:line="240" w:lineRule="auto"/>
              <w:jc w:val="left"/>
            </w:pPr>
            <w:r>
              <w:rPr>
                <w:rFonts w:ascii="AR PL UMing CN" w:hAnsi="AR PL UMing CN" w:eastAsia="AR PL UMing CN"/>
                <w:b w:val="0"/>
                <w:sz w:val="16"/>
              </w:rPr>
              <w:t>实际使用时长 / 开放总时长</w:t>
            </w:r>
          </w:p>
        </w:tc>
        <w:tc>
          <w:tcPr>
            <w:tcW w:w="4082" w:type="dxa"/>
            <w:vAlign w:val="center"/>
          </w:tcPr>
          <w:p w14:paraId="2C44F6C5">
            <w:pPr>
              <w:spacing w:after="0" w:line="240" w:lineRule="auto"/>
              <w:jc w:val="left"/>
            </w:pPr>
            <w:r>
              <w:rPr>
                <w:rFonts w:ascii="AR PL UMing CN" w:hAnsi="AR PL UMing CN" w:eastAsia="AR PL UMing CN"/>
                <w:b w:val="0"/>
                <w:sz w:val="16"/>
              </w:rPr>
              <w:t>实际使用时长来自签到后至结束/释放的时间。</w:t>
            </w:r>
          </w:p>
        </w:tc>
      </w:tr>
      <w:tr w14:paraId="074E3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63DD911F">
            <w:pPr>
              <w:spacing w:after="0" w:line="240" w:lineRule="auto"/>
              <w:jc w:val="left"/>
            </w:pPr>
            <w:r>
              <w:rPr>
                <w:rFonts w:ascii="AR PL UMing CN" w:hAnsi="AR PL UMing CN" w:eastAsia="AR PL UMing CN"/>
                <w:b w:val="0"/>
                <w:sz w:val="16"/>
              </w:rPr>
              <w:t>违约率</w:t>
            </w:r>
          </w:p>
        </w:tc>
        <w:tc>
          <w:tcPr>
            <w:tcW w:w="3288" w:type="dxa"/>
            <w:vAlign w:val="center"/>
          </w:tcPr>
          <w:p w14:paraId="6A6EFF72">
            <w:pPr>
              <w:spacing w:after="0" w:line="240" w:lineRule="auto"/>
              <w:jc w:val="left"/>
            </w:pPr>
            <w:r>
              <w:rPr>
                <w:rFonts w:ascii="AR PL UMing CN" w:hAnsi="AR PL UMing CN" w:eastAsia="AR PL UMing CN"/>
                <w:b w:val="0"/>
                <w:sz w:val="16"/>
              </w:rPr>
              <w:t>违规预约数 / 有效预约数</w:t>
            </w:r>
          </w:p>
        </w:tc>
        <w:tc>
          <w:tcPr>
            <w:tcW w:w="4082" w:type="dxa"/>
            <w:vAlign w:val="center"/>
          </w:tcPr>
          <w:p w14:paraId="7CFB0D72">
            <w:pPr>
              <w:spacing w:after="0" w:line="240" w:lineRule="auto"/>
              <w:jc w:val="left"/>
            </w:pPr>
            <w:r>
              <w:rPr>
                <w:rFonts w:ascii="AR PL UMing CN" w:hAnsi="AR PL UMing CN" w:eastAsia="AR PL UMing CN"/>
                <w:b w:val="0"/>
                <w:sz w:val="16"/>
              </w:rPr>
              <w:t>用于评估规则有效性与用户行为。</w:t>
            </w:r>
          </w:p>
        </w:tc>
      </w:tr>
      <w:tr w14:paraId="1E2D9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115236E4">
            <w:pPr>
              <w:spacing w:after="0" w:line="240" w:lineRule="auto"/>
              <w:jc w:val="left"/>
            </w:pPr>
            <w:r>
              <w:rPr>
                <w:rFonts w:ascii="AR PL UMing CN" w:hAnsi="AR PL UMing CN" w:eastAsia="AR PL UMing CN"/>
                <w:b w:val="0"/>
                <w:sz w:val="16"/>
              </w:rPr>
              <w:t>时段热度</w:t>
            </w:r>
          </w:p>
        </w:tc>
        <w:tc>
          <w:tcPr>
            <w:tcW w:w="3288" w:type="dxa"/>
            <w:vAlign w:val="center"/>
          </w:tcPr>
          <w:p w14:paraId="2E64B338">
            <w:pPr>
              <w:spacing w:after="0" w:line="240" w:lineRule="auto"/>
              <w:jc w:val="left"/>
            </w:pPr>
            <w:r>
              <w:rPr>
                <w:rFonts w:ascii="AR PL UMing CN" w:hAnsi="AR PL UMing CN" w:eastAsia="AR PL UMing CN"/>
                <w:b w:val="0"/>
                <w:sz w:val="16"/>
              </w:rPr>
              <w:t>按小时或预约时段聚合预约数、签到数、利用时长</w:t>
            </w:r>
          </w:p>
        </w:tc>
        <w:tc>
          <w:tcPr>
            <w:tcW w:w="4082" w:type="dxa"/>
            <w:vAlign w:val="center"/>
          </w:tcPr>
          <w:p w14:paraId="64851D61">
            <w:pPr>
              <w:spacing w:after="0" w:line="240" w:lineRule="auto"/>
              <w:jc w:val="left"/>
            </w:pPr>
            <w:r>
              <w:rPr>
                <w:rFonts w:ascii="AR PL UMing CN" w:hAnsi="AR PL UMing CN" w:eastAsia="AR PL UMing CN"/>
                <w:b w:val="0"/>
                <w:sz w:val="16"/>
              </w:rPr>
              <w:t>用于考试周和开放策略调整。</w:t>
            </w:r>
          </w:p>
        </w:tc>
      </w:tr>
    </w:tbl>
    <w:p w14:paraId="10878DB3"/>
    <w:p w14:paraId="760F44D7">
      <w:pPr>
        <w:pStyle w:val="3"/>
        <w:spacing w:after="80" w:line="276" w:lineRule="auto"/>
      </w:pPr>
      <w:r>
        <w:rPr>
          <w:rFonts w:ascii="Times New Roman" w:hAnsi="Times New Roman" w:eastAsia="AR PL UMing CN"/>
          <w:b w:val="0"/>
          <w:sz w:val="21"/>
        </w:rPr>
        <w:t>6</w:t>
      </w:r>
      <w:r>
        <w:rPr>
          <w:rFonts w:ascii="AR PL UMing CN" w:hAnsi="AR PL UMing CN" w:eastAsia="AR PL UMing CN"/>
          <w:b w:val="0"/>
          <w:sz w:val="21"/>
        </w:rPr>
        <w:t>. 数据结构设计</w:t>
      </w:r>
    </w:p>
    <w:p w14:paraId="2562D7DD">
      <w:pPr>
        <w:pStyle w:val="4"/>
        <w:spacing w:after="80" w:line="276" w:lineRule="auto"/>
      </w:pPr>
      <w:r>
        <w:rPr>
          <w:rFonts w:ascii="Times New Roman" w:hAnsi="Times New Roman" w:eastAsia="AR PL UMing CN"/>
          <w:b w:val="0"/>
          <w:sz w:val="21"/>
        </w:rPr>
        <w:t>6</w:t>
      </w:r>
      <w:r>
        <w:rPr>
          <w:rFonts w:ascii="AR PL UMing CN" w:hAnsi="AR PL UMing CN" w:eastAsia="AR PL UMing CN"/>
          <w:b w:val="0"/>
          <w:sz w:val="21"/>
        </w:rPr>
        <w:t>.</w:t>
      </w:r>
      <w:r>
        <w:rPr>
          <w:rFonts w:ascii="Times New Roman" w:hAnsi="Times New Roman" w:eastAsia="AR PL UMing CN"/>
          <w:b w:val="0"/>
          <w:sz w:val="21"/>
        </w:rPr>
        <w:t>1</w:t>
      </w:r>
      <w:r>
        <w:rPr>
          <w:rFonts w:ascii="AR PL UMing CN" w:hAnsi="AR PL UMing CN" w:eastAsia="AR PL UMing CN"/>
          <w:b w:val="0"/>
          <w:sz w:val="21"/>
        </w:rPr>
        <w:t xml:space="preserve"> 领域对象结构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798"/>
        <w:gridCol w:w="3345"/>
      </w:tblGrid>
      <w:tr w14:paraId="53ABE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AF7"/>
            <w:vAlign w:val="center"/>
          </w:tcPr>
          <w:p w14:paraId="735033D9">
            <w:pPr>
              <w:spacing w:after="0" w:line="240" w:lineRule="auto"/>
              <w:jc w:val="left"/>
            </w:pPr>
            <w:r>
              <w:rPr>
                <w:rFonts w:ascii="AR PL UMing CN" w:hAnsi="AR PL UMing CN" w:eastAsia="AR PL UMing CN"/>
                <w:b/>
                <w:sz w:val="16"/>
              </w:rPr>
              <w:t>对象</w:t>
            </w:r>
          </w:p>
        </w:tc>
        <w:tc>
          <w:tcPr>
            <w:tcW w:w="3798" w:type="dxa"/>
            <w:shd w:val="clear" w:color="auto" w:fill="D9EAF7"/>
            <w:vAlign w:val="center"/>
          </w:tcPr>
          <w:p w14:paraId="7DF87D4D">
            <w:pPr>
              <w:spacing w:after="0" w:line="240" w:lineRule="auto"/>
              <w:jc w:val="left"/>
            </w:pPr>
            <w:r>
              <w:rPr>
                <w:rFonts w:ascii="AR PL UMing CN" w:hAnsi="AR PL UMing CN" w:eastAsia="AR PL UMing CN"/>
                <w:b/>
                <w:sz w:val="16"/>
              </w:rPr>
              <w:t>核心字段</w:t>
            </w:r>
          </w:p>
        </w:tc>
        <w:tc>
          <w:tcPr>
            <w:tcW w:w="3345" w:type="dxa"/>
            <w:shd w:val="clear" w:color="auto" w:fill="D9EAF7"/>
            <w:vAlign w:val="center"/>
          </w:tcPr>
          <w:p w14:paraId="630E18E9">
            <w:pPr>
              <w:spacing w:after="0" w:line="240" w:lineRule="auto"/>
              <w:jc w:val="left"/>
            </w:pPr>
            <w:r>
              <w:rPr>
                <w:rFonts w:ascii="AR PL UMing CN" w:hAnsi="AR PL UMing CN" w:eastAsia="AR PL UMing CN"/>
                <w:b/>
                <w:sz w:val="16"/>
              </w:rPr>
              <w:t>主要状态/说明</w:t>
            </w:r>
          </w:p>
        </w:tc>
      </w:tr>
      <w:tr w14:paraId="3C770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4B79F5E">
            <w:pPr>
              <w:spacing w:after="0" w:line="240" w:lineRule="auto"/>
              <w:jc w:val="left"/>
            </w:pPr>
            <w:r>
              <w:rPr>
                <w:rFonts w:ascii="Times New Roman" w:hAnsi="Times New Roman" w:eastAsia="AR PL UMing CN"/>
                <w:b w:val="0"/>
                <w:sz w:val="16"/>
              </w:rPr>
              <w:t>User</w:t>
            </w:r>
          </w:p>
        </w:tc>
        <w:tc>
          <w:tcPr>
            <w:tcW w:w="3798" w:type="dxa"/>
            <w:vAlign w:val="center"/>
          </w:tcPr>
          <w:p w14:paraId="62004DA7">
            <w:pPr>
              <w:spacing w:after="0" w:line="240" w:lineRule="auto"/>
              <w:jc w:val="left"/>
            </w:pPr>
            <w:r>
              <w:rPr>
                <w:rFonts w:ascii="Times New Roman" w:hAnsi="Times New Roman" w:eastAsia="AR PL UMing CN"/>
                <w:b w:val="0"/>
                <w:sz w:val="16"/>
              </w:rPr>
              <w:t>id</w:t>
            </w:r>
            <w:r>
              <w:rPr>
                <w:rFonts w:ascii="AR PL UMing CN" w:hAnsi="AR PL UMing CN" w:eastAsia="AR PL UMing CN"/>
                <w:b w:val="0"/>
                <w:sz w:val="16"/>
              </w:rPr>
              <w:t xml:space="preserve">, </w:t>
            </w:r>
            <w:r>
              <w:rPr>
                <w:rFonts w:ascii="Times New Roman" w:hAnsi="Times New Roman" w:eastAsia="AR PL UMing CN"/>
                <w:b w:val="0"/>
                <w:sz w:val="16"/>
              </w:rPr>
              <w:t>accountNo</w:t>
            </w:r>
            <w:r>
              <w:rPr>
                <w:rFonts w:ascii="AR PL UMing CN" w:hAnsi="AR PL UMing CN" w:eastAsia="AR PL UMing CN"/>
                <w:b w:val="0"/>
                <w:sz w:val="16"/>
              </w:rPr>
              <w:t xml:space="preserve">, </w:t>
            </w:r>
            <w:r>
              <w:rPr>
                <w:rFonts w:ascii="Times New Roman" w:hAnsi="Times New Roman" w:eastAsia="AR PL UMing CN"/>
                <w:b w:val="0"/>
                <w:sz w:val="16"/>
              </w:rPr>
              <w:t>name</w:t>
            </w:r>
            <w:r>
              <w:rPr>
                <w:rFonts w:ascii="AR PL UMing CN" w:hAnsi="AR PL UMing CN" w:eastAsia="AR PL UMing CN"/>
                <w:b w:val="0"/>
                <w:sz w:val="16"/>
              </w:rPr>
              <w:t xml:space="preserve">, </w:t>
            </w:r>
            <w:r>
              <w:rPr>
                <w:rFonts w:ascii="Times New Roman" w:hAnsi="Times New Roman" w:eastAsia="AR PL UMing CN"/>
                <w:b w:val="0"/>
                <w:sz w:val="16"/>
              </w:rPr>
              <w:t>college</w:t>
            </w:r>
            <w:r>
              <w:rPr>
                <w:rFonts w:ascii="AR PL UMing CN" w:hAnsi="AR PL UMing CN" w:eastAsia="AR PL UMing CN"/>
                <w:b w:val="0"/>
                <w:sz w:val="16"/>
              </w:rPr>
              <w:t xml:space="preserve">, </w:t>
            </w:r>
            <w:r>
              <w:rPr>
                <w:rFonts w:ascii="Times New Roman" w:hAnsi="Times New Roman" w:eastAsia="AR PL UMing CN"/>
                <w:b w:val="0"/>
                <w:sz w:val="16"/>
              </w:rPr>
              <w:t>roleId</w:t>
            </w:r>
            <w:r>
              <w:rPr>
                <w:rFonts w:ascii="AR PL UMing CN" w:hAnsi="AR PL UMing CN" w:eastAsia="AR PL UMing CN"/>
                <w:b w:val="0"/>
                <w:sz w:val="16"/>
              </w:rPr>
              <w:t xml:space="preserve">, </w:t>
            </w:r>
            <w:r>
              <w:rPr>
                <w:rFonts w:ascii="Times New Roman" w:hAnsi="Times New Roman" w:eastAsia="AR PL UMing CN"/>
                <w:b w:val="0"/>
                <w:sz w:val="16"/>
              </w:rPr>
              <w:t>status</w:t>
            </w:r>
            <w:r>
              <w:rPr>
                <w:rFonts w:ascii="AR PL UMing CN" w:hAnsi="AR PL UMing CN" w:eastAsia="AR PL UMing CN"/>
                <w:b w:val="0"/>
                <w:sz w:val="16"/>
              </w:rPr>
              <w:t xml:space="preserve">, </w:t>
            </w:r>
            <w:r>
              <w:rPr>
                <w:rFonts w:ascii="Times New Roman" w:hAnsi="Times New Roman" w:eastAsia="AR PL UMing CN"/>
                <w:b w:val="0"/>
                <w:sz w:val="16"/>
              </w:rPr>
              <w:t>limitUntil</w:t>
            </w:r>
          </w:p>
        </w:tc>
        <w:tc>
          <w:tcPr>
            <w:tcW w:w="3345" w:type="dxa"/>
            <w:vAlign w:val="center"/>
          </w:tcPr>
          <w:p w14:paraId="65E94A90">
            <w:pPr>
              <w:spacing w:after="0" w:line="240" w:lineRule="auto"/>
              <w:jc w:val="left"/>
            </w:pPr>
            <w:r>
              <w:rPr>
                <w:rFonts w:ascii="AR PL UMing CN" w:hAnsi="AR PL UMing CN" w:eastAsia="AR PL UMing CN"/>
                <w:b w:val="0"/>
                <w:sz w:val="16"/>
              </w:rPr>
              <w:t>用户身份、角色和预约限制状态。</w:t>
            </w:r>
          </w:p>
        </w:tc>
      </w:tr>
      <w:tr w14:paraId="5CDAB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DF6F7A3">
            <w:pPr>
              <w:spacing w:after="0" w:line="240" w:lineRule="auto"/>
              <w:jc w:val="left"/>
            </w:pPr>
            <w:r>
              <w:rPr>
                <w:rFonts w:ascii="Times New Roman" w:hAnsi="Times New Roman" w:eastAsia="AR PL UMing CN"/>
                <w:b w:val="0"/>
                <w:sz w:val="16"/>
              </w:rPr>
              <w:t>Room</w:t>
            </w:r>
          </w:p>
        </w:tc>
        <w:tc>
          <w:tcPr>
            <w:tcW w:w="3798" w:type="dxa"/>
            <w:vAlign w:val="center"/>
          </w:tcPr>
          <w:p w14:paraId="4E6DE7D3">
            <w:pPr>
              <w:spacing w:after="0" w:line="240" w:lineRule="auto"/>
              <w:jc w:val="left"/>
            </w:pPr>
            <w:r>
              <w:rPr>
                <w:rFonts w:ascii="Times New Roman" w:hAnsi="Times New Roman" w:eastAsia="AR PL UMing CN"/>
                <w:b w:val="0"/>
                <w:sz w:val="16"/>
              </w:rPr>
              <w:t>id</w:t>
            </w:r>
            <w:r>
              <w:rPr>
                <w:rFonts w:ascii="AR PL UMing CN" w:hAnsi="AR PL UMing CN" w:eastAsia="AR PL UMing CN"/>
                <w:b w:val="0"/>
                <w:sz w:val="16"/>
              </w:rPr>
              <w:t xml:space="preserve">, </w:t>
            </w:r>
            <w:r>
              <w:rPr>
                <w:rFonts w:ascii="Times New Roman" w:hAnsi="Times New Roman" w:eastAsia="AR PL UMing CN"/>
                <w:b w:val="0"/>
                <w:sz w:val="16"/>
              </w:rPr>
              <w:t>buildingId</w:t>
            </w:r>
            <w:r>
              <w:rPr>
                <w:rFonts w:ascii="AR PL UMing CN" w:hAnsi="AR PL UMing CN" w:eastAsia="AR PL UMing CN"/>
                <w:b w:val="0"/>
                <w:sz w:val="16"/>
              </w:rPr>
              <w:t xml:space="preserve">, </w:t>
            </w:r>
            <w:r>
              <w:rPr>
                <w:rFonts w:ascii="Times New Roman" w:hAnsi="Times New Roman" w:eastAsia="AR PL UMing CN"/>
                <w:b w:val="0"/>
                <w:sz w:val="16"/>
              </w:rPr>
              <w:t>floorNo</w:t>
            </w:r>
            <w:r>
              <w:rPr>
                <w:rFonts w:ascii="AR PL UMing CN" w:hAnsi="AR PL UMing CN" w:eastAsia="AR PL UMing CN"/>
                <w:b w:val="0"/>
                <w:sz w:val="16"/>
              </w:rPr>
              <w:t xml:space="preserve">, </w:t>
            </w:r>
            <w:r>
              <w:rPr>
                <w:rFonts w:ascii="Times New Roman" w:hAnsi="Times New Roman" w:eastAsia="AR PL UMing CN"/>
                <w:b w:val="0"/>
                <w:sz w:val="16"/>
              </w:rPr>
              <w:t>name</w:t>
            </w:r>
            <w:r>
              <w:rPr>
                <w:rFonts w:ascii="AR PL UMing CN" w:hAnsi="AR PL UMing CN" w:eastAsia="AR PL UMing CN"/>
                <w:b w:val="0"/>
                <w:sz w:val="16"/>
              </w:rPr>
              <w:t xml:space="preserve">, </w:t>
            </w:r>
            <w:r>
              <w:rPr>
                <w:rFonts w:ascii="Times New Roman" w:hAnsi="Times New Roman" w:eastAsia="AR PL UMing CN"/>
                <w:b w:val="0"/>
                <w:sz w:val="16"/>
              </w:rPr>
              <w:t>capacity</w:t>
            </w:r>
            <w:r>
              <w:rPr>
                <w:rFonts w:ascii="AR PL UMing CN" w:hAnsi="AR PL UMing CN" w:eastAsia="AR PL UMing CN"/>
                <w:b w:val="0"/>
                <w:sz w:val="16"/>
              </w:rPr>
              <w:t xml:space="preserve">, </w:t>
            </w:r>
            <w:r>
              <w:rPr>
                <w:rFonts w:ascii="Times New Roman" w:hAnsi="Times New Roman" w:eastAsia="AR PL UMing CN"/>
                <w:b w:val="0"/>
                <w:sz w:val="16"/>
              </w:rPr>
              <w:t>openStatus</w:t>
            </w:r>
          </w:p>
        </w:tc>
        <w:tc>
          <w:tcPr>
            <w:tcW w:w="3345" w:type="dxa"/>
            <w:vAlign w:val="center"/>
          </w:tcPr>
          <w:p w14:paraId="2BA58CDB">
            <w:pPr>
              <w:spacing w:after="0" w:line="240" w:lineRule="auto"/>
              <w:jc w:val="left"/>
            </w:pPr>
            <w:r>
              <w:rPr>
                <w:rFonts w:ascii="AR PL UMing CN" w:hAnsi="AR PL UMing CN" w:eastAsia="AR PL UMing CN"/>
                <w:b w:val="0"/>
                <w:sz w:val="16"/>
              </w:rPr>
              <w:t>自习室基础资源。</w:t>
            </w:r>
          </w:p>
        </w:tc>
      </w:tr>
      <w:tr w14:paraId="29EA9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129CFEB">
            <w:pPr>
              <w:spacing w:after="0" w:line="240" w:lineRule="auto"/>
              <w:jc w:val="left"/>
            </w:pPr>
            <w:r>
              <w:rPr>
                <w:rFonts w:ascii="Times New Roman" w:hAnsi="Times New Roman" w:eastAsia="AR PL UMing CN"/>
                <w:b w:val="0"/>
                <w:sz w:val="16"/>
              </w:rPr>
              <w:t>Seat</w:t>
            </w:r>
          </w:p>
        </w:tc>
        <w:tc>
          <w:tcPr>
            <w:tcW w:w="3798" w:type="dxa"/>
            <w:vAlign w:val="center"/>
          </w:tcPr>
          <w:p w14:paraId="2BADC73E">
            <w:pPr>
              <w:spacing w:after="0" w:line="240" w:lineRule="auto"/>
              <w:jc w:val="left"/>
            </w:pPr>
            <w:r>
              <w:rPr>
                <w:rFonts w:ascii="Times New Roman" w:hAnsi="Times New Roman" w:eastAsia="AR PL UMing CN"/>
                <w:b w:val="0"/>
                <w:sz w:val="16"/>
              </w:rPr>
              <w:t>id</w:t>
            </w:r>
            <w:r>
              <w:rPr>
                <w:rFonts w:ascii="AR PL UMing CN" w:hAnsi="AR PL UMing CN" w:eastAsia="AR PL UMing CN"/>
                <w:b w:val="0"/>
                <w:sz w:val="16"/>
              </w:rPr>
              <w:t xml:space="preserve">, </w:t>
            </w:r>
            <w:r>
              <w:rPr>
                <w:rFonts w:ascii="Times New Roman" w:hAnsi="Times New Roman" w:eastAsia="AR PL UMing CN"/>
                <w:b w:val="0"/>
                <w:sz w:val="16"/>
              </w:rPr>
              <w:t>roomId</w:t>
            </w:r>
            <w:r>
              <w:rPr>
                <w:rFonts w:ascii="AR PL UMing CN" w:hAnsi="AR PL UMing CN" w:eastAsia="AR PL UMing CN"/>
                <w:b w:val="0"/>
                <w:sz w:val="16"/>
              </w:rPr>
              <w:t xml:space="preserve">, </w:t>
            </w:r>
            <w:r>
              <w:rPr>
                <w:rFonts w:ascii="Times New Roman" w:hAnsi="Times New Roman" w:eastAsia="AR PL UMing CN"/>
                <w:b w:val="0"/>
                <w:sz w:val="16"/>
              </w:rPr>
              <w:t>seatNo</w:t>
            </w:r>
            <w:r>
              <w:rPr>
                <w:rFonts w:ascii="AR PL UMing CN" w:hAnsi="AR PL UMing CN" w:eastAsia="AR PL UMing CN"/>
                <w:b w:val="0"/>
                <w:sz w:val="16"/>
              </w:rPr>
              <w:t xml:space="preserve">, </w:t>
            </w:r>
            <w:r>
              <w:rPr>
                <w:rFonts w:ascii="Times New Roman" w:hAnsi="Times New Roman" w:eastAsia="AR PL UMing CN"/>
                <w:b w:val="0"/>
                <w:sz w:val="16"/>
              </w:rPr>
              <w:t>posX</w:t>
            </w:r>
            <w:r>
              <w:rPr>
                <w:rFonts w:ascii="AR PL UMing CN" w:hAnsi="AR PL UMing CN" w:eastAsia="AR PL UMing CN"/>
                <w:b w:val="0"/>
                <w:sz w:val="16"/>
              </w:rPr>
              <w:t xml:space="preserve">, </w:t>
            </w:r>
            <w:r>
              <w:rPr>
                <w:rFonts w:ascii="Times New Roman" w:hAnsi="Times New Roman" w:eastAsia="AR PL UMing CN"/>
                <w:b w:val="0"/>
                <w:sz w:val="16"/>
              </w:rPr>
              <w:t>posY</w:t>
            </w:r>
            <w:r>
              <w:rPr>
                <w:rFonts w:ascii="AR PL UMing CN" w:hAnsi="AR PL UMing CN" w:eastAsia="AR PL UMing CN"/>
                <w:b w:val="0"/>
                <w:sz w:val="16"/>
              </w:rPr>
              <w:t xml:space="preserve">, </w:t>
            </w:r>
            <w:r>
              <w:rPr>
                <w:rFonts w:ascii="Times New Roman" w:hAnsi="Times New Roman" w:eastAsia="AR PL UMing CN"/>
                <w:b w:val="0"/>
                <w:sz w:val="16"/>
              </w:rPr>
              <w:t>hasPower</w:t>
            </w:r>
            <w:r>
              <w:rPr>
                <w:rFonts w:ascii="AR PL UMing CN" w:hAnsi="AR PL UMing CN" w:eastAsia="AR PL UMing CN"/>
                <w:b w:val="0"/>
                <w:sz w:val="16"/>
              </w:rPr>
              <w:t xml:space="preserve">, </w:t>
            </w:r>
            <w:r>
              <w:rPr>
                <w:rFonts w:ascii="Times New Roman" w:hAnsi="Times New Roman" w:eastAsia="AR PL UMing CN"/>
                <w:b w:val="0"/>
                <w:sz w:val="16"/>
              </w:rPr>
              <w:t>status</w:t>
            </w:r>
          </w:p>
        </w:tc>
        <w:tc>
          <w:tcPr>
            <w:tcW w:w="3345" w:type="dxa"/>
            <w:vAlign w:val="center"/>
          </w:tcPr>
          <w:p w14:paraId="47E96F10">
            <w:pPr>
              <w:spacing w:after="0" w:line="240" w:lineRule="auto"/>
              <w:jc w:val="left"/>
            </w:pPr>
            <w:r>
              <w:rPr>
                <w:rFonts w:ascii="AR PL UMing CN" w:hAnsi="AR PL UMing CN" w:eastAsia="AR PL UMing CN"/>
                <w:b w:val="0"/>
                <w:sz w:val="16"/>
              </w:rPr>
              <w:t>座位图坐标和基础状态。</w:t>
            </w:r>
          </w:p>
        </w:tc>
      </w:tr>
      <w:tr w14:paraId="45074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F80F9F1">
            <w:pPr>
              <w:spacing w:after="0" w:line="240" w:lineRule="auto"/>
              <w:jc w:val="left"/>
            </w:pPr>
            <w:r>
              <w:rPr>
                <w:rFonts w:ascii="Times New Roman" w:hAnsi="Times New Roman" w:eastAsia="AR PL UMing CN"/>
                <w:b w:val="0"/>
                <w:sz w:val="16"/>
              </w:rPr>
              <w:t>BookingOrder</w:t>
            </w:r>
          </w:p>
        </w:tc>
        <w:tc>
          <w:tcPr>
            <w:tcW w:w="3798" w:type="dxa"/>
            <w:vAlign w:val="center"/>
          </w:tcPr>
          <w:p w14:paraId="2300B980">
            <w:pPr>
              <w:spacing w:after="0" w:line="240" w:lineRule="auto"/>
              <w:jc w:val="left"/>
            </w:pPr>
            <w:r>
              <w:rPr>
                <w:rFonts w:ascii="Times New Roman" w:hAnsi="Times New Roman" w:eastAsia="AR PL UMing CN"/>
                <w:b w:val="0"/>
                <w:sz w:val="16"/>
              </w:rPr>
              <w:t>id</w:t>
            </w:r>
            <w:r>
              <w:rPr>
                <w:rFonts w:ascii="AR PL UMing CN" w:hAnsi="AR PL UMing CN" w:eastAsia="AR PL UMing CN"/>
                <w:b w:val="0"/>
                <w:sz w:val="16"/>
              </w:rPr>
              <w:t xml:space="preserve">, </w:t>
            </w:r>
            <w:r>
              <w:rPr>
                <w:rFonts w:ascii="Times New Roman" w:hAnsi="Times New Roman" w:eastAsia="AR PL UMing CN"/>
                <w:b w:val="0"/>
                <w:sz w:val="16"/>
              </w:rPr>
              <w:t>userId</w:t>
            </w:r>
            <w:r>
              <w:rPr>
                <w:rFonts w:ascii="AR PL UMing CN" w:hAnsi="AR PL UMing CN" w:eastAsia="AR PL UMing CN"/>
                <w:b w:val="0"/>
                <w:sz w:val="16"/>
              </w:rPr>
              <w:t xml:space="preserve">, </w:t>
            </w:r>
            <w:r>
              <w:rPr>
                <w:rFonts w:ascii="Times New Roman" w:hAnsi="Times New Roman" w:eastAsia="AR PL UMing CN"/>
                <w:b w:val="0"/>
                <w:sz w:val="16"/>
              </w:rPr>
              <w:t>seatId</w:t>
            </w:r>
            <w:r>
              <w:rPr>
                <w:rFonts w:ascii="AR PL UMing CN" w:hAnsi="AR PL UMing CN" w:eastAsia="AR PL UMing CN"/>
                <w:b w:val="0"/>
                <w:sz w:val="16"/>
              </w:rPr>
              <w:t xml:space="preserve">, </w:t>
            </w:r>
            <w:r>
              <w:rPr>
                <w:rFonts w:ascii="Times New Roman" w:hAnsi="Times New Roman" w:eastAsia="AR PL UMing CN"/>
                <w:b w:val="0"/>
                <w:sz w:val="16"/>
              </w:rPr>
              <w:t>startTime</w:t>
            </w:r>
            <w:r>
              <w:rPr>
                <w:rFonts w:ascii="AR PL UMing CN" w:hAnsi="AR PL UMing CN" w:eastAsia="AR PL UMing CN"/>
                <w:b w:val="0"/>
                <w:sz w:val="16"/>
              </w:rPr>
              <w:t xml:space="preserve">, </w:t>
            </w:r>
            <w:r>
              <w:rPr>
                <w:rFonts w:ascii="Times New Roman" w:hAnsi="Times New Roman" w:eastAsia="AR PL UMing CN"/>
                <w:b w:val="0"/>
                <w:sz w:val="16"/>
              </w:rPr>
              <w:t>endTime</w:t>
            </w:r>
            <w:r>
              <w:rPr>
                <w:rFonts w:ascii="AR PL UMing CN" w:hAnsi="AR PL UMing CN" w:eastAsia="AR PL UMing CN"/>
                <w:b w:val="0"/>
                <w:sz w:val="16"/>
              </w:rPr>
              <w:t xml:space="preserve">, </w:t>
            </w:r>
            <w:r>
              <w:rPr>
                <w:rFonts w:ascii="Times New Roman" w:hAnsi="Times New Roman" w:eastAsia="AR PL UMing CN"/>
                <w:b w:val="0"/>
                <w:sz w:val="16"/>
              </w:rPr>
              <w:t>status</w:t>
            </w:r>
            <w:r>
              <w:rPr>
                <w:rFonts w:ascii="AR PL UMing CN" w:hAnsi="AR PL UMing CN" w:eastAsia="AR PL UMing CN"/>
                <w:b w:val="0"/>
                <w:sz w:val="16"/>
              </w:rPr>
              <w:t xml:space="preserve">, </w:t>
            </w:r>
            <w:r>
              <w:rPr>
                <w:rFonts w:ascii="Times New Roman" w:hAnsi="Times New Roman" w:eastAsia="AR PL UMing CN"/>
                <w:b w:val="0"/>
                <w:sz w:val="16"/>
              </w:rPr>
              <w:t>cancelReason</w:t>
            </w:r>
          </w:p>
        </w:tc>
        <w:tc>
          <w:tcPr>
            <w:tcW w:w="3345" w:type="dxa"/>
            <w:vAlign w:val="center"/>
          </w:tcPr>
          <w:p w14:paraId="38C43720">
            <w:pPr>
              <w:spacing w:after="0" w:line="240" w:lineRule="auto"/>
              <w:jc w:val="left"/>
            </w:pPr>
            <w:r>
              <w:rPr>
                <w:rFonts w:ascii="AR PL UMing CN" w:hAnsi="AR PL UMing CN" w:eastAsia="AR PL UMing CN"/>
                <w:b w:val="0"/>
                <w:sz w:val="16"/>
              </w:rPr>
              <w:t>预约主记录，业务状态流转核心。</w:t>
            </w:r>
          </w:p>
        </w:tc>
      </w:tr>
      <w:tr w14:paraId="28E78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54BFBE5">
            <w:pPr>
              <w:spacing w:after="0" w:line="240" w:lineRule="auto"/>
              <w:jc w:val="left"/>
            </w:pPr>
            <w:r>
              <w:rPr>
                <w:rFonts w:ascii="Times New Roman" w:hAnsi="Times New Roman" w:eastAsia="AR PL UMing CN"/>
                <w:b w:val="0"/>
                <w:sz w:val="16"/>
              </w:rPr>
              <w:t>CheckinRecord</w:t>
            </w:r>
          </w:p>
        </w:tc>
        <w:tc>
          <w:tcPr>
            <w:tcW w:w="3798" w:type="dxa"/>
            <w:vAlign w:val="center"/>
          </w:tcPr>
          <w:p w14:paraId="56A74076">
            <w:pPr>
              <w:spacing w:after="0" w:line="240" w:lineRule="auto"/>
              <w:jc w:val="left"/>
            </w:pPr>
            <w:r>
              <w:rPr>
                <w:rFonts w:ascii="Times New Roman" w:hAnsi="Times New Roman" w:eastAsia="AR PL UMing CN"/>
                <w:b w:val="0"/>
                <w:sz w:val="16"/>
              </w:rPr>
              <w:t>id</w:t>
            </w:r>
            <w:r>
              <w:rPr>
                <w:rFonts w:ascii="AR PL UMing CN" w:hAnsi="AR PL UMing CN" w:eastAsia="AR PL UMing CN"/>
                <w:b w:val="0"/>
                <w:sz w:val="16"/>
              </w:rPr>
              <w:t xml:space="preserve">, </w:t>
            </w:r>
            <w:r>
              <w:rPr>
                <w:rFonts w:ascii="Times New Roman" w:hAnsi="Times New Roman" w:eastAsia="AR PL UMing CN"/>
                <w:b w:val="0"/>
                <w:sz w:val="16"/>
              </w:rPr>
              <w:t>bookingId</w:t>
            </w:r>
            <w:r>
              <w:rPr>
                <w:rFonts w:ascii="AR PL UMing CN" w:hAnsi="AR PL UMing CN" w:eastAsia="AR PL UMing CN"/>
                <w:b w:val="0"/>
                <w:sz w:val="16"/>
              </w:rPr>
              <w:t xml:space="preserve">, </w:t>
            </w:r>
            <w:r>
              <w:rPr>
                <w:rFonts w:ascii="Times New Roman" w:hAnsi="Times New Roman" w:eastAsia="AR PL UMing CN"/>
                <w:b w:val="0"/>
                <w:sz w:val="16"/>
              </w:rPr>
              <w:t>userId</w:t>
            </w:r>
            <w:r>
              <w:rPr>
                <w:rFonts w:ascii="AR PL UMing CN" w:hAnsi="AR PL UMing CN" w:eastAsia="AR PL UMing CN"/>
                <w:b w:val="0"/>
                <w:sz w:val="16"/>
              </w:rPr>
              <w:t xml:space="preserve">, </w:t>
            </w:r>
            <w:r>
              <w:rPr>
                <w:rFonts w:ascii="Times New Roman" w:hAnsi="Times New Roman" w:eastAsia="AR PL UMing CN"/>
                <w:b w:val="0"/>
                <w:sz w:val="16"/>
              </w:rPr>
              <w:t>checkinTime</w:t>
            </w:r>
            <w:r>
              <w:rPr>
                <w:rFonts w:ascii="AR PL UMing CN" w:hAnsi="AR PL UMing CN" w:eastAsia="AR PL UMing CN"/>
                <w:b w:val="0"/>
                <w:sz w:val="16"/>
              </w:rPr>
              <w:t xml:space="preserve">, </w:t>
            </w:r>
            <w:r>
              <w:rPr>
                <w:rFonts w:ascii="Times New Roman" w:hAnsi="Times New Roman" w:eastAsia="AR PL UMing CN"/>
                <w:b w:val="0"/>
                <w:sz w:val="16"/>
              </w:rPr>
              <w:t>method</w:t>
            </w:r>
            <w:r>
              <w:rPr>
                <w:rFonts w:ascii="AR PL UMing CN" w:hAnsi="AR PL UMing CN" w:eastAsia="AR PL UMing CN"/>
                <w:b w:val="0"/>
                <w:sz w:val="16"/>
              </w:rPr>
              <w:t xml:space="preserve">, </w:t>
            </w:r>
            <w:r>
              <w:rPr>
                <w:rFonts w:ascii="Times New Roman" w:hAnsi="Times New Roman" w:eastAsia="AR PL UMing CN"/>
                <w:b w:val="0"/>
                <w:sz w:val="16"/>
              </w:rPr>
              <w:t>result</w:t>
            </w:r>
          </w:p>
        </w:tc>
        <w:tc>
          <w:tcPr>
            <w:tcW w:w="3345" w:type="dxa"/>
            <w:vAlign w:val="center"/>
          </w:tcPr>
          <w:p w14:paraId="5D479ACE">
            <w:pPr>
              <w:spacing w:after="0" w:line="240" w:lineRule="auto"/>
              <w:jc w:val="left"/>
            </w:pPr>
            <w:r>
              <w:rPr>
                <w:rFonts w:ascii="AR PL UMing CN" w:hAnsi="AR PL UMing CN" w:eastAsia="AR PL UMing CN"/>
                <w:b w:val="0"/>
                <w:sz w:val="16"/>
              </w:rPr>
              <w:t>扫码签到或管理员核验记录。</w:t>
            </w:r>
          </w:p>
        </w:tc>
      </w:tr>
      <w:tr w14:paraId="7035E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69510D3">
            <w:pPr>
              <w:spacing w:after="0" w:line="240" w:lineRule="auto"/>
              <w:jc w:val="left"/>
            </w:pPr>
            <w:r>
              <w:rPr>
                <w:rFonts w:ascii="Times New Roman" w:hAnsi="Times New Roman" w:eastAsia="AR PL UMing CN"/>
                <w:b w:val="0"/>
                <w:sz w:val="16"/>
              </w:rPr>
              <w:t>BookingRule</w:t>
            </w:r>
          </w:p>
        </w:tc>
        <w:tc>
          <w:tcPr>
            <w:tcW w:w="3798" w:type="dxa"/>
            <w:vAlign w:val="center"/>
          </w:tcPr>
          <w:p w14:paraId="334FBAE0">
            <w:pPr>
              <w:spacing w:after="0" w:line="240" w:lineRule="auto"/>
              <w:jc w:val="left"/>
            </w:pPr>
            <w:r>
              <w:rPr>
                <w:rFonts w:ascii="Times New Roman" w:hAnsi="Times New Roman" w:eastAsia="AR PL UMing CN"/>
                <w:b w:val="0"/>
                <w:sz w:val="16"/>
              </w:rPr>
              <w:t>id</w:t>
            </w:r>
            <w:r>
              <w:rPr>
                <w:rFonts w:ascii="AR PL UMing CN" w:hAnsi="AR PL UMing CN" w:eastAsia="AR PL UMing CN"/>
                <w:b w:val="0"/>
                <w:sz w:val="16"/>
              </w:rPr>
              <w:t xml:space="preserve">, </w:t>
            </w:r>
            <w:r>
              <w:rPr>
                <w:rFonts w:ascii="Times New Roman" w:hAnsi="Times New Roman" w:eastAsia="AR PL UMing CN"/>
                <w:b w:val="0"/>
                <w:sz w:val="16"/>
              </w:rPr>
              <w:t>scopeType</w:t>
            </w:r>
            <w:r>
              <w:rPr>
                <w:rFonts w:ascii="AR PL UMing CN" w:hAnsi="AR PL UMing CN" w:eastAsia="AR PL UMing CN"/>
                <w:b w:val="0"/>
                <w:sz w:val="16"/>
              </w:rPr>
              <w:t xml:space="preserve">, </w:t>
            </w:r>
            <w:r>
              <w:rPr>
                <w:rFonts w:ascii="Times New Roman" w:hAnsi="Times New Roman" w:eastAsia="AR PL UMing CN"/>
                <w:b w:val="0"/>
                <w:sz w:val="16"/>
              </w:rPr>
              <w:t>scopeId</w:t>
            </w:r>
            <w:r>
              <w:rPr>
                <w:rFonts w:ascii="AR PL UMing CN" w:hAnsi="AR PL UMing CN" w:eastAsia="AR PL UMing CN"/>
                <w:b w:val="0"/>
                <w:sz w:val="16"/>
              </w:rPr>
              <w:t xml:space="preserve">, </w:t>
            </w:r>
            <w:r>
              <w:rPr>
                <w:rFonts w:ascii="Times New Roman" w:hAnsi="Times New Roman" w:eastAsia="AR PL UMing CN"/>
                <w:b w:val="0"/>
                <w:sz w:val="16"/>
              </w:rPr>
              <w:t>advanceDays</w:t>
            </w:r>
            <w:r>
              <w:rPr>
                <w:rFonts w:ascii="AR PL UMing CN" w:hAnsi="AR PL UMing CN" w:eastAsia="AR PL UMing CN"/>
                <w:b w:val="0"/>
                <w:sz w:val="16"/>
              </w:rPr>
              <w:t xml:space="preserve">, </w:t>
            </w:r>
            <w:r>
              <w:rPr>
                <w:rFonts w:ascii="Times New Roman" w:hAnsi="Times New Roman" w:eastAsia="AR PL UMing CN"/>
                <w:b w:val="0"/>
                <w:sz w:val="16"/>
              </w:rPr>
              <w:t>maxDuration</w:t>
            </w:r>
            <w:r>
              <w:rPr>
                <w:rFonts w:ascii="AR PL UMing CN" w:hAnsi="AR PL UMing CN" w:eastAsia="AR PL UMing CN"/>
                <w:b w:val="0"/>
                <w:sz w:val="16"/>
              </w:rPr>
              <w:t xml:space="preserve">, </w:t>
            </w:r>
            <w:r>
              <w:rPr>
                <w:rFonts w:ascii="Times New Roman" w:hAnsi="Times New Roman" w:eastAsia="AR PL UMing CN"/>
                <w:b w:val="0"/>
                <w:sz w:val="16"/>
              </w:rPr>
              <w:t>graceMinutes</w:t>
            </w:r>
            <w:r>
              <w:rPr>
                <w:rFonts w:ascii="AR PL UMing CN" w:hAnsi="AR PL UMing CN" w:eastAsia="AR PL UMing CN"/>
                <w:b w:val="0"/>
                <w:sz w:val="16"/>
              </w:rPr>
              <w:t xml:space="preserve">, </w:t>
            </w:r>
            <w:r>
              <w:rPr>
                <w:rFonts w:ascii="Times New Roman" w:hAnsi="Times New Roman" w:eastAsia="AR PL UMing CN"/>
                <w:b w:val="0"/>
                <w:sz w:val="16"/>
              </w:rPr>
              <w:t>threshold</w:t>
            </w:r>
          </w:p>
        </w:tc>
        <w:tc>
          <w:tcPr>
            <w:tcW w:w="3345" w:type="dxa"/>
            <w:vAlign w:val="center"/>
          </w:tcPr>
          <w:p w14:paraId="0B3CC1F2">
            <w:pPr>
              <w:spacing w:after="0" w:line="240" w:lineRule="auto"/>
              <w:jc w:val="left"/>
            </w:pPr>
            <w:r>
              <w:rPr>
                <w:rFonts w:ascii="AR PL UMing CN" w:hAnsi="AR PL UMing CN" w:eastAsia="AR PL UMing CN"/>
                <w:b w:val="0"/>
                <w:sz w:val="16"/>
              </w:rPr>
              <w:t>预约时长、提前天数、宽限时间和违规阈值。</w:t>
            </w:r>
          </w:p>
        </w:tc>
      </w:tr>
      <w:tr w14:paraId="6080E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73EFB02">
            <w:pPr>
              <w:spacing w:after="0" w:line="240" w:lineRule="auto"/>
              <w:jc w:val="left"/>
            </w:pPr>
            <w:r>
              <w:rPr>
                <w:rFonts w:ascii="Times New Roman" w:hAnsi="Times New Roman" w:eastAsia="AR PL UMing CN"/>
                <w:b w:val="0"/>
                <w:sz w:val="16"/>
              </w:rPr>
              <w:t>ViolationRecord</w:t>
            </w:r>
          </w:p>
        </w:tc>
        <w:tc>
          <w:tcPr>
            <w:tcW w:w="3798" w:type="dxa"/>
            <w:vAlign w:val="center"/>
          </w:tcPr>
          <w:p w14:paraId="2767BDA0">
            <w:pPr>
              <w:spacing w:after="0" w:line="240" w:lineRule="auto"/>
              <w:jc w:val="left"/>
            </w:pPr>
            <w:r>
              <w:rPr>
                <w:rFonts w:ascii="Times New Roman" w:hAnsi="Times New Roman" w:eastAsia="AR PL UMing CN"/>
                <w:b w:val="0"/>
                <w:sz w:val="16"/>
              </w:rPr>
              <w:t>id</w:t>
            </w:r>
            <w:r>
              <w:rPr>
                <w:rFonts w:ascii="AR PL UMing CN" w:hAnsi="AR PL UMing CN" w:eastAsia="AR PL UMing CN"/>
                <w:b w:val="0"/>
                <w:sz w:val="16"/>
              </w:rPr>
              <w:t xml:space="preserve">, </w:t>
            </w:r>
            <w:r>
              <w:rPr>
                <w:rFonts w:ascii="Times New Roman" w:hAnsi="Times New Roman" w:eastAsia="AR PL UMing CN"/>
                <w:b w:val="0"/>
                <w:sz w:val="16"/>
              </w:rPr>
              <w:t>userId</w:t>
            </w:r>
            <w:r>
              <w:rPr>
                <w:rFonts w:ascii="AR PL UMing CN" w:hAnsi="AR PL UMing CN" w:eastAsia="AR PL UMing CN"/>
                <w:b w:val="0"/>
                <w:sz w:val="16"/>
              </w:rPr>
              <w:t xml:space="preserve">, </w:t>
            </w:r>
            <w:r>
              <w:rPr>
                <w:rFonts w:ascii="Times New Roman" w:hAnsi="Times New Roman" w:eastAsia="AR PL UMing CN"/>
                <w:b w:val="0"/>
                <w:sz w:val="16"/>
              </w:rPr>
              <w:t>bookingId</w:t>
            </w:r>
            <w:r>
              <w:rPr>
                <w:rFonts w:ascii="AR PL UMing CN" w:hAnsi="AR PL UMing CN" w:eastAsia="AR PL UMing CN"/>
                <w:b w:val="0"/>
                <w:sz w:val="16"/>
              </w:rPr>
              <w:t xml:space="preserve">, </w:t>
            </w:r>
            <w:r>
              <w:rPr>
                <w:rFonts w:ascii="Times New Roman" w:hAnsi="Times New Roman" w:eastAsia="AR PL UMing CN"/>
                <w:b w:val="0"/>
                <w:sz w:val="16"/>
              </w:rPr>
              <w:t>type</w:t>
            </w:r>
            <w:r>
              <w:rPr>
                <w:rFonts w:ascii="AR PL UMing CN" w:hAnsi="AR PL UMing CN" w:eastAsia="AR PL UMing CN"/>
                <w:b w:val="0"/>
                <w:sz w:val="16"/>
              </w:rPr>
              <w:t xml:space="preserve">, </w:t>
            </w:r>
            <w:r>
              <w:rPr>
                <w:rFonts w:ascii="Times New Roman" w:hAnsi="Times New Roman" w:eastAsia="AR PL UMing CN"/>
                <w:b w:val="0"/>
                <w:sz w:val="16"/>
              </w:rPr>
              <w:t>occurredAt</w:t>
            </w:r>
            <w:r>
              <w:rPr>
                <w:rFonts w:ascii="AR PL UMing CN" w:hAnsi="AR PL UMing CN" w:eastAsia="AR PL UMing CN"/>
                <w:b w:val="0"/>
                <w:sz w:val="16"/>
              </w:rPr>
              <w:t xml:space="preserve">, </w:t>
            </w:r>
            <w:r>
              <w:rPr>
                <w:rFonts w:ascii="Times New Roman" w:hAnsi="Times New Roman" w:eastAsia="AR PL UMing CN"/>
                <w:b w:val="0"/>
                <w:sz w:val="16"/>
              </w:rPr>
              <w:t>status</w:t>
            </w:r>
            <w:r>
              <w:rPr>
                <w:rFonts w:ascii="AR PL UMing CN" w:hAnsi="AR PL UMing CN" w:eastAsia="AR PL UMing CN"/>
                <w:b w:val="0"/>
                <w:sz w:val="16"/>
              </w:rPr>
              <w:t xml:space="preserve">, </w:t>
            </w:r>
            <w:r>
              <w:rPr>
                <w:rFonts w:ascii="Times New Roman" w:hAnsi="Times New Roman" w:eastAsia="AR PL UMing CN"/>
                <w:b w:val="0"/>
                <w:sz w:val="16"/>
              </w:rPr>
              <w:t>limitUntil</w:t>
            </w:r>
          </w:p>
        </w:tc>
        <w:tc>
          <w:tcPr>
            <w:tcW w:w="3345" w:type="dxa"/>
            <w:vAlign w:val="center"/>
          </w:tcPr>
          <w:p w14:paraId="7EA10015">
            <w:pPr>
              <w:spacing w:after="0" w:line="240" w:lineRule="auto"/>
              <w:jc w:val="left"/>
            </w:pPr>
            <w:r>
              <w:rPr>
                <w:rFonts w:ascii="AR PL UMing CN" w:hAnsi="AR PL UMing CN" w:eastAsia="AR PL UMing CN"/>
                <w:b w:val="0"/>
                <w:sz w:val="16"/>
              </w:rPr>
              <w:t>违规事件与处理结果。</w:t>
            </w:r>
          </w:p>
        </w:tc>
      </w:tr>
      <w:tr w14:paraId="31703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D847988">
            <w:pPr>
              <w:spacing w:after="0" w:line="240" w:lineRule="auto"/>
              <w:jc w:val="left"/>
            </w:pPr>
            <w:r>
              <w:rPr>
                <w:rFonts w:ascii="Times New Roman" w:hAnsi="Times New Roman" w:eastAsia="AR PL UMing CN"/>
                <w:b w:val="0"/>
                <w:sz w:val="16"/>
              </w:rPr>
              <w:t>AuditLog</w:t>
            </w:r>
          </w:p>
        </w:tc>
        <w:tc>
          <w:tcPr>
            <w:tcW w:w="3798" w:type="dxa"/>
            <w:vAlign w:val="center"/>
          </w:tcPr>
          <w:p w14:paraId="57BCCF1F">
            <w:pPr>
              <w:spacing w:after="0" w:line="240" w:lineRule="auto"/>
              <w:jc w:val="left"/>
            </w:pPr>
            <w:r>
              <w:rPr>
                <w:rFonts w:ascii="Times New Roman" w:hAnsi="Times New Roman" w:eastAsia="AR PL UMing CN"/>
                <w:b w:val="0"/>
                <w:sz w:val="16"/>
              </w:rPr>
              <w:t>id</w:t>
            </w:r>
            <w:r>
              <w:rPr>
                <w:rFonts w:ascii="AR PL UMing CN" w:hAnsi="AR PL UMing CN" w:eastAsia="AR PL UMing CN"/>
                <w:b w:val="0"/>
                <w:sz w:val="16"/>
              </w:rPr>
              <w:t xml:space="preserve">, </w:t>
            </w:r>
            <w:r>
              <w:rPr>
                <w:rFonts w:ascii="Times New Roman" w:hAnsi="Times New Roman" w:eastAsia="AR PL UMing CN"/>
                <w:b w:val="0"/>
                <w:sz w:val="16"/>
              </w:rPr>
              <w:t>operatorId</w:t>
            </w:r>
            <w:r>
              <w:rPr>
                <w:rFonts w:ascii="AR PL UMing CN" w:hAnsi="AR PL UMing CN" w:eastAsia="AR PL UMing CN"/>
                <w:b w:val="0"/>
                <w:sz w:val="16"/>
              </w:rPr>
              <w:t xml:space="preserve">, </w:t>
            </w:r>
            <w:r>
              <w:rPr>
                <w:rFonts w:ascii="Times New Roman" w:hAnsi="Times New Roman" w:eastAsia="AR PL UMing CN"/>
                <w:b w:val="0"/>
                <w:sz w:val="16"/>
              </w:rPr>
              <w:t>action</w:t>
            </w:r>
            <w:r>
              <w:rPr>
                <w:rFonts w:ascii="AR PL UMing CN" w:hAnsi="AR PL UMing CN" w:eastAsia="AR PL UMing CN"/>
                <w:b w:val="0"/>
                <w:sz w:val="16"/>
              </w:rPr>
              <w:t xml:space="preserve">, </w:t>
            </w:r>
            <w:r>
              <w:rPr>
                <w:rFonts w:ascii="Times New Roman" w:hAnsi="Times New Roman" w:eastAsia="AR PL UMing CN"/>
                <w:b w:val="0"/>
                <w:sz w:val="16"/>
              </w:rPr>
              <w:t>targetType</w:t>
            </w:r>
            <w:r>
              <w:rPr>
                <w:rFonts w:ascii="AR PL UMing CN" w:hAnsi="AR PL UMing CN" w:eastAsia="AR PL UMing CN"/>
                <w:b w:val="0"/>
                <w:sz w:val="16"/>
              </w:rPr>
              <w:t xml:space="preserve">, </w:t>
            </w:r>
            <w:r>
              <w:rPr>
                <w:rFonts w:ascii="Times New Roman" w:hAnsi="Times New Roman" w:eastAsia="AR PL UMing CN"/>
                <w:b w:val="0"/>
                <w:sz w:val="16"/>
              </w:rPr>
              <w:t>targetId</w:t>
            </w:r>
            <w:r>
              <w:rPr>
                <w:rFonts w:ascii="AR PL UMing CN" w:hAnsi="AR PL UMing CN" w:eastAsia="AR PL UMing CN"/>
                <w:b w:val="0"/>
                <w:sz w:val="16"/>
              </w:rPr>
              <w:t xml:space="preserve">, </w:t>
            </w:r>
            <w:r>
              <w:rPr>
                <w:rFonts w:ascii="Times New Roman" w:hAnsi="Times New Roman" w:eastAsia="AR PL UMing CN"/>
                <w:b w:val="0"/>
                <w:sz w:val="16"/>
              </w:rPr>
              <w:t>beforeValue</w:t>
            </w:r>
            <w:r>
              <w:rPr>
                <w:rFonts w:ascii="AR PL UMing CN" w:hAnsi="AR PL UMing CN" w:eastAsia="AR PL UMing CN"/>
                <w:b w:val="0"/>
                <w:sz w:val="16"/>
              </w:rPr>
              <w:t xml:space="preserve">, </w:t>
            </w:r>
            <w:r>
              <w:rPr>
                <w:rFonts w:ascii="Times New Roman" w:hAnsi="Times New Roman" w:eastAsia="AR PL UMing CN"/>
                <w:b w:val="0"/>
                <w:sz w:val="16"/>
              </w:rPr>
              <w:t>afterValue</w:t>
            </w:r>
            <w:r>
              <w:rPr>
                <w:rFonts w:ascii="AR PL UMing CN" w:hAnsi="AR PL UMing CN" w:eastAsia="AR PL UMing CN"/>
                <w:b w:val="0"/>
                <w:sz w:val="16"/>
              </w:rPr>
              <w:t xml:space="preserve">, </w:t>
            </w:r>
            <w:r>
              <w:rPr>
                <w:rFonts w:ascii="Times New Roman" w:hAnsi="Times New Roman" w:eastAsia="AR PL UMing CN"/>
                <w:b w:val="0"/>
                <w:sz w:val="16"/>
              </w:rPr>
              <w:t>traceId</w:t>
            </w:r>
          </w:p>
        </w:tc>
        <w:tc>
          <w:tcPr>
            <w:tcW w:w="3345" w:type="dxa"/>
            <w:vAlign w:val="center"/>
          </w:tcPr>
          <w:p w14:paraId="041A192D">
            <w:pPr>
              <w:spacing w:after="0" w:line="240" w:lineRule="auto"/>
              <w:jc w:val="left"/>
            </w:pPr>
            <w:r>
              <w:rPr>
                <w:rFonts w:ascii="AR PL UMing CN" w:hAnsi="AR PL UMing CN" w:eastAsia="AR PL UMing CN"/>
                <w:b w:val="0"/>
                <w:sz w:val="16"/>
              </w:rPr>
              <w:t>后台敏感操作追踪。</w:t>
            </w:r>
          </w:p>
        </w:tc>
      </w:tr>
    </w:tbl>
    <w:p w14:paraId="33744D4F"/>
    <w:p w14:paraId="02D0AFE9">
      <w:pPr>
        <w:pStyle w:val="4"/>
        <w:spacing w:after="80" w:line="276" w:lineRule="auto"/>
      </w:pPr>
      <w:r>
        <w:rPr>
          <w:rFonts w:ascii="Times New Roman" w:hAnsi="Times New Roman" w:eastAsia="AR PL UMing CN"/>
          <w:b w:val="0"/>
          <w:sz w:val="21"/>
        </w:rPr>
        <w:t>6</w:t>
      </w:r>
      <w:r>
        <w:rPr>
          <w:rFonts w:ascii="AR PL UMing CN" w:hAnsi="AR PL UMing CN" w:eastAsia="AR PL UMing CN"/>
          <w:b w:val="0"/>
          <w:sz w:val="21"/>
        </w:rPr>
        <w:t>.</w:t>
      </w:r>
      <w:r>
        <w:rPr>
          <w:rFonts w:ascii="Times New Roman" w:hAnsi="Times New Roman" w:eastAsia="AR PL UMing CN"/>
          <w:b w:val="0"/>
          <w:sz w:val="21"/>
        </w:rPr>
        <w:t>2</w:t>
      </w:r>
      <w:r>
        <w:rPr>
          <w:rFonts w:ascii="AR PL UMing CN" w:hAnsi="AR PL UMing CN" w:eastAsia="AR PL UMing CN"/>
          <w:b w:val="0"/>
          <w:sz w:val="21"/>
        </w:rPr>
        <w:t xml:space="preserve"> 核心数据库表结构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1474"/>
        <w:gridCol w:w="3912"/>
        <w:gridCol w:w="2083"/>
      </w:tblGrid>
      <w:tr w14:paraId="650EA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D9EAF7"/>
            <w:vAlign w:val="center"/>
          </w:tcPr>
          <w:p w14:paraId="37595B56">
            <w:pPr>
              <w:spacing w:after="0" w:line="240" w:lineRule="auto"/>
              <w:jc w:val="left"/>
            </w:pPr>
            <w:r>
              <w:rPr>
                <w:rFonts w:ascii="AR PL UMing CN" w:hAnsi="AR PL UMing CN" w:eastAsia="AR PL UMing CN"/>
                <w:b/>
                <w:sz w:val="14"/>
              </w:rPr>
              <w:t>表名</w:t>
            </w:r>
          </w:p>
        </w:tc>
        <w:tc>
          <w:tcPr>
            <w:tcW w:w="1474" w:type="dxa"/>
            <w:shd w:val="clear" w:color="auto" w:fill="D9EAF7"/>
            <w:vAlign w:val="center"/>
          </w:tcPr>
          <w:p w14:paraId="4227B897">
            <w:pPr>
              <w:spacing w:after="0" w:line="240" w:lineRule="auto"/>
              <w:jc w:val="left"/>
            </w:pPr>
            <w:r>
              <w:rPr>
                <w:rFonts w:ascii="AR PL UMing CN" w:hAnsi="AR PL UMing CN" w:eastAsia="AR PL UMing CN"/>
                <w:b/>
                <w:sz w:val="14"/>
              </w:rPr>
              <w:t>用途</w:t>
            </w:r>
          </w:p>
        </w:tc>
        <w:tc>
          <w:tcPr>
            <w:tcW w:w="3912" w:type="dxa"/>
            <w:shd w:val="clear" w:color="auto" w:fill="D9EAF7"/>
            <w:vAlign w:val="center"/>
          </w:tcPr>
          <w:p w14:paraId="501A4F0D">
            <w:pPr>
              <w:spacing w:after="0" w:line="240" w:lineRule="auto"/>
              <w:jc w:val="left"/>
            </w:pPr>
            <w:r>
              <w:rPr>
                <w:rFonts w:ascii="AR PL UMing CN" w:hAnsi="AR PL UMing CN" w:eastAsia="AR PL UMing CN"/>
                <w:b/>
                <w:sz w:val="14"/>
              </w:rPr>
              <w:t>关键字段</w:t>
            </w:r>
          </w:p>
        </w:tc>
        <w:tc>
          <w:tcPr>
            <w:tcW w:w="1871" w:type="dxa"/>
            <w:shd w:val="clear" w:color="auto" w:fill="D9EAF7"/>
            <w:vAlign w:val="center"/>
          </w:tcPr>
          <w:p w14:paraId="4B049E79">
            <w:pPr>
              <w:spacing w:after="0" w:line="240" w:lineRule="auto"/>
              <w:jc w:val="left"/>
            </w:pPr>
            <w:r>
              <w:rPr>
                <w:rFonts w:ascii="AR PL UMing CN" w:hAnsi="AR PL UMing CN" w:eastAsia="AR PL UMing CN"/>
                <w:b/>
                <w:sz w:val="14"/>
              </w:rPr>
              <w:t>约束/索引</w:t>
            </w:r>
          </w:p>
        </w:tc>
      </w:tr>
      <w:tr w14:paraId="46D02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2C00A009">
            <w:pPr>
              <w:spacing w:after="0" w:line="240" w:lineRule="auto"/>
              <w:jc w:val="left"/>
            </w:pPr>
            <w:r>
              <w:rPr>
                <w:rFonts w:ascii="Times New Roman" w:hAnsi="Times New Roman" w:eastAsia="AR PL UMing CN"/>
                <w:b w:val="0"/>
                <w:sz w:val="14"/>
              </w:rPr>
              <w:t>sys</w:t>
            </w:r>
            <w:r>
              <w:rPr>
                <w:rFonts w:ascii="AR PL UMing CN" w:hAnsi="AR PL UMing CN" w:eastAsia="AR PL UMing CN"/>
                <w:b w:val="0"/>
                <w:sz w:val="14"/>
              </w:rPr>
              <w:t>_</w:t>
            </w:r>
            <w:r>
              <w:rPr>
                <w:rFonts w:ascii="Times New Roman" w:hAnsi="Times New Roman" w:eastAsia="AR PL UMing CN"/>
                <w:b w:val="0"/>
                <w:sz w:val="14"/>
              </w:rPr>
              <w:t>user</w:t>
            </w:r>
          </w:p>
        </w:tc>
        <w:tc>
          <w:tcPr>
            <w:tcW w:w="1474" w:type="dxa"/>
            <w:vAlign w:val="center"/>
          </w:tcPr>
          <w:p w14:paraId="2D4408F5">
            <w:pPr>
              <w:spacing w:after="0" w:line="240" w:lineRule="auto"/>
              <w:jc w:val="left"/>
            </w:pPr>
            <w:r>
              <w:rPr>
                <w:rFonts w:ascii="AR PL UMing CN" w:hAnsi="AR PL UMing CN" w:eastAsia="AR PL UMing CN"/>
                <w:b w:val="0"/>
                <w:sz w:val="14"/>
              </w:rPr>
              <w:t>用户信息</w:t>
            </w:r>
          </w:p>
        </w:tc>
        <w:tc>
          <w:tcPr>
            <w:tcW w:w="3912" w:type="dxa"/>
            <w:vAlign w:val="center"/>
          </w:tcPr>
          <w:p w14:paraId="2CC3FF6B">
            <w:pPr>
              <w:spacing w:after="0" w:line="240" w:lineRule="auto"/>
              <w:jc w:val="left"/>
            </w:pPr>
            <w:r>
              <w:rPr>
                <w:rFonts w:ascii="Times New Roman" w:hAnsi="Times New Roman" w:eastAsia="AR PL UMing CN"/>
                <w:b w:val="0"/>
                <w:sz w:val="14"/>
              </w:rPr>
              <w:t>id</w:t>
            </w:r>
            <w:r>
              <w:rPr>
                <w:rFonts w:ascii="AR PL UMing CN" w:hAnsi="AR PL UMing CN" w:eastAsia="AR PL UMing CN"/>
                <w:b w:val="0"/>
                <w:sz w:val="14"/>
              </w:rPr>
              <w:t xml:space="preserve">, </w:t>
            </w:r>
            <w:r>
              <w:rPr>
                <w:rFonts w:ascii="Times New Roman" w:hAnsi="Times New Roman" w:eastAsia="AR PL UMing CN"/>
                <w:b w:val="0"/>
                <w:sz w:val="14"/>
              </w:rPr>
              <w:t>account</w:t>
            </w:r>
            <w:r>
              <w:rPr>
                <w:rFonts w:ascii="AR PL UMing CN" w:hAnsi="AR PL UMing CN" w:eastAsia="AR PL UMing CN"/>
                <w:b w:val="0"/>
                <w:sz w:val="14"/>
              </w:rPr>
              <w:t>_</w:t>
            </w:r>
            <w:r>
              <w:rPr>
                <w:rFonts w:ascii="Times New Roman" w:hAnsi="Times New Roman" w:eastAsia="AR PL UMing CN"/>
                <w:b w:val="0"/>
                <w:sz w:val="14"/>
              </w:rPr>
              <w:t>no</w:t>
            </w:r>
            <w:r>
              <w:rPr>
                <w:rFonts w:ascii="AR PL UMing CN" w:hAnsi="AR PL UMing CN" w:eastAsia="AR PL UMing CN"/>
                <w:b w:val="0"/>
                <w:sz w:val="14"/>
              </w:rPr>
              <w:t xml:space="preserve">, </w:t>
            </w:r>
            <w:r>
              <w:rPr>
                <w:rFonts w:ascii="Times New Roman" w:hAnsi="Times New Roman" w:eastAsia="AR PL UMing CN"/>
                <w:b w:val="0"/>
                <w:sz w:val="14"/>
              </w:rPr>
              <w:t>name</w:t>
            </w:r>
            <w:r>
              <w:rPr>
                <w:rFonts w:ascii="AR PL UMing CN" w:hAnsi="AR PL UMing CN" w:eastAsia="AR PL UMing CN"/>
                <w:b w:val="0"/>
                <w:sz w:val="14"/>
              </w:rPr>
              <w:t xml:space="preserve">, </w:t>
            </w:r>
            <w:r>
              <w:rPr>
                <w:rFonts w:ascii="Times New Roman" w:hAnsi="Times New Roman" w:eastAsia="AR PL UMing CN"/>
                <w:b w:val="0"/>
                <w:sz w:val="14"/>
              </w:rPr>
              <w:t>college</w:t>
            </w:r>
            <w:r>
              <w:rPr>
                <w:rFonts w:ascii="AR PL UMing CN" w:hAnsi="AR PL UMing CN" w:eastAsia="AR PL UMing CN"/>
                <w:b w:val="0"/>
                <w:sz w:val="14"/>
              </w:rPr>
              <w:t xml:space="preserve">, </w:t>
            </w:r>
            <w:r>
              <w:rPr>
                <w:rFonts w:ascii="Times New Roman" w:hAnsi="Times New Roman" w:eastAsia="AR PL UMing CN"/>
                <w:b w:val="0"/>
                <w:sz w:val="14"/>
              </w:rPr>
              <w:t>role</w:t>
            </w:r>
            <w:r>
              <w:rPr>
                <w:rFonts w:ascii="AR PL UMing CN" w:hAnsi="AR PL UMing CN" w:eastAsia="AR PL UMing CN"/>
                <w:b w:val="0"/>
                <w:sz w:val="14"/>
              </w:rPr>
              <w:t>_</w:t>
            </w:r>
            <w:r>
              <w:rPr>
                <w:rFonts w:ascii="Times New Roman" w:hAnsi="Times New Roman" w:eastAsia="AR PL UMing CN"/>
                <w:b w:val="0"/>
                <w:sz w:val="14"/>
              </w:rPr>
              <w:t>id</w:t>
            </w:r>
            <w:r>
              <w:rPr>
                <w:rFonts w:ascii="AR PL UMing CN" w:hAnsi="AR PL UMing CN" w:eastAsia="AR PL UMing CN"/>
                <w:b w:val="0"/>
                <w:sz w:val="14"/>
              </w:rPr>
              <w:t xml:space="preserve">, </w:t>
            </w:r>
            <w:r>
              <w:rPr>
                <w:rFonts w:ascii="Times New Roman" w:hAnsi="Times New Roman" w:eastAsia="AR PL UMing CN"/>
                <w:b w:val="0"/>
                <w:sz w:val="14"/>
              </w:rPr>
              <w:t>status</w:t>
            </w:r>
            <w:r>
              <w:rPr>
                <w:rFonts w:ascii="AR PL UMing CN" w:hAnsi="AR PL UMing CN" w:eastAsia="AR PL UMing CN"/>
                <w:b w:val="0"/>
                <w:sz w:val="14"/>
              </w:rPr>
              <w:t xml:space="preserve">, </w:t>
            </w:r>
            <w:r>
              <w:rPr>
                <w:rFonts w:ascii="Times New Roman" w:hAnsi="Times New Roman" w:eastAsia="AR PL UMing CN"/>
                <w:b w:val="0"/>
                <w:sz w:val="14"/>
              </w:rPr>
              <w:t>limit</w:t>
            </w:r>
            <w:r>
              <w:rPr>
                <w:rFonts w:ascii="AR PL UMing CN" w:hAnsi="AR PL UMing CN" w:eastAsia="AR PL UMing CN"/>
                <w:b w:val="0"/>
                <w:sz w:val="14"/>
              </w:rPr>
              <w:t>_</w:t>
            </w:r>
            <w:r>
              <w:rPr>
                <w:rFonts w:ascii="Times New Roman" w:hAnsi="Times New Roman" w:eastAsia="AR PL UMing CN"/>
                <w:b w:val="0"/>
                <w:sz w:val="14"/>
              </w:rPr>
              <w:t>until</w:t>
            </w:r>
          </w:p>
        </w:tc>
        <w:tc>
          <w:tcPr>
            <w:tcW w:w="1871" w:type="dxa"/>
            <w:vAlign w:val="center"/>
          </w:tcPr>
          <w:p w14:paraId="6EEB6DF1">
            <w:pPr>
              <w:spacing w:after="0" w:line="240" w:lineRule="auto"/>
              <w:jc w:val="left"/>
            </w:pPr>
            <w:r>
              <w:rPr>
                <w:rFonts w:ascii="Times New Roman" w:hAnsi="Times New Roman" w:eastAsia="AR PL UMing CN"/>
                <w:b w:val="0"/>
                <w:sz w:val="14"/>
              </w:rPr>
              <w:t>account</w:t>
            </w:r>
            <w:r>
              <w:rPr>
                <w:rFonts w:ascii="AR PL UMing CN" w:hAnsi="AR PL UMing CN" w:eastAsia="AR PL UMing CN"/>
                <w:b w:val="0"/>
                <w:sz w:val="14"/>
              </w:rPr>
              <w:t>_</w:t>
            </w:r>
            <w:r>
              <w:rPr>
                <w:rFonts w:ascii="Times New Roman" w:hAnsi="Times New Roman" w:eastAsia="AR PL UMing CN"/>
                <w:b w:val="0"/>
                <w:sz w:val="14"/>
              </w:rPr>
              <w:t>no</w:t>
            </w:r>
            <w:r>
              <w:rPr>
                <w:rFonts w:ascii="AR PL UMing CN" w:hAnsi="AR PL UMing CN" w:eastAsia="AR PL UMing CN"/>
                <w:b w:val="0"/>
                <w:sz w:val="14"/>
              </w:rPr>
              <w:t xml:space="preserve"> 唯一；</w:t>
            </w:r>
            <w:r>
              <w:rPr>
                <w:rFonts w:ascii="Times New Roman" w:hAnsi="Times New Roman" w:eastAsia="AR PL UMing CN"/>
                <w:b w:val="0"/>
                <w:sz w:val="14"/>
              </w:rPr>
              <w:t>idx</w:t>
            </w:r>
            <w:r>
              <w:rPr>
                <w:rFonts w:ascii="AR PL UMing CN" w:hAnsi="AR PL UMing CN" w:eastAsia="AR PL UMing CN"/>
                <w:b w:val="0"/>
                <w:sz w:val="14"/>
              </w:rPr>
              <w:t>_</w:t>
            </w:r>
            <w:r>
              <w:rPr>
                <w:rFonts w:ascii="Times New Roman" w:hAnsi="Times New Roman" w:eastAsia="AR PL UMing CN"/>
                <w:b w:val="0"/>
                <w:sz w:val="14"/>
              </w:rPr>
              <w:t>user</w:t>
            </w:r>
            <w:r>
              <w:rPr>
                <w:rFonts w:ascii="AR PL UMing CN" w:hAnsi="AR PL UMing CN" w:eastAsia="AR PL UMing CN"/>
                <w:b w:val="0"/>
                <w:sz w:val="14"/>
              </w:rPr>
              <w:t>_</w:t>
            </w:r>
            <w:r>
              <w:rPr>
                <w:rFonts w:ascii="Times New Roman" w:hAnsi="Times New Roman" w:eastAsia="AR PL UMing CN"/>
                <w:b w:val="0"/>
                <w:sz w:val="14"/>
              </w:rPr>
              <w:t>status</w:t>
            </w:r>
            <w:r>
              <w:rPr>
                <w:rFonts w:ascii="AR PL UMing CN" w:hAnsi="AR PL UMing CN" w:eastAsia="AR PL UMing CN"/>
                <w:b w:val="0"/>
                <w:sz w:val="14"/>
              </w:rPr>
              <w:t>。</w:t>
            </w:r>
          </w:p>
        </w:tc>
      </w:tr>
      <w:tr w14:paraId="46A5F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5186EC07">
            <w:pPr>
              <w:spacing w:after="0" w:line="240" w:lineRule="auto"/>
              <w:jc w:val="left"/>
            </w:pPr>
            <w:r>
              <w:rPr>
                <w:rFonts w:ascii="Times New Roman" w:hAnsi="Times New Roman" w:eastAsia="AR PL UMing CN"/>
                <w:b w:val="0"/>
                <w:sz w:val="14"/>
              </w:rPr>
              <w:t>sys</w:t>
            </w:r>
            <w:r>
              <w:rPr>
                <w:rFonts w:ascii="AR PL UMing CN" w:hAnsi="AR PL UMing CN" w:eastAsia="AR PL UMing CN"/>
                <w:b w:val="0"/>
                <w:sz w:val="14"/>
              </w:rPr>
              <w:t>_</w:t>
            </w:r>
            <w:r>
              <w:rPr>
                <w:rFonts w:ascii="Times New Roman" w:hAnsi="Times New Roman" w:eastAsia="AR PL UMing CN"/>
                <w:b w:val="0"/>
                <w:sz w:val="14"/>
              </w:rPr>
              <w:t>role</w:t>
            </w:r>
          </w:p>
        </w:tc>
        <w:tc>
          <w:tcPr>
            <w:tcW w:w="1474" w:type="dxa"/>
            <w:vAlign w:val="center"/>
          </w:tcPr>
          <w:p w14:paraId="7597E5A1">
            <w:pPr>
              <w:spacing w:after="0" w:line="240" w:lineRule="auto"/>
              <w:jc w:val="left"/>
            </w:pPr>
            <w:r>
              <w:rPr>
                <w:rFonts w:ascii="AR PL UMing CN" w:hAnsi="AR PL UMing CN" w:eastAsia="AR PL UMing CN"/>
                <w:b w:val="0"/>
                <w:sz w:val="14"/>
              </w:rPr>
              <w:t>角色信息</w:t>
            </w:r>
          </w:p>
        </w:tc>
        <w:tc>
          <w:tcPr>
            <w:tcW w:w="3912" w:type="dxa"/>
            <w:vAlign w:val="center"/>
          </w:tcPr>
          <w:p w14:paraId="0A0976F3">
            <w:pPr>
              <w:spacing w:after="0" w:line="240" w:lineRule="auto"/>
              <w:jc w:val="left"/>
            </w:pPr>
            <w:r>
              <w:rPr>
                <w:rFonts w:ascii="Times New Roman" w:hAnsi="Times New Roman" w:eastAsia="AR PL UMing CN"/>
                <w:b w:val="0"/>
                <w:sz w:val="14"/>
              </w:rPr>
              <w:t>id</w:t>
            </w:r>
            <w:r>
              <w:rPr>
                <w:rFonts w:ascii="AR PL UMing CN" w:hAnsi="AR PL UMing CN" w:eastAsia="AR PL UMing CN"/>
                <w:b w:val="0"/>
                <w:sz w:val="14"/>
              </w:rPr>
              <w:t xml:space="preserve">, </w:t>
            </w:r>
            <w:r>
              <w:rPr>
                <w:rFonts w:ascii="Times New Roman" w:hAnsi="Times New Roman" w:eastAsia="AR PL UMing CN"/>
                <w:b w:val="0"/>
                <w:sz w:val="14"/>
              </w:rPr>
              <w:t>role</w:t>
            </w:r>
            <w:r>
              <w:rPr>
                <w:rFonts w:ascii="AR PL UMing CN" w:hAnsi="AR PL UMing CN" w:eastAsia="AR PL UMing CN"/>
                <w:b w:val="0"/>
                <w:sz w:val="14"/>
              </w:rPr>
              <w:t>_</w:t>
            </w:r>
            <w:r>
              <w:rPr>
                <w:rFonts w:ascii="Times New Roman" w:hAnsi="Times New Roman" w:eastAsia="AR PL UMing CN"/>
                <w:b w:val="0"/>
                <w:sz w:val="14"/>
              </w:rPr>
              <w:t>code</w:t>
            </w:r>
            <w:r>
              <w:rPr>
                <w:rFonts w:ascii="AR PL UMing CN" w:hAnsi="AR PL UMing CN" w:eastAsia="AR PL UMing CN"/>
                <w:b w:val="0"/>
                <w:sz w:val="14"/>
              </w:rPr>
              <w:t xml:space="preserve">, </w:t>
            </w:r>
            <w:r>
              <w:rPr>
                <w:rFonts w:ascii="Times New Roman" w:hAnsi="Times New Roman" w:eastAsia="AR PL UMing CN"/>
                <w:b w:val="0"/>
                <w:sz w:val="14"/>
              </w:rPr>
              <w:t>role</w:t>
            </w:r>
            <w:r>
              <w:rPr>
                <w:rFonts w:ascii="AR PL UMing CN" w:hAnsi="AR PL UMing CN" w:eastAsia="AR PL UMing CN"/>
                <w:b w:val="0"/>
                <w:sz w:val="14"/>
              </w:rPr>
              <w:t>_</w:t>
            </w:r>
            <w:r>
              <w:rPr>
                <w:rFonts w:ascii="Times New Roman" w:hAnsi="Times New Roman" w:eastAsia="AR PL UMing CN"/>
                <w:b w:val="0"/>
                <w:sz w:val="14"/>
              </w:rPr>
              <w:t>name</w:t>
            </w:r>
            <w:r>
              <w:rPr>
                <w:rFonts w:ascii="AR PL UMing CN" w:hAnsi="AR PL UMing CN" w:eastAsia="AR PL UMing CN"/>
                <w:b w:val="0"/>
                <w:sz w:val="14"/>
              </w:rPr>
              <w:t xml:space="preserve">, </w:t>
            </w:r>
            <w:r>
              <w:rPr>
                <w:rFonts w:ascii="Times New Roman" w:hAnsi="Times New Roman" w:eastAsia="AR PL UMing CN"/>
                <w:b w:val="0"/>
                <w:sz w:val="14"/>
              </w:rPr>
              <w:t>description</w:t>
            </w:r>
          </w:p>
        </w:tc>
        <w:tc>
          <w:tcPr>
            <w:tcW w:w="1871" w:type="dxa"/>
            <w:vAlign w:val="center"/>
          </w:tcPr>
          <w:p w14:paraId="30375A4A">
            <w:pPr>
              <w:spacing w:after="0" w:line="240" w:lineRule="auto"/>
              <w:jc w:val="left"/>
            </w:pPr>
            <w:r>
              <w:rPr>
                <w:rFonts w:ascii="Times New Roman" w:hAnsi="Times New Roman" w:eastAsia="AR PL UMing CN"/>
                <w:b w:val="0"/>
                <w:sz w:val="14"/>
              </w:rPr>
              <w:t>role</w:t>
            </w:r>
            <w:r>
              <w:rPr>
                <w:rFonts w:ascii="AR PL UMing CN" w:hAnsi="AR PL UMing CN" w:eastAsia="AR PL UMing CN"/>
                <w:b w:val="0"/>
                <w:sz w:val="14"/>
              </w:rPr>
              <w:t>_</w:t>
            </w:r>
            <w:r>
              <w:rPr>
                <w:rFonts w:ascii="Times New Roman" w:hAnsi="Times New Roman" w:eastAsia="AR PL UMing CN"/>
                <w:b w:val="0"/>
                <w:sz w:val="14"/>
              </w:rPr>
              <w:t>code</w:t>
            </w:r>
            <w:r>
              <w:rPr>
                <w:rFonts w:ascii="AR PL UMing CN" w:hAnsi="AR PL UMing CN" w:eastAsia="AR PL UMing CN"/>
                <w:b w:val="0"/>
                <w:sz w:val="14"/>
              </w:rPr>
              <w:t xml:space="preserve"> 唯一。</w:t>
            </w:r>
          </w:p>
        </w:tc>
      </w:tr>
      <w:tr w14:paraId="6EB4F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27FFF68B">
            <w:pPr>
              <w:spacing w:after="0" w:line="240" w:lineRule="auto"/>
              <w:jc w:val="left"/>
            </w:pPr>
            <w:r>
              <w:rPr>
                <w:rFonts w:ascii="Times New Roman" w:hAnsi="Times New Roman" w:eastAsia="AR PL UMing CN"/>
                <w:b w:val="0"/>
                <w:sz w:val="14"/>
              </w:rPr>
              <w:t>sys</w:t>
            </w:r>
            <w:r>
              <w:rPr>
                <w:rFonts w:ascii="AR PL UMing CN" w:hAnsi="AR PL UMing CN" w:eastAsia="AR PL UMing CN"/>
                <w:b w:val="0"/>
                <w:sz w:val="14"/>
              </w:rPr>
              <w:t>_</w:t>
            </w:r>
            <w:r>
              <w:rPr>
                <w:rFonts w:ascii="Times New Roman" w:hAnsi="Times New Roman" w:eastAsia="AR PL UMing CN"/>
                <w:b w:val="0"/>
                <w:sz w:val="14"/>
              </w:rPr>
              <w:t>permission</w:t>
            </w:r>
          </w:p>
        </w:tc>
        <w:tc>
          <w:tcPr>
            <w:tcW w:w="1474" w:type="dxa"/>
            <w:vAlign w:val="center"/>
          </w:tcPr>
          <w:p w14:paraId="50FBFCB5">
            <w:pPr>
              <w:spacing w:after="0" w:line="240" w:lineRule="auto"/>
              <w:jc w:val="left"/>
            </w:pPr>
            <w:r>
              <w:rPr>
                <w:rFonts w:ascii="AR PL UMing CN" w:hAnsi="AR PL UMing CN" w:eastAsia="AR PL UMing CN"/>
                <w:b w:val="0"/>
                <w:sz w:val="14"/>
              </w:rPr>
              <w:t>权限信息</w:t>
            </w:r>
          </w:p>
        </w:tc>
        <w:tc>
          <w:tcPr>
            <w:tcW w:w="3912" w:type="dxa"/>
            <w:vAlign w:val="center"/>
          </w:tcPr>
          <w:p w14:paraId="03CAA2B4">
            <w:pPr>
              <w:spacing w:after="0" w:line="240" w:lineRule="auto"/>
              <w:jc w:val="left"/>
            </w:pPr>
            <w:r>
              <w:rPr>
                <w:rFonts w:ascii="Times New Roman" w:hAnsi="Times New Roman" w:eastAsia="AR PL UMing CN"/>
                <w:b w:val="0"/>
                <w:sz w:val="14"/>
              </w:rPr>
              <w:t>id</w:t>
            </w:r>
            <w:r>
              <w:rPr>
                <w:rFonts w:ascii="AR PL UMing CN" w:hAnsi="AR PL UMing CN" w:eastAsia="AR PL UMing CN"/>
                <w:b w:val="0"/>
                <w:sz w:val="14"/>
              </w:rPr>
              <w:t xml:space="preserve">, </w:t>
            </w:r>
            <w:r>
              <w:rPr>
                <w:rFonts w:ascii="Times New Roman" w:hAnsi="Times New Roman" w:eastAsia="AR PL UMing CN"/>
                <w:b w:val="0"/>
                <w:sz w:val="14"/>
              </w:rPr>
              <w:t>permission</w:t>
            </w:r>
            <w:r>
              <w:rPr>
                <w:rFonts w:ascii="AR PL UMing CN" w:hAnsi="AR PL UMing CN" w:eastAsia="AR PL UMing CN"/>
                <w:b w:val="0"/>
                <w:sz w:val="14"/>
              </w:rPr>
              <w:t>_</w:t>
            </w:r>
            <w:r>
              <w:rPr>
                <w:rFonts w:ascii="Times New Roman" w:hAnsi="Times New Roman" w:eastAsia="AR PL UMing CN"/>
                <w:b w:val="0"/>
                <w:sz w:val="14"/>
              </w:rPr>
              <w:t>code</w:t>
            </w:r>
            <w:r>
              <w:rPr>
                <w:rFonts w:ascii="AR PL UMing CN" w:hAnsi="AR PL UMing CN" w:eastAsia="AR PL UMing CN"/>
                <w:b w:val="0"/>
                <w:sz w:val="14"/>
              </w:rPr>
              <w:t xml:space="preserve">, </w:t>
            </w:r>
            <w:r>
              <w:rPr>
                <w:rFonts w:ascii="Times New Roman" w:hAnsi="Times New Roman" w:eastAsia="AR PL UMing CN"/>
                <w:b w:val="0"/>
                <w:sz w:val="14"/>
              </w:rPr>
              <w:t>module</w:t>
            </w:r>
            <w:r>
              <w:rPr>
                <w:rFonts w:ascii="AR PL UMing CN" w:hAnsi="AR PL UMing CN" w:eastAsia="AR PL UMing CN"/>
                <w:b w:val="0"/>
                <w:sz w:val="14"/>
              </w:rPr>
              <w:t xml:space="preserve">, </w:t>
            </w:r>
            <w:r>
              <w:rPr>
                <w:rFonts w:ascii="Times New Roman" w:hAnsi="Times New Roman" w:eastAsia="AR PL UMing CN"/>
                <w:b w:val="0"/>
                <w:sz w:val="14"/>
              </w:rPr>
              <w:t>description</w:t>
            </w:r>
          </w:p>
        </w:tc>
        <w:tc>
          <w:tcPr>
            <w:tcW w:w="1871" w:type="dxa"/>
            <w:vAlign w:val="center"/>
          </w:tcPr>
          <w:p w14:paraId="62F47740">
            <w:pPr>
              <w:spacing w:after="0" w:line="240" w:lineRule="auto"/>
              <w:jc w:val="left"/>
            </w:pPr>
            <w:r>
              <w:rPr>
                <w:rFonts w:ascii="Times New Roman" w:hAnsi="Times New Roman" w:eastAsia="AR PL UMing CN"/>
                <w:b w:val="0"/>
                <w:sz w:val="14"/>
              </w:rPr>
              <w:t>permission</w:t>
            </w:r>
            <w:r>
              <w:rPr>
                <w:rFonts w:ascii="AR PL UMing CN" w:hAnsi="AR PL UMing CN" w:eastAsia="AR PL UMing CN"/>
                <w:b w:val="0"/>
                <w:sz w:val="14"/>
              </w:rPr>
              <w:t>_</w:t>
            </w:r>
            <w:r>
              <w:rPr>
                <w:rFonts w:ascii="Times New Roman" w:hAnsi="Times New Roman" w:eastAsia="AR PL UMing CN"/>
                <w:b w:val="0"/>
                <w:sz w:val="14"/>
              </w:rPr>
              <w:t>code</w:t>
            </w:r>
            <w:r>
              <w:rPr>
                <w:rFonts w:ascii="AR PL UMing CN" w:hAnsi="AR PL UMing CN" w:eastAsia="AR PL UMing CN"/>
                <w:b w:val="0"/>
                <w:sz w:val="14"/>
              </w:rPr>
              <w:t xml:space="preserve"> 唯一。</w:t>
            </w:r>
          </w:p>
        </w:tc>
      </w:tr>
      <w:tr w14:paraId="7B97B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54C5B7C1">
            <w:pPr>
              <w:spacing w:after="0" w:line="240" w:lineRule="auto"/>
              <w:jc w:val="left"/>
            </w:pPr>
            <w:r>
              <w:rPr>
                <w:rFonts w:ascii="Times New Roman" w:hAnsi="Times New Roman" w:eastAsia="AR PL UMing CN"/>
                <w:b w:val="0"/>
                <w:sz w:val="14"/>
              </w:rPr>
              <w:t>space</w:t>
            </w:r>
            <w:r>
              <w:rPr>
                <w:rFonts w:ascii="AR PL UMing CN" w:hAnsi="AR PL UMing CN" w:eastAsia="AR PL UMing CN"/>
                <w:b w:val="0"/>
                <w:sz w:val="14"/>
              </w:rPr>
              <w:t>_</w:t>
            </w:r>
            <w:r>
              <w:rPr>
                <w:rFonts w:ascii="Times New Roman" w:hAnsi="Times New Roman" w:eastAsia="AR PL UMing CN"/>
                <w:b w:val="0"/>
                <w:sz w:val="14"/>
              </w:rPr>
              <w:t>room</w:t>
            </w:r>
          </w:p>
        </w:tc>
        <w:tc>
          <w:tcPr>
            <w:tcW w:w="1474" w:type="dxa"/>
            <w:vAlign w:val="center"/>
          </w:tcPr>
          <w:p w14:paraId="0EBDEF93">
            <w:pPr>
              <w:spacing w:after="0" w:line="240" w:lineRule="auto"/>
              <w:jc w:val="left"/>
            </w:pPr>
            <w:r>
              <w:rPr>
                <w:rFonts w:ascii="AR PL UMing CN" w:hAnsi="AR PL UMing CN" w:eastAsia="AR PL UMing CN"/>
                <w:b w:val="0"/>
                <w:sz w:val="14"/>
              </w:rPr>
              <w:t>房间信息</w:t>
            </w:r>
          </w:p>
        </w:tc>
        <w:tc>
          <w:tcPr>
            <w:tcW w:w="3912" w:type="dxa"/>
            <w:vAlign w:val="center"/>
          </w:tcPr>
          <w:p w14:paraId="2BFCE5DF">
            <w:pPr>
              <w:spacing w:after="0" w:line="240" w:lineRule="auto"/>
              <w:jc w:val="left"/>
            </w:pPr>
            <w:r>
              <w:rPr>
                <w:rFonts w:ascii="Times New Roman" w:hAnsi="Times New Roman" w:eastAsia="AR PL UMing CN"/>
                <w:b w:val="0"/>
                <w:sz w:val="14"/>
              </w:rPr>
              <w:t>id</w:t>
            </w:r>
            <w:r>
              <w:rPr>
                <w:rFonts w:ascii="AR PL UMing CN" w:hAnsi="AR PL UMing CN" w:eastAsia="AR PL UMing CN"/>
                <w:b w:val="0"/>
                <w:sz w:val="14"/>
              </w:rPr>
              <w:t xml:space="preserve">, </w:t>
            </w:r>
            <w:r>
              <w:rPr>
                <w:rFonts w:ascii="Times New Roman" w:hAnsi="Times New Roman" w:eastAsia="AR PL UMing CN"/>
                <w:b w:val="0"/>
                <w:sz w:val="14"/>
              </w:rPr>
              <w:t>building</w:t>
            </w:r>
            <w:r>
              <w:rPr>
                <w:rFonts w:ascii="AR PL UMing CN" w:hAnsi="AR PL UMing CN" w:eastAsia="AR PL UMing CN"/>
                <w:b w:val="0"/>
                <w:sz w:val="14"/>
              </w:rPr>
              <w:t>_</w:t>
            </w:r>
            <w:r>
              <w:rPr>
                <w:rFonts w:ascii="Times New Roman" w:hAnsi="Times New Roman" w:eastAsia="AR PL UMing CN"/>
                <w:b w:val="0"/>
                <w:sz w:val="14"/>
              </w:rPr>
              <w:t>id</w:t>
            </w:r>
            <w:r>
              <w:rPr>
                <w:rFonts w:ascii="AR PL UMing CN" w:hAnsi="AR PL UMing CN" w:eastAsia="AR PL UMing CN"/>
                <w:b w:val="0"/>
                <w:sz w:val="14"/>
              </w:rPr>
              <w:t xml:space="preserve">, </w:t>
            </w:r>
            <w:r>
              <w:rPr>
                <w:rFonts w:ascii="Times New Roman" w:hAnsi="Times New Roman" w:eastAsia="AR PL UMing CN"/>
                <w:b w:val="0"/>
                <w:sz w:val="14"/>
              </w:rPr>
              <w:t>floor</w:t>
            </w:r>
            <w:r>
              <w:rPr>
                <w:rFonts w:ascii="AR PL UMing CN" w:hAnsi="AR PL UMing CN" w:eastAsia="AR PL UMing CN"/>
                <w:b w:val="0"/>
                <w:sz w:val="14"/>
              </w:rPr>
              <w:t>_</w:t>
            </w:r>
            <w:r>
              <w:rPr>
                <w:rFonts w:ascii="Times New Roman" w:hAnsi="Times New Roman" w:eastAsia="AR PL UMing CN"/>
                <w:b w:val="0"/>
                <w:sz w:val="14"/>
              </w:rPr>
              <w:t>no</w:t>
            </w:r>
            <w:r>
              <w:rPr>
                <w:rFonts w:ascii="AR PL UMing CN" w:hAnsi="AR PL UMing CN" w:eastAsia="AR PL UMing CN"/>
                <w:b w:val="0"/>
                <w:sz w:val="14"/>
              </w:rPr>
              <w:t xml:space="preserve">, </w:t>
            </w:r>
            <w:r>
              <w:rPr>
                <w:rFonts w:ascii="Times New Roman" w:hAnsi="Times New Roman" w:eastAsia="AR PL UMing CN"/>
                <w:b w:val="0"/>
                <w:sz w:val="14"/>
              </w:rPr>
              <w:t>name</w:t>
            </w:r>
            <w:r>
              <w:rPr>
                <w:rFonts w:ascii="AR PL UMing CN" w:hAnsi="AR PL UMing CN" w:eastAsia="AR PL UMing CN"/>
                <w:b w:val="0"/>
                <w:sz w:val="14"/>
              </w:rPr>
              <w:t xml:space="preserve">, </w:t>
            </w:r>
            <w:r>
              <w:rPr>
                <w:rFonts w:ascii="Times New Roman" w:hAnsi="Times New Roman" w:eastAsia="AR PL UMing CN"/>
                <w:b w:val="0"/>
                <w:sz w:val="14"/>
              </w:rPr>
              <w:t>capacity</w:t>
            </w:r>
            <w:r>
              <w:rPr>
                <w:rFonts w:ascii="AR PL UMing CN" w:hAnsi="AR PL UMing CN" w:eastAsia="AR PL UMing CN"/>
                <w:b w:val="0"/>
                <w:sz w:val="14"/>
              </w:rPr>
              <w:t xml:space="preserve">, </w:t>
            </w:r>
            <w:r>
              <w:rPr>
                <w:rFonts w:ascii="Times New Roman" w:hAnsi="Times New Roman" w:eastAsia="AR PL UMing CN"/>
                <w:b w:val="0"/>
                <w:sz w:val="14"/>
              </w:rPr>
              <w:t>open</w:t>
            </w:r>
            <w:r>
              <w:rPr>
                <w:rFonts w:ascii="AR PL UMing CN" w:hAnsi="AR PL UMing CN" w:eastAsia="AR PL UMing CN"/>
                <w:b w:val="0"/>
                <w:sz w:val="14"/>
              </w:rPr>
              <w:t>_</w:t>
            </w:r>
            <w:r>
              <w:rPr>
                <w:rFonts w:ascii="Times New Roman" w:hAnsi="Times New Roman" w:eastAsia="AR PL UMing CN"/>
                <w:b w:val="0"/>
                <w:sz w:val="14"/>
              </w:rPr>
              <w:t>status</w:t>
            </w:r>
          </w:p>
        </w:tc>
        <w:tc>
          <w:tcPr>
            <w:tcW w:w="1871" w:type="dxa"/>
            <w:vAlign w:val="center"/>
          </w:tcPr>
          <w:p w14:paraId="75EBF8BB">
            <w:pPr>
              <w:spacing w:after="0" w:line="240" w:lineRule="auto"/>
              <w:jc w:val="left"/>
            </w:pPr>
            <w:r>
              <w:rPr>
                <w:rFonts w:ascii="Times New Roman" w:hAnsi="Times New Roman" w:eastAsia="AR PL UMing CN"/>
                <w:b w:val="0"/>
                <w:sz w:val="14"/>
              </w:rPr>
              <w:t>idx</w:t>
            </w:r>
            <w:r>
              <w:rPr>
                <w:rFonts w:ascii="AR PL UMing CN" w:hAnsi="AR PL UMing CN" w:eastAsia="AR PL UMing CN"/>
                <w:b w:val="0"/>
                <w:sz w:val="14"/>
              </w:rPr>
              <w:t>_</w:t>
            </w:r>
            <w:r>
              <w:rPr>
                <w:rFonts w:ascii="Times New Roman" w:hAnsi="Times New Roman" w:eastAsia="AR PL UMing CN"/>
                <w:b w:val="0"/>
                <w:sz w:val="14"/>
              </w:rPr>
              <w:t>room</w:t>
            </w:r>
            <w:r>
              <w:rPr>
                <w:rFonts w:ascii="AR PL UMing CN" w:hAnsi="AR PL UMing CN" w:eastAsia="AR PL UMing CN"/>
                <w:b w:val="0"/>
                <w:sz w:val="14"/>
              </w:rPr>
              <w:t>_</w:t>
            </w:r>
            <w:r>
              <w:rPr>
                <w:rFonts w:ascii="Times New Roman" w:hAnsi="Times New Roman" w:eastAsia="AR PL UMing CN"/>
                <w:b w:val="0"/>
                <w:sz w:val="14"/>
              </w:rPr>
              <w:t>building</w:t>
            </w:r>
            <w:r>
              <w:rPr>
                <w:rFonts w:ascii="AR PL UMing CN" w:hAnsi="AR PL UMing CN" w:eastAsia="AR PL UMing CN"/>
                <w:b w:val="0"/>
                <w:sz w:val="14"/>
              </w:rPr>
              <w:t>。</w:t>
            </w:r>
          </w:p>
        </w:tc>
      </w:tr>
      <w:tr w14:paraId="03178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41A310D6">
            <w:pPr>
              <w:spacing w:after="0" w:line="240" w:lineRule="auto"/>
              <w:jc w:val="left"/>
            </w:pPr>
            <w:r>
              <w:rPr>
                <w:rFonts w:ascii="Times New Roman" w:hAnsi="Times New Roman" w:eastAsia="AR PL UMing CN"/>
                <w:b w:val="0"/>
                <w:sz w:val="14"/>
              </w:rPr>
              <w:t>space</w:t>
            </w:r>
            <w:r>
              <w:rPr>
                <w:rFonts w:ascii="AR PL UMing CN" w:hAnsi="AR PL UMing CN" w:eastAsia="AR PL UMing CN"/>
                <w:b w:val="0"/>
                <w:sz w:val="14"/>
              </w:rPr>
              <w:t>_</w:t>
            </w:r>
            <w:r>
              <w:rPr>
                <w:rFonts w:ascii="Times New Roman" w:hAnsi="Times New Roman" w:eastAsia="AR PL UMing CN"/>
                <w:b w:val="0"/>
                <w:sz w:val="14"/>
              </w:rPr>
              <w:t>seat</w:t>
            </w:r>
          </w:p>
        </w:tc>
        <w:tc>
          <w:tcPr>
            <w:tcW w:w="1474" w:type="dxa"/>
            <w:vAlign w:val="center"/>
          </w:tcPr>
          <w:p w14:paraId="79479EC0">
            <w:pPr>
              <w:spacing w:after="0" w:line="240" w:lineRule="auto"/>
              <w:jc w:val="left"/>
            </w:pPr>
            <w:r>
              <w:rPr>
                <w:rFonts w:ascii="AR PL UMing CN" w:hAnsi="AR PL UMing CN" w:eastAsia="AR PL UMing CN"/>
                <w:b w:val="0"/>
                <w:sz w:val="14"/>
              </w:rPr>
              <w:t>座位信息</w:t>
            </w:r>
          </w:p>
        </w:tc>
        <w:tc>
          <w:tcPr>
            <w:tcW w:w="3912" w:type="dxa"/>
            <w:vAlign w:val="center"/>
          </w:tcPr>
          <w:p w14:paraId="3A253204">
            <w:pPr>
              <w:spacing w:after="0" w:line="240" w:lineRule="auto"/>
              <w:jc w:val="left"/>
            </w:pPr>
            <w:r>
              <w:rPr>
                <w:rFonts w:ascii="Times New Roman" w:hAnsi="Times New Roman" w:eastAsia="AR PL UMing CN"/>
                <w:b w:val="0"/>
                <w:sz w:val="14"/>
              </w:rPr>
              <w:t>id</w:t>
            </w:r>
            <w:r>
              <w:rPr>
                <w:rFonts w:ascii="AR PL UMing CN" w:hAnsi="AR PL UMing CN" w:eastAsia="AR PL UMing CN"/>
                <w:b w:val="0"/>
                <w:sz w:val="14"/>
              </w:rPr>
              <w:t xml:space="preserve">, </w:t>
            </w:r>
            <w:r>
              <w:rPr>
                <w:rFonts w:ascii="Times New Roman" w:hAnsi="Times New Roman" w:eastAsia="AR PL UMing CN"/>
                <w:b w:val="0"/>
                <w:sz w:val="14"/>
              </w:rPr>
              <w:t>room</w:t>
            </w:r>
            <w:r>
              <w:rPr>
                <w:rFonts w:ascii="AR PL UMing CN" w:hAnsi="AR PL UMing CN" w:eastAsia="AR PL UMing CN"/>
                <w:b w:val="0"/>
                <w:sz w:val="14"/>
              </w:rPr>
              <w:t>_</w:t>
            </w:r>
            <w:r>
              <w:rPr>
                <w:rFonts w:ascii="Times New Roman" w:hAnsi="Times New Roman" w:eastAsia="AR PL UMing CN"/>
                <w:b w:val="0"/>
                <w:sz w:val="14"/>
              </w:rPr>
              <w:t>id</w:t>
            </w:r>
            <w:r>
              <w:rPr>
                <w:rFonts w:ascii="AR PL UMing CN" w:hAnsi="AR PL UMing CN" w:eastAsia="AR PL UMing CN"/>
                <w:b w:val="0"/>
                <w:sz w:val="14"/>
              </w:rPr>
              <w:t xml:space="preserve">, </w:t>
            </w:r>
            <w:r>
              <w:rPr>
                <w:rFonts w:ascii="Times New Roman" w:hAnsi="Times New Roman" w:eastAsia="AR PL UMing CN"/>
                <w:b w:val="0"/>
                <w:sz w:val="14"/>
              </w:rPr>
              <w:t>seat</w:t>
            </w:r>
            <w:r>
              <w:rPr>
                <w:rFonts w:ascii="AR PL UMing CN" w:hAnsi="AR PL UMing CN" w:eastAsia="AR PL UMing CN"/>
                <w:b w:val="0"/>
                <w:sz w:val="14"/>
              </w:rPr>
              <w:t>_</w:t>
            </w:r>
            <w:r>
              <w:rPr>
                <w:rFonts w:ascii="Times New Roman" w:hAnsi="Times New Roman" w:eastAsia="AR PL UMing CN"/>
                <w:b w:val="0"/>
                <w:sz w:val="14"/>
              </w:rPr>
              <w:t>no</w:t>
            </w:r>
            <w:r>
              <w:rPr>
                <w:rFonts w:ascii="AR PL UMing CN" w:hAnsi="AR PL UMing CN" w:eastAsia="AR PL UMing CN"/>
                <w:b w:val="0"/>
                <w:sz w:val="14"/>
              </w:rPr>
              <w:t xml:space="preserve">, </w:t>
            </w:r>
            <w:r>
              <w:rPr>
                <w:rFonts w:ascii="Times New Roman" w:hAnsi="Times New Roman" w:eastAsia="AR PL UMing CN"/>
                <w:b w:val="0"/>
                <w:sz w:val="14"/>
              </w:rPr>
              <w:t>pos</w:t>
            </w:r>
            <w:r>
              <w:rPr>
                <w:rFonts w:ascii="AR PL UMing CN" w:hAnsi="AR PL UMing CN" w:eastAsia="AR PL UMing CN"/>
                <w:b w:val="0"/>
                <w:sz w:val="14"/>
              </w:rPr>
              <w:t>_</w:t>
            </w:r>
            <w:r>
              <w:rPr>
                <w:rFonts w:ascii="Times New Roman" w:hAnsi="Times New Roman" w:eastAsia="AR PL UMing CN"/>
                <w:b w:val="0"/>
                <w:sz w:val="14"/>
              </w:rPr>
              <w:t>x</w:t>
            </w:r>
            <w:r>
              <w:rPr>
                <w:rFonts w:ascii="AR PL UMing CN" w:hAnsi="AR PL UMing CN" w:eastAsia="AR PL UMing CN"/>
                <w:b w:val="0"/>
                <w:sz w:val="14"/>
              </w:rPr>
              <w:t xml:space="preserve">, </w:t>
            </w:r>
            <w:r>
              <w:rPr>
                <w:rFonts w:ascii="Times New Roman" w:hAnsi="Times New Roman" w:eastAsia="AR PL UMing CN"/>
                <w:b w:val="0"/>
                <w:sz w:val="14"/>
              </w:rPr>
              <w:t>pos</w:t>
            </w:r>
            <w:r>
              <w:rPr>
                <w:rFonts w:ascii="AR PL UMing CN" w:hAnsi="AR PL UMing CN" w:eastAsia="AR PL UMing CN"/>
                <w:b w:val="0"/>
                <w:sz w:val="14"/>
              </w:rPr>
              <w:t>_</w:t>
            </w:r>
            <w:r>
              <w:rPr>
                <w:rFonts w:ascii="Times New Roman" w:hAnsi="Times New Roman" w:eastAsia="AR PL UMing CN"/>
                <w:b w:val="0"/>
                <w:sz w:val="14"/>
              </w:rPr>
              <w:t>y</w:t>
            </w:r>
            <w:r>
              <w:rPr>
                <w:rFonts w:ascii="AR PL UMing CN" w:hAnsi="AR PL UMing CN" w:eastAsia="AR PL UMing CN"/>
                <w:b w:val="0"/>
                <w:sz w:val="14"/>
              </w:rPr>
              <w:t xml:space="preserve">, </w:t>
            </w:r>
            <w:r>
              <w:rPr>
                <w:rFonts w:ascii="Times New Roman" w:hAnsi="Times New Roman" w:eastAsia="AR PL UMing CN"/>
                <w:b w:val="0"/>
                <w:sz w:val="14"/>
              </w:rPr>
              <w:t>has</w:t>
            </w:r>
            <w:r>
              <w:rPr>
                <w:rFonts w:ascii="AR PL UMing CN" w:hAnsi="AR PL UMing CN" w:eastAsia="AR PL UMing CN"/>
                <w:b w:val="0"/>
                <w:sz w:val="14"/>
              </w:rPr>
              <w:t>_</w:t>
            </w:r>
            <w:r>
              <w:rPr>
                <w:rFonts w:ascii="Times New Roman" w:hAnsi="Times New Roman" w:eastAsia="AR PL UMing CN"/>
                <w:b w:val="0"/>
                <w:sz w:val="14"/>
              </w:rPr>
              <w:t>power</w:t>
            </w:r>
            <w:r>
              <w:rPr>
                <w:rFonts w:ascii="AR PL UMing CN" w:hAnsi="AR PL UMing CN" w:eastAsia="AR PL UMing CN"/>
                <w:b w:val="0"/>
                <w:sz w:val="14"/>
              </w:rPr>
              <w:t xml:space="preserve">, </w:t>
            </w:r>
            <w:r>
              <w:rPr>
                <w:rFonts w:ascii="Times New Roman" w:hAnsi="Times New Roman" w:eastAsia="AR PL UMing CN"/>
                <w:b w:val="0"/>
                <w:sz w:val="14"/>
              </w:rPr>
              <w:t>status</w:t>
            </w:r>
          </w:p>
        </w:tc>
        <w:tc>
          <w:tcPr>
            <w:tcW w:w="1871" w:type="dxa"/>
            <w:vAlign w:val="center"/>
          </w:tcPr>
          <w:p w14:paraId="5B679F35">
            <w:pPr>
              <w:spacing w:after="0" w:line="240" w:lineRule="auto"/>
              <w:jc w:val="left"/>
            </w:pPr>
            <w:r>
              <w:rPr>
                <w:rFonts w:ascii="Times New Roman" w:hAnsi="Times New Roman" w:eastAsia="AR PL UMing CN"/>
                <w:b w:val="0"/>
                <w:sz w:val="14"/>
              </w:rPr>
              <w:t>uk</w:t>
            </w:r>
            <w:r>
              <w:rPr>
                <w:rFonts w:ascii="AR PL UMing CN" w:hAnsi="AR PL UMing CN" w:eastAsia="AR PL UMing CN"/>
                <w:b w:val="0"/>
                <w:sz w:val="14"/>
              </w:rPr>
              <w:t>_</w:t>
            </w:r>
            <w:r>
              <w:rPr>
                <w:rFonts w:ascii="Times New Roman" w:hAnsi="Times New Roman" w:eastAsia="AR PL UMing CN"/>
                <w:b w:val="0"/>
                <w:sz w:val="14"/>
              </w:rPr>
              <w:t>room</w:t>
            </w:r>
            <w:r>
              <w:rPr>
                <w:rFonts w:ascii="AR PL UMing CN" w:hAnsi="AR PL UMing CN" w:eastAsia="AR PL UMing CN"/>
                <w:b w:val="0"/>
                <w:sz w:val="14"/>
              </w:rPr>
              <w:t>_</w:t>
            </w:r>
            <w:r>
              <w:rPr>
                <w:rFonts w:ascii="Times New Roman" w:hAnsi="Times New Roman" w:eastAsia="AR PL UMing CN"/>
                <w:b w:val="0"/>
                <w:sz w:val="14"/>
              </w:rPr>
              <w:t>seat</w:t>
            </w:r>
            <w:r>
              <w:rPr>
                <w:rFonts w:ascii="AR PL UMing CN" w:hAnsi="AR PL UMing CN" w:eastAsia="AR PL UMing CN"/>
                <w:b w:val="0"/>
                <w:sz w:val="14"/>
              </w:rPr>
              <w:t>(</w:t>
            </w:r>
            <w:r>
              <w:rPr>
                <w:rFonts w:ascii="Times New Roman" w:hAnsi="Times New Roman" w:eastAsia="AR PL UMing CN"/>
                <w:b w:val="0"/>
                <w:sz w:val="14"/>
              </w:rPr>
              <w:t>room</w:t>
            </w:r>
            <w:r>
              <w:rPr>
                <w:rFonts w:ascii="AR PL UMing CN" w:hAnsi="AR PL UMing CN" w:eastAsia="AR PL UMing CN"/>
                <w:b w:val="0"/>
                <w:sz w:val="14"/>
              </w:rPr>
              <w:t>_</w:t>
            </w:r>
            <w:r>
              <w:rPr>
                <w:rFonts w:ascii="Times New Roman" w:hAnsi="Times New Roman" w:eastAsia="AR PL UMing CN"/>
                <w:b w:val="0"/>
                <w:sz w:val="14"/>
              </w:rPr>
              <w:t>id</w:t>
            </w:r>
            <w:r>
              <w:rPr>
                <w:rFonts w:ascii="AR PL UMing CN" w:hAnsi="AR PL UMing CN" w:eastAsia="AR PL UMing CN"/>
                <w:b w:val="0"/>
                <w:sz w:val="14"/>
              </w:rPr>
              <w:t xml:space="preserve">, </w:t>
            </w:r>
            <w:r>
              <w:rPr>
                <w:rFonts w:ascii="Times New Roman" w:hAnsi="Times New Roman" w:eastAsia="AR PL UMing CN"/>
                <w:b w:val="0"/>
                <w:sz w:val="14"/>
              </w:rPr>
              <w:t>seat</w:t>
            </w:r>
            <w:r>
              <w:rPr>
                <w:rFonts w:ascii="AR PL UMing CN" w:hAnsi="AR PL UMing CN" w:eastAsia="AR PL UMing CN"/>
                <w:b w:val="0"/>
                <w:sz w:val="14"/>
              </w:rPr>
              <w:t>_</w:t>
            </w:r>
            <w:r>
              <w:rPr>
                <w:rFonts w:ascii="Times New Roman" w:hAnsi="Times New Roman" w:eastAsia="AR PL UMing CN"/>
                <w:b w:val="0"/>
                <w:sz w:val="14"/>
              </w:rPr>
              <w:t>no</w:t>
            </w:r>
            <w:r>
              <w:rPr>
                <w:rFonts w:ascii="AR PL UMing CN" w:hAnsi="AR PL UMing CN" w:eastAsia="AR PL UMing CN"/>
                <w:b w:val="0"/>
                <w:sz w:val="14"/>
              </w:rPr>
              <w:t>)。</w:t>
            </w:r>
          </w:p>
        </w:tc>
      </w:tr>
      <w:tr w14:paraId="1E672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2EA8C177">
            <w:pPr>
              <w:spacing w:after="0" w:line="240" w:lineRule="auto"/>
              <w:jc w:val="left"/>
            </w:pPr>
            <w:r>
              <w:rPr>
                <w:rFonts w:ascii="Times New Roman" w:hAnsi="Times New Roman" w:eastAsia="AR PL UMing CN"/>
                <w:b w:val="0"/>
                <w:sz w:val="14"/>
              </w:rPr>
              <w:t>room</w:t>
            </w:r>
            <w:r>
              <w:rPr>
                <w:rFonts w:ascii="AR PL UMing CN" w:hAnsi="AR PL UMing CN" w:eastAsia="AR PL UMing CN"/>
                <w:b w:val="0"/>
                <w:sz w:val="14"/>
              </w:rPr>
              <w:t>_</w:t>
            </w:r>
            <w:r>
              <w:rPr>
                <w:rFonts w:ascii="Times New Roman" w:hAnsi="Times New Roman" w:eastAsia="AR PL UMing CN"/>
                <w:b w:val="0"/>
                <w:sz w:val="14"/>
              </w:rPr>
              <w:t>open</w:t>
            </w:r>
            <w:r>
              <w:rPr>
                <w:rFonts w:ascii="AR PL UMing CN" w:hAnsi="AR PL UMing CN" w:eastAsia="AR PL UMing CN"/>
                <w:b w:val="0"/>
                <w:sz w:val="14"/>
              </w:rPr>
              <w:t>_</w:t>
            </w:r>
            <w:r>
              <w:rPr>
                <w:rFonts w:ascii="Times New Roman" w:hAnsi="Times New Roman" w:eastAsia="AR PL UMing CN"/>
                <w:b w:val="0"/>
                <w:sz w:val="14"/>
              </w:rPr>
              <w:t>period</w:t>
            </w:r>
          </w:p>
        </w:tc>
        <w:tc>
          <w:tcPr>
            <w:tcW w:w="1474" w:type="dxa"/>
            <w:vAlign w:val="center"/>
          </w:tcPr>
          <w:p w14:paraId="539F1CD6">
            <w:pPr>
              <w:spacing w:after="0" w:line="240" w:lineRule="auto"/>
              <w:jc w:val="left"/>
            </w:pPr>
            <w:r>
              <w:rPr>
                <w:rFonts w:ascii="AR PL UMing CN" w:hAnsi="AR PL UMing CN" w:eastAsia="AR PL UMing CN"/>
                <w:b w:val="0"/>
                <w:sz w:val="14"/>
              </w:rPr>
              <w:t>开放时段</w:t>
            </w:r>
          </w:p>
        </w:tc>
        <w:tc>
          <w:tcPr>
            <w:tcW w:w="3912" w:type="dxa"/>
            <w:vAlign w:val="center"/>
          </w:tcPr>
          <w:p w14:paraId="08D31E3F">
            <w:pPr>
              <w:spacing w:after="0" w:line="240" w:lineRule="auto"/>
              <w:jc w:val="left"/>
            </w:pPr>
            <w:r>
              <w:rPr>
                <w:rFonts w:ascii="Times New Roman" w:hAnsi="Times New Roman" w:eastAsia="AR PL UMing CN"/>
                <w:b w:val="0"/>
                <w:sz w:val="14"/>
              </w:rPr>
              <w:t>id</w:t>
            </w:r>
            <w:r>
              <w:rPr>
                <w:rFonts w:ascii="AR PL UMing CN" w:hAnsi="AR PL UMing CN" w:eastAsia="AR PL UMing CN"/>
                <w:b w:val="0"/>
                <w:sz w:val="14"/>
              </w:rPr>
              <w:t xml:space="preserve">, </w:t>
            </w:r>
            <w:r>
              <w:rPr>
                <w:rFonts w:ascii="Times New Roman" w:hAnsi="Times New Roman" w:eastAsia="AR PL UMing CN"/>
                <w:b w:val="0"/>
                <w:sz w:val="14"/>
              </w:rPr>
              <w:t>room</w:t>
            </w:r>
            <w:r>
              <w:rPr>
                <w:rFonts w:ascii="AR PL UMing CN" w:hAnsi="AR PL UMing CN" w:eastAsia="AR PL UMing CN"/>
                <w:b w:val="0"/>
                <w:sz w:val="14"/>
              </w:rPr>
              <w:t>_</w:t>
            </w:r>
            <w:r>
              <w:rPr>
                <w:rFonts w:ascii="Times New Roman" w:hAnsi="Times New Roman" w:eastAsia="AR PL UMing CN"/>
                <w:b w:val="0"/>
                <w:sz w:val="14"/>
              </w:rPr>
              <w:t>id</w:t>
            </w:r>
            <w:r>
              <w:rPr>
                <w:rFonts w:ascii="AR PL UMing CN" w:hAnsi="AR PL UMing CN" w:eastAsia="AR PL UMing CN"/>
                <w:b w:val="0"/>
                <w:sz w:val="14"/>
              </w:rPr>
              <w:t xml:space="preserve">, </w:t>
            </w:r>
            <w:r>
              <w:rPr>
                <w:rFonts w:ascii="Times New Roman" w:hAnsi="Times New Roman" w:eastAsia="AR PL UMing CN"/>
                <w:b w:val="0"/>
                <w:sz w:val="14"/>
              </w:rPr>
              <w:t>weekday</w:t>
            </w:r>
            <w:r>
              <w:rPr>
                <w:rFonts w:ascii="AR PL UMing CN" w:hAnsi="AR PL UMing CN" w:eastAsia="AR PL UMing CN"/>
                <w:b w:val="0"/>
                <w:sz w:val="14"/>
              </w:rPr>
              <w:t xml:space="preserve">, </w:t>
            </w:r>
            <w:r>
              <w:rPr>
                <w:rFonts w:ascii="Times New Roman" w:hAnsi="Times New Roman" w:eastAsia="AR PL UMing CN"/>
                <w:b w:val="0"/>
                <w:sz w:val="14"/>
              </w:rPr>
              <w:t>start</w:t>
            </w:r>
            <w:r>
              <w:rPr>
                <w:rFonts w:ascii="AR PL UMing CN" w:hAnsi="AR PL UMing CN" w:eastAsia="AR PL UMing CN"/>
                <w:b w:val="0"/>
                <w:sz w:val="14"/>
              </w:rPr>
              <w:t>_</w:t>
            </w:r>
            <w:r>
              <w:rPr>
                <w:rFonts w:ascii="Times New Roman" w:hAnsi="Times New Roman" w:eastAsia="AR PL UMing CN"/>
                <w:b w:val="0"/>
                <w:sz w:val="14"/>
              </w:rPr>
              <w:t>time</w:t>
            </w:r>
            <w:r>
              <w:rPr>
                <w:rFonts w:ascii="AR PL UMing CN" w:hAnsi="AR PL UMing CN" w:eastAsia="AR PL UMing CN"/>
                <w:b w:val="0"/>
                <w:sz w:val="14"/>
              </w:rPr>
              <w:t xml:space="preserve">, </w:t>
            </w:r>
            <w:r>
              <w:rPr>
                <w:rFonts w:ascii="Times New Roman" w:hAnsi="Times New Roman" w:eastAsia="AR PL UMing CN"/>
                <w:b w:val="0"/>
                <w:sz w:val="14"/>
              </w:rPr>
              <w:t>end</w:t>
            </w:r>
            <w:r>
              <w:rPr>
                <w:rFonts w:ascii="AR PL UMing CN" w:hAnsi="AR PL UMing CN" w:eastAsia="AR PL UMing CN"/>
                <w:b w:val="0"/>
                <w:sz w:val="14"/>
              </w:rPr>
              <w:t>_</w:t>
            </w:r>
            <w:r>
              <w:rPr>
                <w:rFonts w:ascii="Times New Roman" w:hAnsi="Times New Roman" w:eastAsia="AR PL UMing CN"/>
                <w:b w:val="0"/>
                <w:sz w:val="14"/>
              </w:rPr>
              <w:t>time</w:t>
            </w:r>
            <w:r>
              <w:rPr>
                <w:rFonts w:ascii="AR PL UMing CN" w:hAnsi="AR PL UMing CN" w:eastAsia="AR PL UMing CN"/>
                <w:b w:val="0"/>
                <w:sz w:val="14"/>
              </w:rPr>
              <w:t xml:space="preserve">, </w:t>
            </w:r>
            <w:r>
              <w:rPr>
                <w:rFonts w:ascii="Times New Roman" w:hAnsi="Times New Roman" w:eastAsia="AR PL UMing CN"/>
                <w:b w:val="0"/>
                <w:sz w:val="14"/>
              </w:rPr>
              <w:t>status</w:t>
            </w:r>
          </w:p>
        </w:tc>
        <w:tc>
          <w:tcPr>
            <w:tcW w:w="1871" w:type="dxa"/>
            <w:vAlign w:val="center"/>
          </w:tcPr>
          <w:p w14:paraId="13886892">
            <w:pPr>
              <w:spacing w:after="0" w:line="240" w:lineRule="auto"/>
              <w:jc w:val="left"/>
            </w:pPr>
            <w:r>
              <w:rPr>
                <w:rFonts w:ascii="Times New Roman" w:hAnsi="Times New Roman" w:eastAsia="AR PL UMing CN"/>
                <w:b w:val="0"/>
                <w:sz w:val="14"/>
              </w:rPr>
              <w:t>idx</w:t>
            </w:r>
            <w:r>
              <w:rPr>
                <w:rFonts w:ascii="AR PL UMing CN" w:hAnsi="AR PL UMing CN" w:eastAsia="AR PL UMing CN"/>
                <w:b w:val="0"/>
                <w:sz w:val="14"/>
              </w:rPr>
              <w:t>_</w:t>
            </w:r>
            <w:r>
              <w:rPr>
                <w:rFonts w:ascii="Times New Roman" w:hAnsi="Times New Roman" w:eastAsia="AR PL UMing CN"/>
                <w:b w:val="0"/>
                <w:sz w:val="14"/>
              </w:rPr>
              <w:t>open</w:t>
            </w:r>
            <w:r>
              <w:rPr>
                <w:rFonts w:ascii="AR PL UMing CN" w:hAnsi="AR PL UMing CN" w:eastAsia="AR PL UMing CN"/>
                <w:b w:val="0"/>
                <w:sz w:val="14"/>
              </w:rPr>
              <w:t>_</w:t>
            </w:r>
            <w:r>
              <w:rPr>
                <w:rFonts w:ascii="Times New Roman" w:hAnsi="Times New Roman" w:eastAsia="AR PL UMing CN"/>
                <w:b w:val="0"/>
                <w:sz w:val="14"/>
              </w:rPr>
              <w:t>room</w:t>
            </w:r>
            <w:r>
              <w:rPr>
                <w:rFonts w:ascii="AR PL UMing CN" w:hAnsi="AR PL UMing CN" w:eastAsia="AR PL UMing CN"/>
                <w:b w:val="0"/>
                <w:sz w:val="14"/>
              </w:rPr>
              <w:t>_</w:t>
            </w:r>
            <w:r>
              <w:rPr>
                <w:rFonts w:ascii="Times New Roman" w:hAnsi="Times New Roman" w:eastAsia="AR PL UMing CN"/>
                <w:b w:val="0"/>
                <w:sz w:val="14"/>
              </w:rPr>
              <w:t>weekday</w:t>
            </w:r>
            <w:r>
              <w:rPr>
                <w:rFonts w:ascii="AR PL UMing CN" w:hAnsi="AR PL UMing CN" w:eastAsia="AR PL UMing CN"/>
                <w:b w:val="0"/>
                <w:sz w:val="14"/>
              </w:rPr>
              <w:t>_</w:t>
            </w:r>
            <w:r>
              <w:rPr>
                <w:rFonts w:ascii="Times New Roman" w:hAnsi="Times New Roman" w:eastAsia="AR PL UMing CN"/>
                <w:b w:val="0"/>
                <w:sz w:val="14"/>
              </w:rPr>
              <w:t>time</w:t>
            </w:r>
            <w:r>
              <w:rPr>
                <w:rFonts w:ascii="AR PL UMing CN" w:hAnsi="AR PL UMing CN" w:eastAsia="AR PL UMing CN"/>
                <w:b w:val="0"/>
                <w:sz w:val="14"/>
              </w:rPr>
              <w:t>。</w:t>
            </w:r>
          </w:p>
        </w:tc>
      </w:tr>
      <w:tr w14:paraId="29A6E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62AFAF55">
            <w:pPr>
              <w:spacing w:after="0" w:line="240" w:lineRule="auto"/>
              <w:jc w:val="left"/>
            </w:pPr>
            <w:r>
              <w:rPr>
                <w:rFonts w:ascii="Times New Roman" w:hAnsi="Times New Roman" w:eastAsia="AR PL UMing CN"/>
                <w:b w:val="0"/>
                <w:sz w:val="14"/>
              </w:rPr>
              <w:t>booking</w:t>
            </w:r>
            <w:r>
              <w:rPr>
                <w:rFonts w:ascii="AR PL UMing CN" w:hAnsi="AR PL UMing CN" w:eastAsia="AR PL UMing CN"/>
                <w:b w:val="0"/>
                <w:sz w:val="14"/>
              </w:rPr>
              <w:t>_</w:t>
            </w:r>
            <w:r>
              <w:rPr>
                <w:rFonts w:ascii="Times New Roman" w:hAnsi="Times New Roman" w:eastAsia="AR PL UMing CN"/>
                <w:b w:val="0"/>
                <w:sz w:val="14"/>
              </w:rPr>
              <w:t>order</w:t>
            </w:r>
          </w:p>
        </w:tc>
        <w:tc>
          <w:tcPr>
            <w:tcW w:w="1474" w:type="dxa"/>
            <w:vAlign w:val="center"/>
          </w:tcPr>
          <w:p w14:paraId="4BD2552E">
            <w:pPr>
              <w:spacing w:after="0" w:line="240" w:lineRule="auto"/>
              <w:jc w:val="left"/>
            </w:pPr>
            <w:r>
              <w:rPr>
                <w:rFonts w:ascii="AR PL UMing CN" w:hAnsi="AR PL UMing CN" w:eastAsia="AR PL UMing CN"/>
                <w:b w:val="0"/>
                <w:sz w:val="14"/>
              </w:rPr>
              <w:t>预约记录</w:t>
            </w:r>
          </w:p>
        </w:tc>
        <w:tc>
          <w:tcPr>
            <w:tcW w:w="3912" w:type="dxa"/>
            <w:vAlign w:val="center"/>
          </w:tcPr>
          <w:p w14:paraId="49B1A2A2">
            <w:pPr>
              <w:spacing w:after="0" w:line="240" w:lineRule="auto"/>
              <w:jc w:val="left"/>
            </w:pPr>
            <w:r>
              <w:rPr>
                <w:rFonts w:ascii="Times New Roman" w:hAnsi="Times New Roman" w:eastAsia="AR PL UMing CN"/>
                <w:b w:val="0"/>
                <w:sz w:val="14"/>
              </w:rPr>
              <w:t>id</w:t>
            </w:r>
            <w:r>
              <w:rPr>
                <w:rFonts w:ascii="AR PL UMing CN" w:hAnsi="AR PL UMing CN" w:eastAsia="AR PL UMing CN"/>
                <w:b w:val="0"/>
                <w:sz w:val="14"/>
              </w:rPr>
              <w:t xml:space="preserve">, </w:t>
            </w:r>
            <w:r>
              <w:rPr>
                <w:rFonts w:ascii="Times New Roman" w:hAnsi="Times New Roman" w:eastAsia="AR PL UMing CN"/>
                <w:b w:val="0"/>
                <w:sz w:val="14"/>
              </w:rPr>
              <w:t>user</w:t>
            </w:r>
            <w:r>
              <w:rPr>
                <w:rFonts w:ascii="AR PL UMing CN" w:hAnsi="AR PL UMing CN" w:eastAsia="AR PL UMing CN"/>
                <w:b w:val="0"/>
                <w:sz w:val="14"/>
              </w:rPr>
              <w:t>_</w:t>
            </w:r>
            <w:r>
              <w:rPr>
                <w:rFonts w:ascii="Times New Roman" w:hAnsi="Times New Roman" w:eastAsia="AR PL UMing CN"/>
                <w:b w:val="0"/>
                <w:sz w:val="14"/>
              </w:rPr>
              <w:t>id</w:t>
            </w:r>
            <w:r>
              <w:rPr>
                <w:rFonts w:ascii="AR PL UMing CN" w:hAnsi="AR PL UMing CN" w:eastAsia="AR PL UMing CN"/>
                <w:b w:val="0"/>
                <w:sz w:val="14"/>
              </w:rPr>
              <w:t xml:space="preserve">, </w:t>
            </w:r>
            <w:r>
              <w:rPr>
                <w:rFonts w:ascii="Times New Roman" w:hAnsi="Times New Roman" w:eastAsia="AR PL UMing CN"/>
                <w:b w:val="0"/>
                <w:sz w:val="14"/>
              </w:rPr>
              <w:t>seat</w:t>
            </w:r>
            <w:r>
              <w:rPr>
                <w:rFonts w:ascii="AR PL UMing CN" w:hAnsi="AR PL UMing CN" w:eastAsia="AR PL UMing CN"/>
                <w:b w:val="0"/>
                <w:sz w:val="14"/>
              </w:rPr>
              <w:t>_</w:t>
            </w:r>
            <w:r>
              <w:rPr>
                <w:rFonts w:ascii="Times New Roman" w:hAnsi="Times New Roman" w:eastAsia="AR PL UMing CN"/>
                <w:b w:val="0"/>
                <w:sz w:val="14"/>
              </w:rPr>
              <w:t>id</w:t>
            </w:r>
            <w:r>
              <w:rPr>
                <w:rFonts w:ascii="AR PL UMing CN" w:hAnsi="AR PL UMing CN" w:eastAsia="AR PL UMing CN"/>
                <w:b w:val="0"/>
                <w:sz w:val="14"/>
              </w:rPr>
              <w:t xml:space="preserve">, </w:t>
            </w:r>
            <w:r>
              <w:rPr>
                <w:rFonts w:ascii="Times New Roman" w:hAnsi="Times New Roman" w:eastAsia="AR PL UMing CN"/>
                <w:b w:val="0"/>
                <w:sz w:val="14"/>
              </w:rPr>
              <w:t>start</w:t>
            </w:r>
            <w:r>
              <w:rPr>
                <w:rFonts w:ascii="AR PL UMing CN" w:hAnsi="AR PL UMing CN" w:eastAsia="AR PL UMing CN"/>
                <w:b w:val="0"/>
                <w:sz w:val="14"/>
              </w:rPr>
              <w:t>_</w:t>
            </w:r>
            <w:r>
              <w:rPr>
                <w:rFonts w:ascii="Times New Roman" w:hAnsi="Times New Roman" w:eastAsia="AR PL UMing CN"/>
                <w:b w:val="0"/>
                <w:sz w:val="14"/>
              </w:rPr>
              <w:t>time</w:t>
            </w:r>
            <w:r>
              <w:rPr>
                <w:rFonts w:ascii="AR PL UMing CN" w:hAnsi="AR PL UMing CN" w:eastAsia="AR PL UMing CN"/>
                <w:b w:val="0"/>
                <w:sz w:val="14"/>
              </w:rPr>
              <w:t xml:space="preserve">, </w:t>
            </w:r>
            <w:r>
              <w:rPr>
                <w:rFonts w:ascii="Times New Roman" w:hAnsi="Times New Roman" w:eastAsia="AR PL UMing CN"/>
                <w:b w:val="0"/>
                <w:sz w:val="14"/>
              </w:rPr>
              <w:t>end</w:t>
            </w:r>
            <w:r>
              <w:rPr>
                <w:rFonts w:ascii="AR PL UMing CN" w:hAnsi="AR PL UMing CN" w:eastAsia="AR PL UMing CN"/>
                <w:b w:val="0"/>
                <w:sz w:val="14"/>
              </w:rPr>
              <w:t>_</w:t>
            </w:r>
            <w:r>
              <w:rPr>
                <w:rFonts w:ascii="Times New Roman" w:hAnsi="Times New Roman" w:eastAsia="AR PL UMing CN"/>
                <w:b w:val="0"/>
                <w:sz w:val="14"/>
              </w:rPr>
              <w:t>time</w:t>
            </w:r>
            <w:r>
              <w:rPr>
                <w:rFonts w:ascii="AR PL UMing CN" w:hAnsi="AR PL UMing CN" w:eastAsia="AR PL UMing CN"/>
                <w:b w:val="0"/>
                <w:sz w:val="14"/>
              </w:rPr>
              <w:t xml:space="preserve">, </w:t>
            </w:r>
            <w:r>
              <w:rPr>
                <w:rFonts w:ascii="Times New Roman" w:hAnsi="Times New Roman" w:eastAsia="AR PL UMing CN"/>
                <w:b w:val="0"/>
                <w:sz w:val="14"/>
              </w:rPr>
              <w:t>status</w:t>
            </w:r>
          </w:p>
        </w:tc>
        <w:tc>
          <w:tcPr>
            <w:tcW w:w="1871" w:type="dxa"/>
            <w:vAlign w:val="center"/>
          </w:tcPr>
          <w:p w14:paraId="55A33891">
            <w:pPr>
              <w:spacing w:after="0" w:line="240" w:lineRule="auto"/>
              <w:jc w:val="left"/>
            </w:pPr>
            <w:r>
              <w:rPr>
                <w:rFonts w:ascii="Times New Roman" w:hAnsi="Times New Roman" w:eastAsia="AR PL UMing CN"/>
                <w:b w:val="0"/>
                <w:sz w:val="14"/>
              </w:rPr>
              <w:t>idx</w:t>
            </w:r>
            <w:r>
              <w:rPr>
                <w:rFonts w:ascii="AR PL UMing CN" w:hAnsi="AR PL UMing CN" w:eastAsia="AR PL UMing CN"/>
                <w:b w:val="0"/>
                <w:sz w:val="14"/>
              </w:rPr>
              <w:t>_</w:t>
            </w:r>
            <w:r>
              <w:rPr>
                <w:rFonts w:ascii="Times New Roman" w:hAnsi="Times New Roman" w:eastAsia="AR PL UMing CN"/>
                <w:b w:val="0"/>
                <w:sz w:val="14"/>
              </w:rPr>
              <w:t>user</w:t>
            </w:r>
            <w:r>
              <w:rPr>
                <w:rFonts w:ascii="AR PL UMing CN" w:hAnsi="AR PL UMing CN" w:eastAsia="AR PL UMing CN"/>
                <w:b w:val="0"/>
                <w:sz w:val="14"/>
              </w:rPr>
              <w:t>_</w:t>
            </w:r>
            <w:r>
              <w:rPr>
                <w:rFonts w:ascii="Times New Roman" w:hAnsi="Times New Roman" w:eastAsia="AR PL UMing CN"/>
                <w:b w:val="0"/>
                <w:sz w:val="14"/>
              </w:rPr>
              <w:t>time</w:t>
            </w:r>
            <w:r>
              <w:rPr>
                <w:rFonts w:ascii="AR PL UMing CN" w:hAnsi="AR PL UMing CN" w:eastAsia="AR PL UMing CN"/>
                <w:b w:val="0"/>
                <w:sz w:val="14"/>
              </w:rPr>
              <w:t>；</w:t>
            </w:r>
            <w:r>
              <w:rPr>
                <w:rFonts w:ascii="Times New Roman" w:hAnsi="Times New Roman" w:eastAsia="AR PL UMing CN"/>
                <w:b w:val="0"/>
                <w:sz w:val="14"/>
              </w:rPr>
              <w:t>idx</w:t>
            </w:r>
            <w:r>
              <w:rPr>
                <w:rFonts w:ascii="AR PL UMing CN" w:hAnsi="AR PL UMing CN" w:eastAsia="AR PL UMing CN"/>
                <w:b w:val="0"/>
                <w:sz w:val="14"/>
              </w:rPr>
              <w:t>_</w:t>
            </w:r>
            <w:r>
              <w:rPr>
                <w:rFonts w:ascii="Times New Roman" w:hAnsi="Times New Roman" w:eastAsia="AR PL UMing CN"/>
                <w:b w:val="0"/>
                <w:sz w:val="14"/>
              </w:rPr>
              <w:t>seat</w:t>
            </w:r>
            <w:r>
              <w:rPr>
                <w:rFonts w:ascii="AR PL UMing CN" w:hAnsi="AR PL UMing CN" w:eastAsia="AR PL UMing CN"/>
                <w:b w:val="0"/>
                <w:sz w:val="14"/>
              </w:rPr>
              <w:t>_</w:t>
            </w:r>
            <w:r>
              <w:rPr>
                <w:rFonts w:ascii="Times New Roman" w:hAnsi="Times New Roman" w:eastAsia="AR PL UMing CN"/>
                <w:b w:val="0"/>
                <w:sz w:val="14"/>
              </w:rPr>
              <w:t>time</w:t>
            </w:r>
            <w:r>
              <w:rPr>
                <w:rFonts w:ascii="AR PL UMing CN" w:hAnsi="AR PL UMing CN" w:eastAsia="AR PL UMing CN"/>
                <w:b w:val="0"/>
                <w:sz w:val="14"/>
              </w:rPr>
              <w:t>；有效预约排他约束。</w:t>
            </w:r>
          </w:p>
        </w:tc>
      </w:tr>
      <w:tr w14:paraId="6260E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3C698D7E">
            <w:pPr>
              <w:spacing w:after="0" w:line="240" w:lineRule="auto"/>
              <w:jc w:val="left"/>
            </w:pPr>
            <w:r>
              <w:rPr>
                <w:rFonts w:ascii="Times New Roman" w:hAnsi="Times New Roman" w:eastAsia="AR PL UMing CN"/>
                <w:b w:val="0"/>
                <w:sz w:val="14"/>
              </w:rPr>
              <w:t>checkin</w:t>
            </w:r>
            <w:r>
              <w:rPr>
                <w:rFonts w:ascii="AR PL UMing CN" w:hAnsi="AR PL UMing CN" w:eastAsia="AR PL UMing CN"/>
                <w:b w:val="0"/>
                <w:sz w:val="14"/>
              </w:rPr>
              <w:t>_</w:t>
            </w:r>
            <w:r>
              <w:rPr>
                <w:rFonts w:ascii="Times New Roman" w:hAnsi="Times New Roman" w:eastAsia="AR PL UMing CN"/>
                <w:b w:val="0"/>
                <w:sz w:val="14"/>
              </w:rPr>
              <w:t>record</w:t>
            </w:r>
          </w:p>
        </w:tc>
        <w:tc>
          <w:tcPr>
            <w:tcW w:w="1474" w:type="dxa"/>
            <w:vAlign w:val="center"/>
          </w:tcPr>
          <w:p w14:paraId="3545B235">
            <w:pPr>
              <w:spacing w:after="0" w:line="240" w:lineRule="auto"/>
              <w:jc w:val="left"/>
            </w:pPr>
            <w:r>
              <w:rPr>
                <w:rFonts w:ascii="AR PL UMing CN" w:hAnsi="AR PL UMing CN" w:eastAsia="AR PL UMing CN"/>
                <w:b w:val="0"/>
                <w:sz w:val="14"/>
              </w:rPr>
              <w:t>签到记录</w:t>
            </w:r>
          </w:p>
        </w:tc>
        <w:tc>
          <w:tcPr>
            <w:tcW w:w="3912" w:type="dxa"/>
            <w:vAlign w:val="center"/>
          </w:tcPr>
          <w:p w14:paraId="3F39CB71">
            <w:pPr>
              <w:spacing w:after="0" w:line="240" w:lineRule="auto"/>
              <w:jc w:val="left"/>
            </w:pPr>
            <w:r>
              <w:rPr>
                <w:rFonts w:ascii="Times New Roman" w:hAnsi="Times New Roman" w:eastAsia="AR PL UMing CN"/>
                <w:b w:val="0"/>
                <w:sz w:val="14"/>
              </w:rPr>
              <w:t>id</w:t>
            </w:r>
            <w:r>
              <w:rPr>
                <w:rFonts w:ascii="AR PL UMing CN" w:hAnsi="AR PL UMing CN" w:eastAsia="AR PL UMing CN"/>
                <w:b w:val="0"/>
                <w:sz w:val="14"/>
              </w:rPr>
              <w:t xml:space="preserve">, </w:t>
            </w:r>
            <w:r>
              <w:rPr>
                <w:rFonts w:ascii="Times New Roman" w:hAnsi="Times New Roman" w:eastAsia="AR PL UMing CN"/>
                <w:b w:val="0"/>
                <w:sz w:val="14"/>
              </w:rPr>
              <w:t>booking</w:t>
            </w:r>
            <w:r>
              <w:rPr>
                <w:rFonts w:ascii="AR PL UMing CN" w:hAnsi="AR PL UMing CN" w:eastAsia="AR PL UMing CN"/>
                <w:b w:val="0"/>
                <w:sz w:val="14"/>
              </w:rPr>
              <w:t>_</w:t>
            </w:r>
            <w:r>
              <w:rPr>
                <w:rFonts w:ascii="Times New Roman" w:hAnsi="Times New Roman" w:eastAsia="AR PL UMing CN"/>
                <w:b w:val="0"/>
                <w:sz w:val="14"/>
              </w:rPr>
              <w:t>id</w:t>
            </w:r>
            <w:r>
              <w:rPr>
                <w:rFonts w:ascii="AR PL UMing CN" w:hAnsi="AR PL UMing CN" w:eastAsia="AR PL UMing CN"/>
                <w:b w:val="0"/>
                <w:sz w:val="14"/>
              </w:rPr>
              <w:t xml:space="preserve">, </w:t>
            </w:r>
            <w:r>
              <w:rPr>
                <w:rFonts w:ascii="Times New Roman" w:hAnsi="Times New Roman" w:eastAsia="AR PL UMing CN"/>
                <w:b w:val="0"/>
                <w:sz w:val="14"/>
              </w:rPr>
              <w:t>user</w:t>
            </w:r>
            <w:r>
              <w:rPr>
                <w:rFonts w:ascii="AR PL UMing CN" w:hAnsi="AR PL UMing CN" w:eastAsia="AR PL UMing CN"/>
                <w:b w:val="0"/>
                <w:sz w:val="14"/>
              </w:rPr>
              <w:t>_</w:t>
            </w:r>
            <w:r>
              <w:rPr>
                <w:rFonts w:ascii="Times New Roman" w:hAnsi="Times New Roman" w:eastAsia="AR PL UMing CN"/>
                <w:b w:val="0"/>
                <w:sz w:val="14"/>
              </w:rPr>
              <w:t>id</w:t>
            </w:r>
            <w:r>
              <w:rPr>
                <w:rFonts w:ascii="AR PL UMing CN" w:hAnsi="AR PL UMing CN" w:eastAsia="AR PL UMing CN"/>
                <w:b w:val="0"/>
                <w:sz w:val="14"/>
              </w:rPr>
              <w:t xml:space="preserve">, </w:t>
            </w:r>
            <w:r>
              <w:rPr>
                <w:rFonts w:ascii="Times New Roman" w:hAnsi="Times New Roman" w:eastAsia="AR PL UMing CN"/>
                <w:b w:val="0"/>
                <w:sz w:val="14"/>
              </w:rPr>
              <w:t>checkin</w:t>
            </w:r>
            <w:r>
              <w:rPr>
                <w:rFonts w:ascii="AR PL UMing CN" w:hAnsi="AR PL UMing CN" w:eastAsia="AR PL UMing CN"/>
                <w:b w:val="0"/>
                <w:sz w:val="14"/>
              </w:rPr>
              <w:t>_</w:t>
            </w:r>
            <w:r>
              <w:rPr>
                <w:rFonts w:ascii="Times New Roman" w:hAnsi="Times New Roman" w:eastAsia="AR PL UMing CN"/>
                <w:b w:val="0"/>
                <w:sz w:val="14"/>
              </w:rPr>
              <w:t>time</w:t>
            </w:r>
            <w:r>
              <w:rPr>
                <w:rFonts w:ascii="AR PL UMing CN" w:hAnsi="AR PL UMing CN" w:eastAsia="AR PL UMing CN"/>
                <w:b w:val="0"/>
                <w:sz w:val="14"/>
              </w:rPr>
              <w:t xml:space="preserve">, </w:t>
            </w:r>
            <w:r>
              <w:rPr>
                <w:rFonts w:ascii="Times New Roman" w:hAnsi="Times New Roman" w:eastAsia="AR PL UMing CN"/>
                <w:b w:val="0"/>
                <w:sz w:val="14"/>
              </w:rPr>
              <w:t>method</w:t>
            </w:r>
            <w:r>
              <w:rPr>
                <w:rFonts w:ascii="AR PL UMing CN" w:hAnsi="AR PL UMing CN" w:eastAsia="AR PL UMing CN"/>
                <w:b w:val="0"/>
                <w:sz w:val="14"/>
              </w:rPr>
              <w:t xml:space="preserve">, </w:t>
            </w:r>
            <w:r>
              <w:rPr>
                <w:rFonts w:ascii="Times New Roman" w:hAnsi="Times New Roman" w:eastAsia="AR PL UMing CN"/>
                <w:b w:val="0"/>
                <w:sz w:val="14"/>
              </w:rPr>
              <w:t>result</w:t>
            </w:r>
          </w:p>
        </w:tc>
        <w:tc>
          <w:tcPr>
            <w:tcW w:w="1871" w:type="dxa"/>
            <w:vAlign w:val="center"/>
          </w:tcPr>
          <w:p w14:paraId="2F5487EB">
            <w:pPr>
              <w:spacing w:after="0" w:line="240" w:lineRule="auto"/>
              <w:jc w:val="left"/>
            </w:pPr>
            <w:r>
              <w:rPr>
                <w:rFonts w:ascii="Times New Roman" w:hAnsi="Times New Roman" w:eastAsia="AR PL UMing CN"/>
                <w:b w:val="0"/>
                <w:sz w:val="14"/>
              </w:rPr>
              <w:t>idx</w:t>
            </w:r>
            <w:r>
              <w:rPr>
                <w:rFonts w:ascii="AR PL UMing CN" w:hAnsi="AR PL UMing CN" w:eastAsia="AR PL UMing CN"/>
                <w:b w:val="0"/>
                <w:sz w:val="14"/>
              </w:rPr>
              <w:t>_</w:t>
            </w:r>
            <w:r>
              <w:rPr>
                <w:rFonts w:ascii="Times New Roman" w:hAnsi="Times New Roman" w:eastAsia="AR PL UMing CN"/>
                <w:b w:val="0"/>
                <w:sz w:val="14"/>
              </w:rPr>
              <w:t>checkin</w:t>
            </w:r>
            <w:r>
              <w:rPr>
                <w:rFonts w:ascii="AR PL UMing CN" w:hAnsi="AR PL UMing CN" w:eastAsia="AR PL UMing CN"/>
                <w:b w:val="0"/>
                <w:sz w:val="14"/>
              </w:rPr>
              <w:t>_</w:t>
            </w:r>
            <w:r>
              <w:rPr>
                <w:rFonts w:ascii="Times New Roman" w:hAnsi="Times New Roman" w:eastAsia="AR PL UMing CN"/>
                <w:b w:val="0"/>
                <w:sz w:val="14"/>
              </w:rPr>
              <w:t>booking</w:t>
            </w:r>
            <w:r>
              <w:rPr>
                <w:rFonts w:ascii="AR PL UMing CN" w:hAnsi="AR PL UMing CN" w:eastAsia="AR PL UMing CN"/>
                <w:b w:val="0"/>
                <w:sz w:val="14"/>
              </w:rPr>
              <w:t>。</w:t>
            </w:r>
          </w:p>
        </w:tc>
      </w:tr>
      <w:tr w14:paraId="6FE83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167617D4">
            <w:pPr>
              <w:spacing w:after="0" w:line="240" w:lineRule="auto"/>
              <w:jc w:val="left"/>
            </w:pPr>
            <w:r>
              <w:rPr>
                <w:rFonts w:ascii="Times New Roman" w:hAnsi="Times New Roman" w:eastAsia="AR PL UMing CN"/>
                <w:b w:val="0"/>
                <w:sz w:val="14"/>
              </w:rPr>
              <w:t>violation</w:t>
            </w:r>
            <w:r>
              <w:rPr>
                <w:rFonts w:ascii="AR PL UMing CN" w:hAnsi="AR PL UMing CN" w:eastAsia="AR PL UMing CN"/>
                <w:b w:val="0"/>
                <w:sz w:val="14"/>
              </w:rPr>
              <w:t>_</w:t>
            </w:r>
            <w:r>
              <w:rPr>
                <w:rFonts w:ascii="Times New Roman" w:hAnsi="Times New Roman" w:eastAsia="AR PL UMing CN"/>
                <w:b w:val="0"/>
                <w:sz w:val="14"/>
              </w:rPr>
              <w:t>record</w:t>
            </w:r>
          </w:p>
        </w:tc>
        <w:tc>
          <w:tcPr>
            <w:tcW w:w="1474" w:type="dxa"/>
            <w:vAlign w:val="center"/>
          </w:tcPr>
          <w:p w14:paraId="2594A14D">
            <w:pPr>
              <w:spacing w:after="0" w:line="240" w:lineRule="auto"/>
              <w:jc w:val="left"/>
            </w:pPr>
            <w:r>
              <w:rPr>
                <w:rFonts w:ascii="AR PL UMing CN" w:hAnsi="AR PL UMing CN" w:eastAsia="AR PL UMing CN"/>
                <w:b w:val="0"/>
                <w:sz w:val="14"/>
              </w:rPr>
              <w:t>违规记录</w:t>
            </w:r>
          </w:p>
        </w:tc>
        <w:tc>
          <w:tcPr>
            <w:tcW w:w="3912" w:type="dxa"/>
            <w:vAlign w:val="center"/>
          </w:tcPr>
          <w:p w14:paraId="142148C8">
            <w:pPr>
              <w:spacing w:after="0" w:line="240" w:lineRule="auto"/>
              <w:jc w:val="left"/>
            </w:pPr>
            <w:r>
              <w:rPr>
                <w:rFonts w:ascii="Times New Roman" w:hAnsi="Times New Roman" w:eastAsia="AR PL UMing CN"/>
                <w:b w:val="0"/>
                <w:sz w:val="14"/>
              </w:rPr>
              <w:t>id</w:t>
            </w:r>
            <w:r>
              <w:rPr>
                <w:rFonts w:ascii="AR PL UMing CN" w:hAnsi="AR PL UMing CN" w:eastAsia="AR PL UMing CN"/>
                <w:b w:val="0"/>
                <w:sz w:val="14"/>
              </w:rPr>
              <w:t xml:space="preserve">, </w:t>
            </w:r>
            <w:r>
              <w:rPr>
                <w:rFonts w:ascii="Times New Roman" w:hAnsi="Times New Roman" w:eastAsia="AR PL UMing CN"/>
                <w:b w:val="0"/>
                <w:sz w:val="14"/>
              </w:rPr>
              <w:t>user</w:t>
            </w:r>
            <w:r>
              <w:rPr>
                <w:rFonts w:ascii="AR PL UMing CN" w:hAnsi="AR PL UMing CN" w:eastAsia="AR PL UMing CN"/>
                <w:b w:val="0"/>
                <w:sz w:val="14"/>
              </w:rPr>
              <w:t>_</w:t>
            </w:r>
            <w:r>
              <w:rPr>
                <w:rFonts w:ascii="Times New Roman" w:hAnsi="Times New Roman" w:eastAsia="AR PL UMing CN"/>
                <w:b w:val="0"/>
                <w:sz w:val="14"/>
              </w:rPr>
              <w:t>id</w:t>
            </w:r>
            <w:r>
              <w:rPr>
                <w:rFonts w:ascii="AR PL UMing CN" w:hAnsi="AR PL UMing CN" w:eastAsia="AR PL UMing CN"/>
                <w:b w:val="0"/>
                <w:sz w:val="14"/>
              </w:rPr>
              <w:t xml:space="preserve">, </w:t>
            </w:r>
            <w:r>
              <w:rPr>
                <w:rFonts w:ascii="Times New Roman" w:hAnsi="Times New Roman" w:eastAsia="AR PL UMing CN"/>
                <w:b w:val="0"/>
                <w:sz w:val="14"/>
              </w:rPr>
              <w:t>booking</w:t>
            </w:r>
            <w:r>
              <w:rPr>
                <w:rFonts w:ascii="AR PL UMing CN" w:hAnsi="AR PL UMing CN" w:eastAsia="AR PL UMing CN"/>
                <w:b w:val="0"/>
                <w:sz w:val="14"/>
              </w:rPr>
              <w:t>_</w:t>
            </w:r>
            <w:r>
              <w:rPr>
                <w:rFonts w:ascii="Times New Roman" w:hAnsi="Times New Roman" w:eastAsia="AR PL UMing CN"/>
                <w:b w:val="0"/>
                <w:sz w:val="14"/>
              </w:rPr>
              <w:t>id</w:t>
            </w:r>
            <w:r>
              <w:rPr>
                <w:rFonts w:ascii="AR PL UMing CN" w:hAnsi="AR PL UMing CN" w:eastAsia="AR PL UMing CN"/>
                <w:b w:val="0"/>
                <w:sz w:val="14"/>
              </w:rPr>
              <w:t xml:space="preserve">, </w:t>
            </w:r>
            <w:r>
              <w:rPr>
                <w:rFonts w:ascii="Times New Roman" w:hAnsi="Times New Roman" w:eastAsia="AR PL UMing CN"/>
                <w:b w:val="0"/>
                <w:sz w:val="14"/>
              </w:rPr>
              <w:t>type</w:t>
            </w:r>
            <w:r>
              <w:rPr>
                <w:rFonts w:ascii="AR PL UMing CN" w:hAnsi="AR PL UMing CN" w:eastAsia="AR PL UMing CN"/>
                <w:b w:val="0"/>
                <w:sz w:val="14"/>
              </w:rPr>
              <w:t xml:space="preserve">, </w:t>
            </w:r>
            <w:r>
              <w:rPr>
                <w:rFonts w:ascii="Times New Roman" w:hAnsi="Times New Roman" w:eastAsia="AR PL UMing CN"/>
                <w:b w:val="0"/>
                <w:sz w:val="14"/>
              </w:rPr>
              <w:t>status</w:t>
            </w:r>
            <w:r>
              <w:rPr>
                <w:rFonts w:ascii="AR PL UMing CN" w:hAnsi="AR PL UMing CN" w:eastAsia="AR PL UMing CN"/>
                <w:b w:val="0"/>
                <w:sz w:val="14"/>
              </w:rPr>
              <w:t xml:space="preserve">, </w:t>
            </w:r>
            <w:r>
              <w:rPr>
                <w:rFonts w:ascii="Times New Roman" w:hAnsi="Times New Roman" w:eastAsia="AR PL UMing CN"/>
                <w:b w:val="0"/>
                <w:sz w:val="14"/>
              </w:rPr>
              <w:t>limit</w:t>
            </w:r>
            <w:r>
              <w:rPr>
                <w:rFonts w:ascii="AR PL UMing CN" w:hAnsi="AR PL UMing CN" w:eastAsia="AR PL UMing CN"/>
                <w:b w:val="0"/>
                <w:sz w:val="14"/>
              </w:rPr>
              <w:t>_</w:t>
            </w:r>
            <w:r>
              <w:rPr>
                <w:rFonts w:ascii="Times New Roman" w:hAnsi="Times New Roman" w:eastAsia="AR PL UMing CN"/>
                <w:b w:val="0"/>
                <w:sz w:val="14"/>
              </w:rPr>
              <w:t>until</w:t>
            </w:r>
          </w:p>
        </w:tc>
        <w:tc>
          <w:tcPr>
            <w:tcW w:w="1871" w:type="dxa"/>
            <w:vAlign w:val="center"/>
          </w:tcPr>
          <w:p w14:paraId="173A8B9D">
            <w:pPr>
              <w:spacing w:after="0" w:line="240" w:lineRule="auto"/>
              <w:jc w:val="left"/>
            </w:pPr>
            <w:r>
              <w:rPr>
                <w:rFonts w:ascii="Times New Roman" w:hAnsi="Times New Roman" w:eastAsia="AR PL UMing CN"/>
                <w:b w:val="0"/>
                <w:sz w:val="14"/>
              </w:rPr>
              <w:t>idx</w:t>
            </w:r>
            <w:r>
              <w:rPr>
                <w:rFonts w:ascii="AR PL UMing CN" w:hAnsi="AR PL UMing CN" w:eastAsia="AR PL UMing CN"/>
                <w:b w:val="0"/>
                <w:sz w:val="14"/>
              </w:rPr>
              <w:t>_</w:t>
            </w:r>
            <w:r>
              <w:rPr>
                <w:rFonts w:ascii="Times New Roman" w:hAnsi="Times New Roman" w:eastAsia="AR PL UMing CN"/>
                <w:b w:val="0"/>
                <w:sz w:val="14"/>
              </w:rPr>
              <w:t>violation</w:t>
            </w:r>
            <w:r>
              <w:rPr>
                <w:rFonts w:ascii="AR PL UMing CN" w:hAnsi="AR PL UMing CN" w:eastAsia="AR PL UMing CN"/>
                <w:b w:val="0"/>
                <w:sz w:val="14"/>
              </w:rPr>
              <w:t>_</w:t>
            </w:r>
            <w:r>
              <w:rPr>
                <w:rFonts w:ascii="Times New Roman" w:hAnsi="Times New Roman" w:eastAsia="AR PL UMing CN"/>
                <w:b w:val="0"/>
                <w:sz w:val="14"/>
              </w:rPr>
              <w:t>user</w:t>
            </w:r>
            <w:r>
              <w:rPr>
                <w:rFonts w:ascii="AR PL UMing CN" w:hAnsi="AR PL UMing CN" w:eastAsia="AR PL UMing CN"/>
                <w:b w:val="0"/>
                <w:sz w:val="14"/>
              </w:rPr>
              <w:t>_</w:t>
            </w:r>
            <w:r>
              <w:rPr>
                <w:rFonts w:ascii="Times New Roman" w:hAnsi="Times New Roman" w:eastAsia="AR PL UMing CN"/>
                <w:b w:val="0"/>
                <w:sz w:val="14"/>
              </w:rPr>
              <w:t>status</w:t>
            </w:r>
            <w:r>
              <w:rPr>
                <w:rFonts w:ascii="AR PL UMing CN" w:hAnsi="AR PL UMing CN" w:eastAsia="AR PL UMing CN"/>
                <w:b w:val="0"/>
                <w:sz w:val="14"/>
              </w:rPr>
              <w:t>。</w:t>
            </w:r>
          </w:p>
        </w:tc>
      </w:tr>
      <w:tr w14:paraId="4FB24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19CBE683">
            <w:pPr>
              <w:spacing w:after="0" w:line="240" w:lineRule="auto"/>
              <w:jc w:val="left"/>
            </w:pPr>
            <w:r>
              <w:rPr>
                <w:rFonts w:ascii="Times New Roman" w:hAnsi="Times New Roman" w:eastAsia="AR PL UMing CN"/>
                <w:b w:val="0"/>
                <w:sz w:val="14"/>
              </w:rPr>
              <w:t>booking</w:t>
            </w:r>
            <w:r>
              <w:rPr>
                <w:rFonts w:ascii="AR PL UMing CN" w:hAnsi="AR PL UMing CN" w:eastAsia="AR PL UMing CN"/>
                <w:b w:val="0"/>
                <w:sz w:val="14"/>
              </w:rPr>
              <w:t>_</w:t>
            </w:r>
            <w:r>
              <w:rPr>
                <w:rFonts w:ascii="Times New Roman" w:hAnsi="Times New Roman" w:eastAsia="AR PL UMing CN"/>
                <w:b w:val="0"/>
                <w:sz w:val="14"/>
              </w:rPr>
              <w:t>rule</w:t>
            </w:r>
          </w:p>
        </w:tc>
        <w:tc>
          <w:tcPr>
            <w:tcW w:w="1474" w:type="dxa"/>
            <w:vAlign w:val="center"/>
          </w:tcPr>
          <w:p w14:paraId="21C8AE09">
            <w:pPr>
              <w:spacing w:after="0" w:line="240" w:lineRule="auto"/>
              <w:jc w:val="left"/>
            </w:pPr>
            <w:r>
              <w:rPr>
                <w:rFonts w:ascii="AR PL UMing CN" w:hAnsi="AR PL UMing CN" w:eastAsia="AR PL UMing CN"/>
                <w:b w:val="0"/>
                <w:sz w:val="14"/>
              </w:rPr>
              <w:t>预约规则</w:t>
            </w:r>
          </w:p>
        </w:tc>
        <w:tc>
          <w:tcPr>
            <w:tcW w:w="3912" w:type="dxa"/>
            <w:vAlign w:val="center"/>
          </w:tcPr>
          <w:p w14:paraId="27140CA9">
            <w:pPr>
              <w:spacing w:after="0" w:line="240" w:lineRule="auto"/>
              <w:jc w:val="left"/>
            </w:pPr>
            <w:r>
              <w:rPr>
                <w:rFonts w:ascii="Times New Roman" w:hAnsi="Times New Roman" w:eastAsia="AR PL UMing CN"/>
                <w:b w:val="0"/>
                <w:sz w:val="14"/>
              </w:rPr>
              <w:t>id</w:t>
            </w:r>
            <w:r>
              <w:rPr>
                <w:rFonts w:ascii="AR PL UMing CN" w:hAnsi="AR PL UMing CN" w:eastAsia="AR PL UMing CN"/>
                <w:b w:val="0"/>
                <w:sz w:val="14"/>
              </w:rPr>
              <w:t xml:space="preserve">, </w:t>
            </w:r>
            <w:r>
              <w:rPr>
                <w:rFonts w:ascii="Times New Roman" w:hAnsi="Times New Roman" w:eastAsia="AR PL UMing CN"/>
                <w:b w:val="0"/>
                <w:sz w:val="14"/>
              </w:rPr>
              <w:t>scope</w:t>
            </w:r>
            <w:r>
              <w:rPr>
                <w:rFonts w:ascii="AR PL UMing CN" w:hAnsi="AR PL UMing CN" w:eastAsia="AR PL UMing CN"/>
                <w:b w:val="0"/>
                <w:sz w:val="14"/>
              </w:rPr>
              <w:t>_</w:t>
            </w:r>
            <w:r>
              <w:rPr>
                <w:rFonts w:ascii="Times New Roman" w:hAnsi="Times New Roman" w:eastAsia="AR PL UMing CN"/>
                <w:b w:val="0"/>
                <w:sz w:val="14"/>
              </w:rPr>
              <w:t>type</w:t>
            </w:r>
            <w:r>
              <w:rPr>
                <w:rFonts w:ascii="AR PL UMing CN" w:hAnsi="AR PL UMing CN" w:eastAsia="AR PL UMing CN"/>
                <w:b w:val="0"/>
                <w:sz w:val="14"/>
              </w:rPr>
              <w:t xml:space="preserve">, </w:t>
            </w:r>
            <w:r>
              <w:rPr>
                <w:rFonts w:ascii="Times New Roman" w:hAnsi="Times New Roman" w:eastAsia="AR PL UMing CN"/>
                <w:b w:val="0"/>
                <w:sz w:val="14"/>
              </w:rPr>
              <w:t>scope</w:t>
            </w:r>
            <w:r>
              <w:rPr>
                <w:rFonts w:ascii="AR PL UMing CN" w:hAnsi="AR PL UMing CN" w:eastAsia="AR PL UMing CN"/>
                <w:b w:val="0"/>
                <w:sz w:val="14"/>
              </w:rPr>
              <w:t>_</w:t>
            </w:r>
            <w:r>
              <w:rPr>
                <w:rFonts w:ascii="Times New Roman" w:hAnsi="Times New Roman" w:eastAsia="AR PL UMing CN"/>
                <w:b w:val="0"/>
                <w:sz w:val="14"/>
              </w:rPr>
              <w:t>id</w:t>
            </w:r>
            <w:r>
              <w:rPr>
                <w:rFonts w:ascii="AR PL UMing CN" w:hAnsi="AR PL UMing CN" w:eastAsia="AR PL UMing CN"/>
                <w:b w:val="0"/>
                <w:sz w:val="14"/>
              </w:rPr>
              <w:t xml:space="preserve">, </w:t>
            </w:r>
            <w:r>
              <w:rPr>
                <w:rFonts w:ascii="Times New Roman" w:hAnsi="Times New Roman" w:eastAsia="AR PL UMing CN"/>
                <w:b w:val="0"/>
                <w:sz w:val="14"/>
              </w:rPr>
              <w:t>advance</w:t>
            </w:r>
            <w:r>
              <w:rPr>
                <w:rFonts w:ascii="AR PL UMing CN" w:hAnsi="AR PL UMing CN" w:eastAsia="AR PL UMing CN"/>
                <w:b w:val="0"/>
                <w:sz w:val="14"/>
              </w:rPr>
              <w:t>_</w:t>
            </w:r>
            <w:r>
              <w:rPr>
                <w:rFonts w:ascii="Times New Roman" w:hAnsi="Times New Roman" w:eastAsia="AR PL UMing CN"/>
                <w:b w:val="0"/>
                <w:sz w:val="14"/>
              </w:rPr>
              <w:t>days</w:t>
            </w:r>
            <w:r>
              <w:rPr>
                <w:rFonts w:ascii="AR PL UMing CN" w:hAnsi="AR PL UMing CN" w:eastAsia="AR PL UMing CN"/>
                <w:b w:val="0"/>
                <w:sz w:val="14"/>
              </w:rPr>
              <w:t xml:space="preserve">, </w:t>
            </w:r>
            <w:r>
              <w:rPr>
                <w:rFonts w:ascii="Times New Roman" w:hAnsi="Times New Roman" w:eastAsia="AR PL UMing CN"/>
                <w:b w:val="0"/>
                <w:sz w:val="14"/>
              </w:rPr>
              <w:t>max</w:t>
            </w:r>
            <w:r>
              <w:rPr>
                <w:rFonts w:ascii="AR PL UMing CN" w:hAnsi="AR PL UMing CN" w:eastAsia="AR PL UMing CN"/>
                <w:b w:val="0"/>
                <w:sz w:val="14"/>
              </w:rPr>
              <w:t>_</w:t>
            </w:r>
            <w:r>
              <w:rPr>
                <w:rFonts w:ascii="Times New Roman" w:hAnsi="Times New Roman" w:eastAsia="AR PL UMing CN"/>
                <w:b w:val="0"/>
                <w:sz w:val="14"/>
              </w:rPr>
              <w:t>duration</w:t>
            </w:r>
            <w:r>
              <w:rPr>
                <w:rFonts w:ascii="AR PL UMing CN" w:hAnsi="AR PL UMing CN" w:eastAsia="AR PL UMing CN"/>
                <w:b w:val="0"/>
                <w:sz w:val="14"/>
              </w:rPr>
              <w:t xml:space="preserve">, </w:t>
            </w:r>
            <w:r>
              <w:rPr>
                <w:rFonts w:ascii="Times New Roman" w:hAnsi="Times New Roman" w:eastAsia="AR PL UMing CN"/>
                <w:b w:val="0"/>
                <w:sz w:val="14"/>
              </w:rPr>
              <w:t>grace</w:t>
            </w:r>
            <w:r>
              <w:rPr>
                <w:rFonts w:ascii="AR PL UMing CN" w:hAnsi="AR PL UMing CN" w:eastAsia="AR PL UMing CN"/>
                <w:b w:val="0"/>
                <w:sz w:val="14"/>
              </w:rPr>
              <w:t>_</w:t>
            </w:r>
            <w:r>
              <w:rPr>
                <w:rFonts w:ascii="Times New Roman" w:hAnsi="Times New Roman" w:eastAsia="AR PL UMing CN"/>
                <w:b w:val="0"/>
                <w:sz w:val="14"/>
              </w:rPr>
              <w:t>minutes</w:t>
            </w:r>
          </w:p>
        </w:tc>
        <w:tc>
          <w:tcPr>
            <w:tcW w:w="1871" w:type="dxa"/>
            <w:vAlign w:val="center"/>
          </w:tcPr>
          <w:p w14:paraId="3C39E91E">
            <w:pPr>
              <w:spacing w:after="0" w:line="240" w:lineRule="auto"/>
              <w:jc w:val="left"/>
            </w:pPr>
            <w:r>
              <w:rPr>
                <w:rFonts w:ascii="Times New Roman" w:hAnsi="Times New Roman" w:eastAsia="AR PL UMing CN"/>
                <w:b w:val="0"/>
                <w:sz w:val="14"/>
              </w:rPr>
              <w:t>idx</w:t>
            </w:r>
            <w:r>
              <w:rPr>
                <w:rFonts w:ascii="AR PL UMing CN" w:hAnsi="AR PL UMing CN" w:eastAsia="AR PL UMing CN"/>
                <w:b w:val="0"/>
                <w:sz w:val="14"/>
              </w:rPr>
              <w:t>_</w:t>
            </w:r>
            <w:r>
              <w:rPr>
                <w:rFonts w:ascii="Times New Roman" w:hAnsi="Times New Roman" w:eastAsia="AR PL UMing CN"/>
                <w:b w:val="0"/>
                <w:sz w:val="14"/>
              </w:rPr>
              <w:t>rule</w:t>
            </w:r>
            <w:r>
              <w:rPr>
                <w:rFonts w:ascii="AR PL UMing CN" w:hAnsi="AR PL UMing CN" w:eastAsia="AR PL UMing CN"/>
                <w:b w:val="0"/>
                <w:sz w:val="14"/>
              </w:rPr>
              <w:t>_</w:t>
            </w:r>
            <w:r>
              <w:rPr>
                <w:rFonts w:ascii="Times New Roman" w:hAnsi="Times New Roman" w:eastAsia="AR PL UMing CN"/>
                <w:b w:val="0"/>
                <w:sz w:val="14"/>
              </w:rPr>
              <w:t>scope</w:t>
            </w:r>
            <w:r>
              <w:rPr>
                <w:rFonts w:ascii="AR PL UMing CN" w:hAnsi="AR PL UMing CN" w:eastAsia="AR PL UMing CN"/>
                <w:b w:val="0"/>
                <w:sz w:val="14"/>
              </w:rPr>
              <w:t>_</w:t>
            </w:r>
            <w:r>
              <w:rPr>
                <w:rFonts w:ascii="Times New Roman" w:hAnsi="Times New Roman" w:eastAsia="AR PL UMing CN"/>
                <w:b w:val="0"/>
                <w:sz w:val="14"/>
              </w:rPr>
              <w:t>status</w:t>
            </w:r>
            <w:r>
              <w:rPr>
                <w:rFonts w:ascii="AR PL UMing CN" w:hAnsi="AR PL UMing CN" w:eastAsia="AR PL UMing CN"/>
                <w:b w:val="0"/>
                <w:sz w:val="14"/>
              </w:rPr>
              <w:t>。</w:t>
            </w:r>
          </w:p>
        </w:tc>
      </w:tr>
      <w:tr w14:paraId="177C1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0E2A6B18">
            <w:pPr>
              <w:spacing w:after="0" w:line="240" w:lineRule="auto"/>
              <w:jc w:val="left"/>
            </w:pPr>
            <w:r>
              <w:rPr>
                <w:rFonts w:ascii="Times New Roman" w:hAnsi="Times New Roman" w:eastAsia="AR PL UMing CN"/>
                <w:b w:val="0"/>
                <w:sz w:val="14"/>
              </w:rPr>
              <w:t>seat</w:t>
            </w:r>
            <w:r>
              <w:rPr>
                <w:rFonts w:ascii="AR PL UMing CN" w:hAnsi="AR PL UMing CN" w:eastAsia="AR PL UMing CN"/>
                <w:b w:val="0"/>
                <w:sz w:val="14"/>
              </w:rPr>
              <w:t>_</w:t>
            </w:r>
            <w:r>
              <w:rPr>
                <w:rFonts w:ascii="Times New Roman" w:hAnsi="Times New Roman" w:eastAsia="AR PL UMing CN"/>
                <w:b w:val="0"/>
                <w:sz w:val="14"/>
              </w:rPr>
              <w:t>status</w:t>
            </w:r>
            <w:r>
              <w:rPr>
                <w:rFonts w:ascii="AR PL UMing CN" w:hAnsi="AR PL UMing CN" w:eastAsia="AR PL UMing CN"/>
                <w:b w:val="0"/>
                <w:sz w:val="14"/>
              </w:rPr>
              <w:t>_</w:t>
            </w:r>
            <w:r>
              <w:rPr>
                <w:rFonts w:ascii="Times New Roman" w:hAnsi="Times New Roman" w:eastAsia="AR PL UMing CN"/>
                <w:b w:val="0"/>
                <w:sz w:val="14"/>
              </w:rPr>
              <w:t>log</w:t>
            </w:r>
          </w:p>
        </w:tc>
        <w:tc>
          <w:tcPr>
            <w:tcW w:w="1474" w:type="dxa"/>
            <w:vAlign w:val="center"/>
          </w:tcPr>
          <w:p w14:paraId="0E8C1CD4">
            <w:pPr>
              <w:spacing w:after="0" w:line="240" w:lineRule="auto"/>
              <w:jc w:val="left"/>
            </w:pPr>
            <w:r>
              <w:rPr>
                <w:rFonts w:ascii="AR PL UMing CN" w:hAnsi="AR PL UMing CN" w:eastAsia="AR PL UMing CN"/>
                <w:b w:val="0"/>
                <w:sz w:val="14"/>
              </w:rPr>
              <w:t>座位状态日志</w:t>
            </w:r>
          </w:p>
        </w:tc>
        <w:tc>
          <w:tcPr>
            <w:tcW w:w="3912" w:type="dxa"/>
            <w:vAlign w:val="center"/>
          </w:tcPr>
          <w:p w14:paraId="0CE14BFD">
            <w:pPr>
              <w:spacing w:after="0" w:line="240" w:lineRule="auto"/>
              <w:jc w:val="left"/>
            </w:pPr>
            <w:r>
              <w:rPr>
                <w:rFonts w:ascii="Times New Roman" w:hAnsi="Times New Roman" w:eastAsia="AR PL UMing CN"/>
                <w:b w:val="0"/>
                <w:sz w:val="14"/>
              </w:rPr>
              <w:t>id</w:t>
            </w:r>
            <w:r>
              <w:rPr>
                <w:rFonts w:ascii="AR PL UMing CN" w:hAnsi="AR PL UMing CN" w:eastAsia="AR PL UMing CN"/>
                <w:b w:val="0"/>
                <w:sz w:val="14"/>
              </w:rPr>
              <w:t xml:space="preserve">, </w:t>
            </w:r>
            <w:r>
              <w:rPr>
                <w:rFonts w:ascii="Times New Roman" w:hAnsi="Times New Roman" w:eastAsia="AR PL UMing CN"/>
                <w:b w:val="0"/>
                <w:sz w:val="14"/>
              </w:rPr>
              <w:t>seat</w:t>
            </w:r>
            <w:r>
              <w:rPr>
                <w:rFonts w:ascii="AR PL UMing CN" w:hAnsi="AR PL UMing CN" w:eastAsia="AR PL UMing CN"/>
                <w:b w:val="0"/>
                <w:sz w:val="14"/>
              </w:rPr>
              <w:t>_</w:t>
            </w:r>
            <w:r>
              <w:rPr>
                <w:rFonts w:ascii="Times New Roman" w:hAnsi="Times New Roman" w:eastAsia="AR PL UMing CN"/>
                <w:b w:val="0"/>
                <w:sz w:val="14"/>
              </w:rPr>
              <w:t>id</w:t>
            </w:r>
            <w:r>
              <w:rPr>
                <w:rFonts w:ascii="AR PL UMing CN" w:hAnsi="AR PL UMing CN" w:eastAsia="AR PL UMing CN"/>
                <w:b w:val="0"/>
                <w:sz w:val="14"/>
              </w:rPr>
              <w:t xml:space="preserve">, </w:t>
            </w:r>
            <w:r>
              <w:rPr>
                <w:rFonts w:ascii="Times New Roman" w:hAnsi="Times New Roman" w:eastAsia="AR PL UMing CN"/>
                <w:b w:val="0"/>
                <w:sz w:val="14"/>
              </w:rPr>
              <w:t>booking</w:t>
            </w:r>
            <w:r>
              <w:rPr>
                <w:rFonts w:ascii="AR PL UMing CN" w:hAnsi="AR PL UMing CN" w:eastAsia="AR PL UMing CN"/>
                <w:b w:val="0"/>
                <w:sz w:val="14"/>
              </w:rPr>
              <w:t>_</w:t>
            </w:r>
            <w:r>
              <w:rPr>
                <w:rFonts w:ascii="Times New Roman" w:hAnsi="Times New Roman" w:eastAsia="AR PL UMing CN"/>
                <w:b w:val="0"/>
                <w:sz w:val="14"/>
              </w:rPr>
              <w:t>id</w:t>
            </w:r>
            <w:r>
              <w:rPr>
                <w:rFonts w:ascii="AR PL UMing CN" w:hAnsi="AR PL UMing CN" w:eastAsia="AR PL UMing CN"/>
                <w:b w:val="0"/>
                <w:sz w:val="14"/>
              </w:rPr>
              <w:t xml:space="preserve">, </w:t>
            </w:r>
            <w:r>
              <w:rPr>
                <w:rFonts w:ascii="Times New Roman" w:hAnsi="Times New Roman" w:eastAsia="AR PL UMing CN"/>
                <w:b w:val="0"/>
                <w:sz w:val="14"/>
              </w:rPr>
              <w:t>old</w:t>
            </w:r>
            <w:r>
              <w:rPr>
                <w:rFonts w:ascii="AR PL UMing CN" w:hAnsi="AR PL UMing CN" w:eastAsia="AR PL UMing CN"/>
                <w:b w:val="0"/>
                <w:sz w:val="14"/>
              </w:rPr>
              <w:t>_</w:t>
            </w:r>
            <w:r>
              <w:rPr>
                <w:rFonts w:ascii="Times New Roman" w:hAnsi="Times New Roman" w:eastAsia="AR PL UMing CN"/>
                <w:b w:val="0"/>
                <w:sz w:val="14"/>
              </w:rPr>
              <w:t>status</w:t>
            </w:r>
            <w:r>
              <w:rPr>
                <w:rFonts w:ascii="AR PL UMing CN" w:hAnsi="AR PL UMing CN" w:eastAsia="AR PL UMing CN"/>
                <w:b w:val="0"/>
                <w:sz w:val="14"/>
              </w:rPr>
              <w:t xml:space="preserve">, </w:t>
            </w:r>
            <w:r>
              <w:rPr>
                <w:rFonts w:ascii="Times New Roman" w:hAnsi="Times New Roman" w:eastAsia="AR PL UMing CN"/>
                <w:b w:val="0"/>
                <w:sz w:val="14"/>
              </w:rPr>
              <w:t>new</w:t>
            </w:r>
            <w:r>
              <w:rPr>
                <w:rFonts w:ascii="AR PL UMing CN" w:hAnsi="AR PL UMing CN" w:eastAsia="AR PL UMing CN"/>
                <w:b w:val="0"/>
                <w:sz w:val="14"/>
              </w:rPr>
              <w:t>_</w:t>
            </w:r>
            <w:r>
              <w:rPr>
                <w:rFonts w:ascii="Times New Roman" w:hAnsi="Times New Roman" w:eastAsia="AR PL UMing CN"/>
                <w:b w:val="0"/>
                <w:sz w:val="14"/>
              </w:rPr>
              <w:t>status</w:t>
            </w:r>
            <w:r>
              <w:rPr>
                <w:rFonts w:ascii="AR PL UMing CN" w:hAnsi="AR PL UMing CN" w:eastAsia="AR PL UMing CN"/>
                <w:b w:val="0"/>
                <w:sz w:val="14"/>
              </w:rPr>
              <w:t xml:space="preserve">, </w:t>
            </w:r>
            <w:r>
              <w:rPr>
                <w:rFonts w:ascii="Times New Roman" w:hAnsi="Times New Roman" w:eastAsia="AR PL UMing CN"/>
                <w:b w:val="0"/>
                <w:sz w:val="14"/>
              </w:rPr>
              <w:t>reason</w:t>
            </w:r>
            <w:r>
              <w:rPr>
                <w:rFonts w:ascii="AR PL UMing CN" w:hAnsi="AR PL UMing CN" w:eastAsia="AR PL UMing CN"/>
                <w:b w:val="0"/>
                <w:sz w:val="14"/>
              </w:rPr>
              <w:t xml:space="preserve">, </w:t>
            </w:r>
            <w:r>
              <w:rPr>
                <w:rFonts w:ascii="Times New Roman" w:hAnsi="Times New Roman" w:eastAsia="AR PL UMing CN"/>
                <w:b w:val="0"/>
                <w:sz w:val="14"/>
              </w:rPr>
              <w:t>created</w:t>
            </w:r>
            <w:r>
              <w:rPr>
                <w:rFonts w:ascii="AR PL UMing CN" w:hAnsi="AR PL UMing CN" w:eastAsia="AR PL UMing CN"/>
                <w:b w:val="0"/>
                <w:sz w:val="14"/>
              </w:rPr>
              <w:t>_</w:t>
            </w:r>
            <w:r>
              <w:rPr>
                <w:rFonts w:ascii="Times New Roman" w:hAnsi="Times New Roman" w:eastAsia="AR PL UMing CN"/>
                <w:b w:val="0"/>
                <w:sz w:val="14"/>
              </w:rPr>
              <w:t>at</w:t>
            </w:r>
          </w:p>
        </w:tc>
        <w:tc>
          <w:tcPr>
            <w:tcW w:w="1871" w:type="dxa"/>
            <w:vAlign w:val="center"/>
          </w:tcPr>
          <w:p w14:paraId="706A0ABC">
            <w:pPr>
              <w:spacing w:after="0" w:line="240" w:lineRule="auto"/>
              <w:jc w:val="left"/>
            </w:pPr>
            <w:r>
              <w:rPr>
                <w:rFonts w:ascii="Times New Roman" w:hAnsi="Times New Roman" w:eastAsia="AR PL UMing CN"/>
                <w:b w:val="0"/>
                <w:sz w:val="14"/>
              </w:rPr>
              <w:t>idx</w:t>
            </w:r>
            <w:r>
              <w:rPr>
                <w:rFonts w:ascii="AR PL UMing CN" w:hAnsi="AR PL UMing CN" w:eastAsia="AR PL UMing CN"/>
                <w:b w:val="0"/>
                <w:sz w:val="14"/>
              </w:rPr>
              <w:t>_</w:t>
            </w:r>
            <w:r>
              <w:rPr>
                <w:rFonts w:ascii="Times New Roman" w:hAnsi="Times New Roman" w:eastAsia="AR PL UMing CN"/>
                <w:b w:val="0"/>
                <w:sz w:val="14"/>
              </w:rPr>
              <w:t>seat</w:t>
            </w:r>
            <w:r>
              <w:rPr>
                <w:rFonts w:ascii="AR PL UMing CN" w:hAnsi="AR PL UMing CN" w:eastAsia="AR PL UMing CN"/>
                <w:b w:val="0"/>
                <w:sz w:val="14"/>
              </w:rPr>
              <w:t>_</w:t>
            </w:r>
            <w:r>
              <w:rPr>
                <w:rFonts w:ascii="Times New Roman" w:hAnsi="Times New Roman" w:eastAsia="AR PL UMing CN"/>
                <w:b w:val="0"/>
                <w:sz w:val="14"/>
              </w:rPr>
              <w:t>log</w:t>
            </w:r>
            <w:r>
              <w:rPr>
                <w:rFonts w:ascii="AR PL UMing CN" w:hAnsi="AR PL UMing CN" w:eastAsia="AR PL UMing CN"/>
                <w:b w:val="0"/>
                <w:sz w:val="14"/>
              </w:rPr>
              <w:t>_</w:t>
            </w:r>
            <w:r>
              <w:rPr>
                <w:rFonts w:ascii="Times New Roman" w:hAnsi="Times New Roman" w:eastAsia="AR PL UMing CN"/>
                <w:b w:val="0"/>
                <w:sz w:val="14"/>
              </w:rPr>
              <w:t>time</w:t>
            </w:r>
            <w:r>
              <w:rPr>
                <w:rFonts w:ascii="AR PL UMing CN" w:hAnsi="AR PL UMing CN" w:eastAsia="AR PL UMing CN"/>
                <w:b w:val="0"/>
                <w:sz w:val="14"/>
              </w:rPr>
              <w:t>。</w:t>
            </w:r>
          </w:p>
        </w:tc>
      </w:tr>
      <w:tr w14:paraId="13F39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1DEC8F82">
            <w:pPr>
              <w:spacing w:after="0" w:line="240" w:lineRule="auto"/>
              <w:jc w:val="left"/>
            </w:pPr>
            <w:r>
              <w:rPr>
                <w:rFonts w:ascii="Times New Roman" w:hAnsi="Times New Roman" w:eastAsia="AR PL UMing CN"/>
                <w:b w:val="0"/>
                <w:sz w:val="14"/>
              </w:rPr>
              <w:t>audit</w:t>
            </w:r>
            <w:r>
              <w:rPr>
                <w:rFonts w:ascii="AR PL UMing CN" w:hAnsi="AR PL UMing CN" w:eastAsia="AR PL UMing CN"/>
                <w:b w:val="0"/>
                <w:sz w:val="14"/>
              </w:rPr>
              <w:t>_</w:t>
            </w:r>
            <w:r>
              <w:rPr>
                <w:rFonts w:ascii="Times New Roman" w:hAnsi="Times New Roman" w:eastAsia="AR PL UMing CN"/>
                <w:b w:val="0"/>
                <w:sz w:val="14"/>
              </w:rPr>
              <w:t>log</w:t>
            </w:r>
          </w:p>
        </w:tc>
        <w:tc>
          <w:tcPr>
            <w:tcW w:w="1474" w:type="dxa"/>
            <w:vAlign w:val="center"/>
          </w:tcPr>
          <w:p w14:paraId="4AA046CE">
            <w:pPr>
              <w:spacing w:after="0" w:line="240" w:lineRule="auto"/>
              <w:jc w:val="left"/>
            </w:pPr>
            <w:r>
              <w:rPr>
                <w:rFonts w:ascii="AR PL UMing CN" w:hAnsi="AR PL UMing CN" w:eastAsia="AR PL UMing CN"/>
                <w:b w:val="0"/>
                <w:sz w:val="14"/>
              </w:rPr>
              <w:t>审计日志</w:t>
            </w:r>
          </w:p>
        </w:tc>
        <w:tc>
          <w:tcPr>
            <w:tcW w:w="3912" w:type="dxa"/>
            <w:vAlign w:val="center"/>
          </w:tcPr>
          <w:p w14:paraId="24235A6F">
            <w:pPr>
              <w:spacing w:after="0" w:line="240" w:lineRule="auto"/>
              <w:jc w:val="left"/>
            </w:pPr>
            <w:r>
              <w:rPr>
                <w:rFonts w:ascii="Times New Roman" w:hAnsi="Times New Roman" w:eastAsia="AR PL UMing CN"/>
                <w:b w:val="0"/>
                <w:sz w:val="14"/>
              </w:rPr>
              <w:t>id</w:t>
            </w:r>
            <w:r>
              <w:rPr>
                <w:rFonts w:ascii="AR PL UMing CN" w:hAnsi="AR PL UMing CN" w:eastAsia="AR PL UMing CN"/>
                <w:b w:val="0"/>
                <w:sz w:val="14"/>
              </w:rPr>
              <w:t xml:space="preserve">, </w:t>
            </w:r>
            <w:r>
              <w:rPr>
                <w:rFonts w:ascii="Times New Roman" w:hAnsi="Times New Roman" w:eastAsia="AR PL UMing CN"/>
                <w:b w:val="0"/>
                <w:sz w:val="14"/>
              </w:rPr>
              <w:t>operator</w:t>
            </w:r>
            <w:r>
              <w:rPr>
                <w:rFonts w:ascii="AR PL UMing CN" w:hAnsi="AR PL UMing CN" w:eastAsia="AR PL UMing CN"/>
                <w:b w:val="0"/>
                <w:sz w:val="14"/>
              </w:rPr>
              <w:t>_</w:t>
            </w:r>
            <w:r>
              <w:rPr>
                <w:rFonts w:ascii="Times New Roman" w:hAnsi="Times New Roman" w:eastAsia="AR PL UMing CN"/>
                <w:b w:val="0"/>
                <w:sz w:val="14"/>
              </w:rPr>
              <w:t>id</w:t>
            </w:r>
            <w:r>
              <w:rPr>
                <w:rFonts w:ascii="AR PL UMing CN" w:hAnsi="AR PL UMing CN" w:eastAsia="AR PL UMing CN"/>
                <w:b w:val="0"/>
                <w:sz w:val="14"/>
              </w:rPr>
              <w:t xml:space="preserve">, </w:t>
            </w:r>
            <w:r>
              <w:rPr>
                <w:rFonts w:ascii="Times New Roman" w:hAnsi="Times New Roman" w:eastAsia="AR PL UMing CN"/>
                <w:b w:val="0"/>
                <w:sz w:val="14"/>
              </w:rPr>
              <w:t>action</w:t>
            </w:r>
            <w:r>
              <w:rPr>
                <w:rFonts w:ascii="AR PL UMing CN" w:hAnsi="AR PL UMing CN" w:eastAsia="AR PL UMing CN"/>
                <w:b w:val="0"/>
                <w:sz w:val="14"/>
              </w:rPr>
              <w:t xml:space="preserve">, </w:t>
            </w:r>
            <w:r>
              <w:rPr>
                <w:rFonts w:ascii="Times New Roman" w:hAnsi="Times New Roman" w:eastAsia="AR PL UMing CN"/>
                <w:b w:val="0"/>
                <w:sz w:val="14"/>
              </w:rPr>
              <w:t>target</w:t>
            </w:r>
            <w:r>
              <w:rPr>
                <w:rFonts w:ascii="AR PL UMing CN" w:hAnsi="AR PL UMing CN" w:eastAsia="AR PL UMing CN"/>
                <w:b w:val="0"/>
                <w:sz w:val="14"/>
              </w:rPr>
              <w:t>_</w:t>
            </w:r>
            <w:r>
              <w:rPr>
                <w:rFonts w:ascii="Times New Roman" w:hAnsi="Times New Roman" w:eastAsia="AR PL UMing CN"/>
                <w:b w:val="0"/>
                <w:sz w:val="14"/>
              </w:rPr>
              <w:t>type</w:t>
            </w:r>
            <w:r>
              <w:rPr>
                <w:rFonts w:ascii="AR PL UMing CN" w:hAnsi="AR PL UMing CN" w:eastAsia="AR PL UMing CN"/>
                <w:b w:val="0"/>
                <w:sz w:val="14"/>
              </w:rPr>
              <w:t xml:space="preserve">, </w:t>
            </w:r>
            <w:r>
              <w:rPr>
                <w:rFonts w:ascii="Times New Roman" w:hAnsi="Times New Roman" w:eastAsia="AR PL UMing CN"/>
                <w:b w:val="0"/>
                <w:sz w:val="14"/>
              </w:rPr>
              <w:t>target</w:t>
            </w:r>
            <w:r>
              <w:rPr>
                <w:rFonts w:ascii="AR PL UMing CN" w:hAnsi="AR PL UMing CN" w:eastAsia="AR PL UMing CN"/>
                <w:b w:val="0"/>
                <w:sz w:val="14"/>
              </w:rPr>
              <w:t>_</w:t>
            </w:r>
            <w:r>
              <w:rPr>
                <w:rFonts w:ascii="Times New Roman" w:hAnsi="Times New Roman" w:eastAsia="AR PL UMing CN"/>
                <w:b w:val="0"/>
                <w:sz w:val="14"/>
              </w:rPr>
              <w:t>id</w:t>
            </w:r>
            <w:r>
              <w:rPr>
                <w:rFonts w:ascii="AR PL UMing CN" w:hAnsi="AR PL UMing CN" w:eastAsia="AR PL UMing CN"/>
                <w:b w:val="0"/>
                <w:sz w:val="14"/>
              </w:rPr>
              <w:t xml:space="preserve">, </w:t>
            </w:r>
            <w:r>
              <w:rPr>
                <w:rFonts w:ascii="Times New Roman" w:hAnsi="Times New Roman" w:eastAsia="AR PL UMing CN"/>
                <w:b w:val="0"/>
                <w:sz w:val="14"/>
              </w:rPr>
              <w:t>created</w:t>
            </w:r>
            <w:r>
              <w:rPr>
                <w:rFonts w:ascii="AR PL UMing CN" w:hAnsi="AR PL UMing CN" w:eastAsia="AR PL UMing CN"/>
                <w:b w:val="0"/>
                <w:sz w:val="14"/>
              </w:rPr>
              <w:t>_</w:t>
            </w:r>
            <w:r>
              <w:rPr>
                <w:rFonts w:ascii="Times New Roman" w:hAnsi="Times New Roman" w:eastAsia="AR PL UMing CN"/>
                <w:b w:val="0"/>
                <w:sz w:val="14"/>
              </w:rPr>
              <w:t>at</w:t>
            </w:r>
          </w:p>
        </w:tc>
        <w:tc>
          <w:tcPr>
            <w:tcW w:w="1871" w:type="dxa"/>
            <w:vAlign w:val="center"/>
          </w:tcPr>
          <w:p w14:paraId="70F8E396">
            <w:pPr>
              <w:spacing w:after="0" w:line="240" w:lineRule="auto"/>
              <w:jc w:val="left"/>
            </w:pPr>
            <w:r>
              <w:rPr>
                <w:rFonts w:ascii="Times New Roman" w:hAnsi="Times New Roman" w:eastAsia="AR PL UMing CN"/>
                <w:b w:val="0"/>
                <w:sz w:val="14"/>
              </w:rPr>
              <w:t>idx</w:t>
            </w:r>
            <w:r>
              <w:rPr>
                <w:rFonts w:ascii="AR PL UMing CN" w:hAnsi="AR PL UMing CN" w:eastAsia="AR PL UMing CN"/>
                <w:b w:val="0"/>
                <w:sz w:val="14"/>
              </w:rPr>
              <w:t>_</w:t>
            </w:r>
            <w:r>
              <w:rPr>
                <w:rFonts w:ascii="Times New Roman" w:hAnsi="Times New Roman" w:eastAsia="AR PL UMing CN"/>
                <w:b w:val="0"/>
                <w:sz w:val="14"/>
              </w:rPr>
              <w:t>audit</w:t>
            </w:r>
            <w:r>
              <w:rPr>
                <w:rFonts w:ascii="AR PL UMing CN" w:hAnsi="AR PL UMing CN" w:eastAsia="AR PL UMing CN"/>
                <w:b w:val="0"/>
                <w:sz w:val="14"/>
              </w:rPr>
              <w:t>_</w:t>
            </w:r>
            <w:r>
              <w:rPr>
                <w:rFonts w:ascii="Times New Roman" w:hAnsi="Times New Roman" w:eastAsia="AR PL UMing CN"/>
                <w:b w:val="0"/>
                <w:sz w:val="14"/>
              </w:rPr>
              <w:t>operator</w:t>
            </w:r>
            <w:r>
              <w:rPr>
                <w:rFonts w:ascii="AR PL UMing CN" w:hAnsi="AR PL UMing CN" w:eastAsia="AR PL UMing CN"/>
                <w:b w:val="0"/>
                <w:sz w:val="14"/>
              </w:rPr>
              <w:t>_</w:t>
            </w:r>
            <w:r>
              <w:rPr>
                <w:rFonts w:ascii="Times New Roman" w:hAnsi="Times New Roman" w:eastAsia="AR PL UMing CN"/>
                <w:b w:val="0"/>
                <w:sz w:val="14"/>
              </w:rPr>
              <w:t>time</w:t>
            </w:r>
            <w:r>
              <w:rPr>
                <w:rFonts w:ascii="AR PL UMing CN" w:hAnsi="AR PL UMing CN" w:eastAsia="AR PL UMing CN"/>
                <w:b w:val="0"/>
                <w:sz w:val="14"/>
              </w:rPr>
              <w:t>。</w:t>
            </w:r>
          </w:p>
        </w:tc>
      </w:tr>
    </w:tbl>
    <w:p w14:paraId="37098BE6"/>
    <w:p w14:paraId="15C50E8D">
      <w:pPr>
        <w:pStyle w:val="4"/>
        <w:spacing w:after="80" w:line="276" w:lineRule="auto"/>
      </w:pPr>
      <w:r>
        <w:rPr>
          <w:rFonts w:ascii="Times New Roman" w:hAnsi="Times New Roman" w:eastAsia="AR PL UMing CN"/>
          <w:b w:val="0"/>
          <w:sz w:val="21"/>
        </w:rPr>
        <w:t>6</w:t>
      </w:r>
      <w:r>
        <w:rPr>
          <w:rFonts w:ascii="AR PL UMing CN" w:hAnsi="AR PL UMing CN" w:eastAsia="AR PL UMing CN"/>
          <w:b w:val="0"/>
          <w:sz w:val="21"/>
        </w:rPr>
        <w:t>.</w:t>
      </w:r>
      <w:r>
        <w:rPr>
          <w:rFonts w:ascii="Times New Roman" w:hAnsi="Times New Roman" w:eastAsia="AR PL UMing CN"/>
          <w:b w:val="0"/>
          <w:sz w:val="21"/>
        </w:rPr>
        <w:t>3</w:t>
      </w:r>
      <w:r>
        <w:rPr>
          <w:rFonts w:ascii="AR PL UMing CN" w:hAnsi="AR PL UMing CN" w:eastAsia="AR PL UMing CN"/>
          <w:b w:val="0"/>
          <w:sz w:val="21"/>
        </w:rPr>
        <w:t xml:space="preserve"> 状态枚举设计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4082"/>
        <w:gridCol w:w="2835"/>
      </w:tblGrid>
      <w:tr w14:paraId="2FD89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D9EAF7"/>
            <w:vAlign w:val="center"/>
          </w:tcPr>
          <w:p w14:paraId="350409F0">
            <w:pPr>
              <w:spacing w:after="0" w:line="240" w:lineRule="auto"/>
              <w:jc w:val="left"/>
            </w:pPr>
            <w:r>
              <w:rPr>
                <w:rFonts w:ascii="AR PL UMing CN" w:hAnsi="AR PL UMing CN" w:eastAsia="AR PL UMing CN"/>
                <w:b/>
                <w:sz w:val="16"/>
              </w:rPr>
              <w:t>枚举类型</w:t>
            </w:r>
          </w:p>
        </w:tc>
        <w:tc>
          <w:tcPr>
            <w:tcW w:w="4082" w:type="dxa"/>
            <w:shd w:val="clear" w:color="auto" w:fill="D9EAF7"/>
            <w:vAlign w:val="center"/>
          </w:tcPr>
          <w:p w14:paraId="3D8903E1">
            <w:pPr>
              <w:spacing w:after="0" w:line="240" w:lineRule="auto"/>
              <w:jc w:val="left"/>
            </w:pPr>
            <w:r>
              <w:rPr>
                <w:rFonts w:ascii="AR PL UMing CN" w:hAnsi="AR PL UMing CN" w:eastAsia="AR PL UMing CN"/>
                <w:b/>
                <w:sz w:val="16"/>
              </w:rPr>
              <w:t>枚举值</w:t>
            </w:r>
          </w:p>
        </w:tc>
        <w:tc>
          <w:tcPr>
            <w:tcW w:w="2835" w:type="dxa"/>
            <w:shd w:val="clear" w:color="auto" w:fill="D9EAF7"/>
            <w:vAlign w:val="center"/>
          </w:tcPr>
          <w:p w14:paraId="4EA88D5A">
            <w:pPr>
              <w:spacing w:after="0" w:line="240" w:lineRule="auto"/>
              <w:jc w:val="left"/>
            </w:pPr>
            <w:r>
              <w:rPr>
                <w:rFonts w:ascii="AR PL UMing CN" w:hAnsi="AR PL UMing CN" w:eastAsia="AR PL UMing CN"/>
                <w:b/>
                <w:sz w:val="16"/>
              </w:rPr>
              <w:t>说明</w:t>
            </w:r>
          </w:p>
        </w:tc>
      </w:tr>
      <w:tr w14:paraId="5C98C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3D9C2C7D">
            <w:pPr>
              <w:spacing w:after="0" w:line="240" w:lineRule="auto"/>
              <w:jc w:val="left"/>
            </w:pPr>
            <w:r>
              <w:rPr>
                <w:rFonts w:ascii="Times New Roman" w:hAnsi="Times New Roman" w:eastAsia="AR PL UMing CN"/>
                <w:b w:val="0"/>
                <w:sz w:val="16"/>
              </w:rPr>
              <w:t>BookingStatus</w:t>
            </w:r>
          </w:p>
        </w:tc>
        <w:tc>
          <w:tcPr>
            <w:tcW w:w="4082" w:type="dxa"/>
            <w:vAlign w:val="center"/>
          </w:tcPr>
          <w:p w14:paraId="7BCE7502">
            <w:pPr>
              <w:spacing w:after="0" w:line="240" w:lineRule="auto"/>
              <w:jc w:val="left"/>
            </w:pPr>
            <w:r>
              <w:rPr>
                <w:rFonts w:ascii="Times New Roman" w:hAnsi="Times New Roman" w:eastAsia="AR PL UMing CN"/>
                <w:b w:val="0"/>
                <w:sz w:val="16"/>
              </w:rPr>
              <w:t>PENDING</w:t>
            </w:r>
            <w:r>
              <w:rPr>
                <w:rFonts w:ascii="AR PL UMing CN" w:hAnsi="AR PL UMing CN" w:eastAsia="AR PL UMing CN"/>
                <w:b w:val="0"/>
                <w:sz w:val="16"/>
              </w:rPr>
              <w:t>_</w:t>
            </w:r>
            <w:r>
              <w:rPr>
                <w:rFonts w:ascii="Times New Roman" w:hAnsi="Times New Roman" w:eastAsia="AR PL UMing CN"/>
                <w:b w:val="0"/>
                <w:sz w:val="16"/>
              </w:rPr>
              <w:t>CHECKIN</w:t>
            </w:r>
            <w:r>
              <w:rPr>
                <w:rFonts w:ascii="AR PL UMing CN" w:hAnsi="AR PL UMing CN" w:eastAsia="AR PL UMing CN"/>
                <w:b w:val="0"/>
                <w:sz w:val="16"/>
              </w:rPr>
              <w:t xml:space="preserve">, </w:t>
            </w:r>
            <w:r>
              <w:rPr>
                <w:rFonts w:ascii="Times New Roman" w:hAnsi="Times New Roman" w:eastAsia="AR PL UMing CN"/>
                <w:b w:val="0"/>
                <w:sz w:val="16"/>
              </w:rPr>
              <w:t>IN</w:t>
            </w:r>
            <w:r>
              <w:rPr>
                <w:rFonts w:ascii="AR PL UMing CN" w:hAnsi="AR PL UMing CN" w:eastAsia="AR PL UMing CN"/>
                <w:b w:val="0"/>
                <w:sz w:val="16"/>
              </w:rPr>
              <w:t>_</w:t>
            </w:r>
            <w:r>
              <w:rPr>
                <w:rFonts w:ascii="Times New Roman" w:hAnsi="Times New Roman" w:eastAsia="AR PL UMing CN"/>
                <w:b w:val="0"/>
                <w:sz w:val="16"/>
              </w:rPr>
              <w:t>USE</w:t>
            </w:r>
            <w:r>
              <w:rPr>
                <w:rFonts w:ascii="AR PL UMing CN" w:hAnsi="AR PL UMing CN" w:eastAsia="AR PL UMing CN"/>
                <w:b w:val="0"/>
                <w:sz w:val="16"/>
              </w:rPr>
              <w:t xml:space="preserve">, </w:t>
            </w:r>
            <w:r>
              <w:rPr>
                <w:rFonts w:ascii="Times New Roman" w:hAnsi="Times New Roman" w:eastAsia="AR PL UMing CN"/>
                <w:b w:val="0"/>
                <w:sz w:val="16"/>
              </w:rPr>
              <w:t>TEMP</w:t>
            </w:r>
            <w:r>
              <w:rPr>
                <w:rFonts w:ascii="AR PL UMing CN" w:hAnsi="AR PL UMing CN" w:eastAsia="AR PL UMing CN"/>
                <w:b w:val="0"/>
                <w:sz w:val="16"/>
              </w:rPr>
              <w:t>_</w:t>
            </w:r>
            <w:r>
              <w:rPr>
                <w:rFonts w:ascii="Times New Roman" w:hAnsi="Times New Roman" w:eastAsia="AR PL UMing CN"/>
                <w:b w:val="0"/>
                <w:sz w:val="16"/>
              </w:rPr>
              <w:t>LEAVE</w:t>
            </w:r>
            <w:r>
              <w:rPr>
                <w:rFonts w:ascii="AR PL UMing CN" w:hAnsi="AR PL UMing CN" w:eastAsia="AR PL UMing CN"/>
                <w:b w:val="0"/>
                <w:sz w:val="16"/>
              </w:rPr>
              <w:t xml:space="preserve">, </w:t>
            </w:r>
            <w:r>
              <w:rPr>
                <w:rFonts w:ascii="Times New Roman" w:hAnsi="Times New Roman" w:eastAsia="AR PL UMing CN"/>
                <w:b w:val="0"/>
                <w:sz w:val="16"/>
              </w:rPr>
              <w:t>CANCELLED</w:t>
            </w:r>
            <w:r>
              <w:rPr>
                <w:rFonts w:ascii="AR PL UMing CN" w:hAnsi="AR PL UMing CN" w:eastAsia="AR PL UMing CN"/>
                <w:b w:val="0"/>
                <w:sz w:val="16"/>
              </w:rPr>
              <w:t xml:space="preserve">, </w:t>
            </w:r>
            <w:r>
              <w:rPr>
                <w:rFonts w:ascii="Times New Roman" w:hAnsi="Times New Roman" w:eastAsia="AR PL UMing CN"/>
                <w:b w:val="0"/>
                <w:sz w:val="16"/>
              </w:rPr>
              <w:t>EXPIRED</w:t>
            </w:r>
            <w:r>
              <w:rPr>
                <w:rFonts w:ascii="AR PL UMing CN" w:hAnsi="AR PL UMing CN" w:eastAsia="AR PL UMing CN"/>
                <w:b w:val="0"/>
                <w:sz w:val="16"/>
              </w:rPr>
              <w:t xml:space="preserve">, </w:t>
            </w:r>
            <w:r>
              <w:rPr>
                <w:rFonts w:ascii="Times New Roman" w:hAnsi="Times New Roman" w:eastAsia="AR PL UMing CN"/>
                <w:b w:val="0"/>
                <w:sz w:val="16"/>
              </w:rPr>
              <w:t>COMPLETED</w:t>
            </w:r>
          </w:p>
        </w:tc>
        <w:tc>
          <w:tcPr>
            <w:tcW w:w="2835" w:type="dxa"/>
            <w:vAlign w:val="center"/>
          </w:tcPr>
          <w:p w14:paraId="01F6FD89">
            <w:pPr>
              <w:spacing w:after="0" w:line="240" w:lineRule="auto"/>
              <w:jc w:val="left"/>
            </w:pPr>
            <w:r>
              <w:rPr>
                <w:rFonts w:ascii="AR PL UMing CN" w:hAnsi="AR PL UMing CN" w:eastAsia="AR PL UMing CN"/>
                <w:b w:val="0"/>
                <w:sz w:val="16"/>
              </w:rPr>
              <w:t>预约从待签到到完成/失效的状态机。</w:t>
            </w:r>
          </w:p>
        </w:tc>
      </w:tr>
      <w:tr w14:paraId="73BCD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1F20082E">
            <w:pPr>
              <w:spacing w:after="0" w:line="240" w:lineRule="auto"/>
              <w:jc w:val="left"/>
            </w:pPr>
            <w:r>
              <w:rPr>
                <w:rFonts w:ascii="Times New Roman" w:hAnsi="Times New Roman" w:eastAsia="AR PL UMing CN"/>
                <w:b w:val="0"/>
                <w:sz w:val="16"/>
              </w:rPr>
              <w:t>SeatBaseStatus</w:t>
            </w:r>
          </w:p>
        </w:tc>
        <w:tc>
          <w:tcPr>
            <w:tcW w:w="4082" w:type="dxa"/>
            <w:vAlign w:val="center"/>
          </w:tcPr>
          <w:p w14:paraId="00D2C34A">
            <w:pPr>
              <w:spacing w:after="0" w:line="240" w:lineRule="auto"/>
              <w:jc w:val="left"/>
            </w:pPr>
            <w:r>
              <w:rPr>
                <w:rFonts w:ascii="Times New Roman" w:hAnsi="Times New Roman" w:eastAsia="AR PL UMing CN"/>
                <w:b w:val="0"/>
                <w:sz w:val="16"/>
              </w:rPr>
              <w:t>NORMAL</w:t>
            </w:r>
            <w:r>
              <w:rPr>
                <w:rFonts w:ascii="AR PL UMing CN" w:hAnsi="AR PL UMing CN" w:eastAsia="AR PL UMing CN"/>
                <w:b w:val="0"/>
                <w:sz w:val="16"/>
              </w:rPr>
              <w:t xml:space="preserve">, </w:t>
            </w:r>
            <w:r>
              <w:rPr>
                <w:rFonts w:ascii="Times New Roman" w:hAnsi="Times New Roman" w:eastAsia="AR PL UMing CN"/>
                <w:b w:val="0"/>
                <w:sz w:val="16"/>
              </w:rPr>
              <w:t>MAINTENANCE</w:t>
            </w:r>
            <w:r>
              <w:rPr>
                <w:rFonts w:ascii="AR PL UMing CN" w:hAnsi="AR PL UMing CN" w:eastAsia="AR PL UMing CN"/>
                <w:b w:val="0"/>
                <w:sz w:val="16"/>
              </w:rPr>
              <w:t xml:space="preserve">, </w:t>
            </w:r>
            <w:r>
              <w:rPr>
                <w:rFonts w:ascii="Times New Roman" w:hAnsi="Times New Roman" w:eastAsia="AR PL UMing CN"/>
                <w:b w:val="0"/>
                <w:sz w:val="16"/>
              </w:rPr>
              <w:t>DISABLED</w:t>
            </w:r>
          </w:p>
        </w:tc>
        <w:tc>
          <w:tcPr>
            <w:tcW w:w="2835" w:type="dxa"/>
            <w:vAlign w:val="center"/>
          </w:tcPr>
          <w:p w14:paraId="33978AFF">
            <w:pPr>
              <w:spacing w:after="0" w:line="240" w:lineRule="auto"/>
              <w:jc w:val="left"/>
            </w:pPr>
            <w:r>
              <w:rPr>
                <w:rFonts w:ascii="AR PL UMing CN" w:hAnsi="AR PL UMing CN" w:eastAsia="AR PL UMing CN"/>
                <w:b w:val="0"/>
                <w:sz w:val="16"/>
              </w:rPr>
              <w:t>管理员维护的座位基础状态。</w:t>
            </w:r>
          </w:p>
        </w:tc>
      </w:tr>
      <w:tr w14:paraId="2196D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18C11900">
            <w:pPr>
              <w:spacing w:after="0" w:line="240" w:lineRule="auto"/>
              <w:jc w:val="left"/>
            </w:pPr>
            <w:r>
              <w:rPr>
                <w:rFonts w:ascii="Times New Roman" w:hAnsi="Times New Roman" w:eastAsia="AR PL UMing CN"/>
                <w:b w:val="0"/>
                <w:sz w:val="16"/>
              </w:rPr>
              <w:t>SeatViewStatus</w:t>
            </w:r>
          </w:p>
        </w:tc>
        <w:tc>
          <w:tcPr>
            <w:tcW w:w="4082" w:type="dxa"/>
            <w:vAlign w:val="center"/>
          </w:tcPr>
          <w:p w14:paraId="08025CBD">
            <w:pPr>
              <w:spacing w:after="0" w:line="240" w:lineRule="auto"/>
              <w:jc w:val="left"/>
            </w:pPr>
            <w:r>
              <w:rPr>
                <w:rFonts w:ascii="Times New Roman" w:hAnsi="Times New Roman" w:eastAsia="AR PL UMing CN"/>
                <w:b w:val="0"/>
                <w:sz w:val="16"/>
              </w:rPr>
              <w:t>FREE</w:t>
            </w:r>
            <w:r>
              <w:rPr>
                <w:rFonts w:ascii="AR PL UMing CN" w:hAnsi="AR PL UMing CN" w:eastAsia="AR PL UMing CN"/>
                <w:b w:val="0"/>
                <w:sz w:val="16"/>
              </w:rPr>
              <w:t xml:space="preserve">, </w:t>
            </w:r>
            <w:r>
              <w:rPr>
                <w:rFonts w:ascii="Times New Roman" w:hAnsi="Times New Roman" w:eastAsia="AR PL UMing CN"/>
                <w:b w:val="0"/>
                <w:sz w:val="16"/>
              </w:rPr>
              <w:t>RESERVED</w:t>
            </w:r>
            <w:r>
              <w:rPr>
                <w:rFonts w:ascii="AR PL UMing CN" w:hAnsi="AR PL UMing CN" w:eastAsia="AR PL UMing CN"/>
                <w:b w:val="0"/>
                <w:sz w:val="16"/>
              </w:rPr>
              <w:t xml:space="preserve">, </w:t>
            </w:r>
            <w:r>
              <w:rPr>
                <w:rFonts w:ascii="Times New Roman" w:hAnsi="Times New Roman" w:eastAsia="AR PL UMing CN"/>
                <w:b w:val="0"/>
                <w:sz w:val="16"/>
              </w:rPr>
              <w:t>IN</w:t>
            </w:r>
            <w:r>
              <w:rPr>
                <w:rFonts w:ascii="AR PL UMing CN" w:hAnsi="AR PL UMing CN" w:eastAsia="AR PL UMing CN"/>
                <w:b w:val="0"/>
                <w:sz w:val="16"/>
              </w:rPr>
              <w:t>_</w:t>
            </w:r>
            <w:r>
              <w:rPr>
                <w:rFonts w:ascii="Times New Roman" w:hAnsi="Times New Roman" w:eastAsia="AR PL UMing CN"/>
                <w:b w:val="0"/>
                <w:sz w:val="16"/>
              </w:rPr>
              <w:t>USE</w:t>
            </w:r>
            <w:r>
              <w:rPr>
                <w:rFonts w:ascii="AR PL UMing CN" w:hAnsi="AR PL UMing CN" w:eastAsia="AR PL UMing CN"/>
                <w:b w:val="0"/>
                <w:sz w:val="16"/>
              </w:rPr>
              <w:t xml:space="preserve">, </w:t>
            </w:r>
            <w:r>
              <w:rPr>
                <w:rFonts w:ascii="Times New Roman" w:hAnsi="Times New Roman" w:eastAsia="AR PL UMing CN"/>
                <w:b w:val="0"/>
                <w:sz w:val="16"/>
              </w:rPr>
              <w:t>TEMP</w:t>
            </w:r>
            <w:r>
              <w:rPr>
                <w:rFonts w:ascii="AR PL UMing CN" w:hAnsi="AR PL UMing CN" w:eastAsia="AR PL UMing CN"/>
                <w:b w:val="0"/>
                <w:sz w:val="16"/>
              </w:rPr>
              <w:t>_</w:t>
            </w:r>
            <w:r>
              <w:rPr>
                <w:rFonts w:ascii="Times New Roman" w:hAnsi="Times New Roman" w:eastAsia="AR PL UMing CN"/>
                <w:b w:val="0"/>
                <w:sz w:val="16"/>
              </w:rPr>
              <w:t>LEAVE</w:t>
            </w:r>
            <w:r>
              <w:rPr>
                <w:rFonts w:ascii="AR PL UMing CN" w:hAnsi="AR PL UMing CN" w:eastAsia="AR PL UMing CN"/>
                <w:b w:val="0"/>
                <w:sz w:val="16"/>
              </w:rPr>
              <w:t xml:space="preserve">, </w:t>
            </w:r>
            <w:r>
              <w:rPr>
                <w:rFonts w:ascii="Times New Roman" w:hAnsi="Times New Roman" w:eastAsia="AR PL UMing CN"/>
                <w:b w:val="0"/>
                <w:sz w:val="16"/>
              </w:rPr>
              <w:t>MAINTENANCE</w:t>
            </w:r>
            <w:r>
              <w:rPr>
                <w:rFonts w:ascii="AR PL UMing CN" w:hAnsi="AR PL UMing CN" w:eastAsia="AR PL UMing CN"/>
                <w:b w:val="0"/>
                <w:sz w:val="16"/>
              </w:rPr>
              <w:t xml:space="preserve">, </w:t>
            </w:r>
            <w:r>
              <w:rPr>
                <w:rFonts w:ascii="Times New Roman" w:hAnsi="Times New Roman" w:eastAsia="AR PL UMing CN"/>
                <w:b w:val="0"/>
                <w:sz w:val="16"/>
              </w:rPr>
              <w:t>DISABLED</w:t>
            </w:r>
            <w:r>
              <w:rPr>
                <w:rFonts w:ascii="AR PL UMing CN" w:hAnsi="AR PL UMing CN" w:eastAsia="AR PL UMing CN"/>
                <w:b w:val="0"/>
                <w:sz w:val="16"/>
              </w:rPr>
              <w:t xml:space="preserve">, </w:t>
            </w:r>
            <w:r>
              <w:rPr>
                <w:rFonts w:ascii="Times New Roman" w:hAnsi="Times New Roman" w:eastAsia="AR PL UMing CN"/>
                <w:b w:val="0"/>
                <w:sz w:val="16"/>
              </w:rPr>
              <w:t>CLOSED</w:t>
            </w:r>
          </w:p>
        </w:tc>
        <w:tc>
          <w:tcPr>
            <w:tcW w:w="2835" w:type="dxa"/>
            <w:vAlign w:val="center"/>
          </w:tcPr>
          <w:p w14:paraId="23FC15E6">
            <w:pPr>
              <w:spacing w:after="0" w:line="240" w:lineRule="auto"/>
              <w:jc w:val="left"/>
            </w:pPr>
            <w:r>
              <w:rPr>
                <w:rFonts w:ascii="AR PL UMing CN" w:hAnsi="AR PL UMing CN" w:eastAsia="AR PL UMing CN"/>
                <w:b w:val="0"/>
                <w:sz w:val="16"/>
              </w:rPr>
              <w:t>前端座位图展示状态。</w:t>
            </w:r>
          </w:p>
        </w:tc>
      </w:tr>
      <w:tr w14:paraId="0D180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084F9CE1">
            <w:pPr>
              <w:spacing w:after="0" w:line="240" w:lineRule="auto"/>
              <w:jc w:val="left"/>
            </w:pPr>
            <w:r>
              <w:rPr>
                <w:rFonts w:ascii="Times New Roman" w:hAnsi="Times New Roman" w:eastAsia="AR PL UMing CN"/>
                <w:b w:val="0"/>
                <w:sz w:val="16"/>
              </w:rPr>
              <w:t>ViolationType</w:t>
            </w:r>
          </w:p>
        </w:tc>
        <w:tc>
          <w:tcPr>
            <w:tcW w:w="4082" w:type="dxa"/>
            <w:vAlign w:val="center"/>
          </w:tcPr>
          <w:p w14:paraId="62EB7A4A">
            <w:pPr>
              <w:spacing w:after="0" w:line="240" w:lineRule="auto"/>
              <w:jc w:val="left"/>
            </w:pPr>
            <w:r>
              <w:rPr>
                <w:rFonts w:ascii="Times New Roman" w:hAnsi="Times New Roman" w:eastAsia="AR PL UMing CN"/>
                <w:b w:val="0"/>
                <w:sz w:val="16"/>
              </w:rPr>
              <w:t>NO</w:t>
            </w:r>
            <w:r>
              <w:rPr>
                <w:rFonts w:ascii="AR PL UMing CN" w:hAnsi="AR PL UMing CN" w:eastAsia="AR PL UMing CN"/>
                <w:b w:val="0"/>
                <w:sz w:val="16"/>
              </w:rPr>
              <w:t>_</w:t>
            </w:r>
            <w:r>
              <w:rPr>
                <w:rFonts w:ascii="Times New Roman" w:hAnsi="Times New Roman" w:eastAsia="AR PL UMing CN"/>
                <w:b w:val="0"/>
                <w:sz w:val="16"/>
              </w:rPr>
              <w:t>SHOW</w:t>
            </w:r>
            <w:r>
              <w:rPr>
                <w:rFonts w:ascii="AR PL UMing CN" w:hAnsi="AR PL UMing CN" w:eastAsia="AR PL UMing CN"/>
                <w:b w:val="0"/>
                <w:sz w:val="16"/>
              </w:rPr>
              <w:t xml:space="preserve">, </w:t>
            </w:r>
            <w:r>
              <w:rPr>
                <w:rFonts w:ascii="Times New Roman" w:hAnsi="Times New Roman" w:eastAsia="AR PL UMing CN"/>
                <w:b w:val="0"/>
                <w:sz w:val="16"/>
              </w:rPr>
              <w:t>LEAVE</w:t>
            </w:r>
            <w:r>
              <w:rPr>
                <w:rFonts w:ascii="AR PL UMing CN" w:hAnsi="AR PL UMing CN" w:eastAsia="AR PL UMing CN"/>
                <w:b w:val="0"/>
                <w:sz w:val="16"/>
              </w:rPr>
              <w:t>_</w:t>
            </w:r>
            <w:r>
              <w:rPr>
                <w:rFonts w:ascii="Times New Roman" w:hAnsi="Times New Roman" w:eastAsia="AR PL UMing CN"/>
                <w:b w:val="0"/>
                <w:sz w:val="16"/>
              </w:rPr>
              <w:t>TIMEOUT</w:t>
            </w:r>
            <w:r>
              <w:rPr>
                <w:rFonts w:ascii="AR PL UMing CN" w:hAnsi="AR PL UMing CN" w:eastAsia="AR PL UMing CN"/>
                <w:b w:val="0"/>
                <w:sz w:val="16"/>
              </w:rPr>
              <w:t xml:space="preserve">, </w:t>
            </w:r>
            <w:r>
              <w:rPr>
                <w:rFonts w:ascii="Times New Roman" w:hAnsi="Times New Roman" w:eastAsia="AR PL UMing CN"/>
                <w:b w:val="0"/>
                <w:sz w:val="16"/>
              </w:rPr>
              <w:t>MALICIOUS</w:t>
            </w:r>
            <w:r>
              <w:rPr>
                <w:rFonts w:ascii="AR PL UMing CN" w:hAnsi="AR PL UMing CN" w:eastAsia="AR PL UMing CN"/>
                <w:b w:val="0"/>
                <w:sz w:val="16"/>
              </w:rPr>
              <w:t>_</w:t>
            </w:r>
            <w:r>
              <w:rPr>
                <w:rFonts w:ascii="Times New Roman" w:hAnsi="Times New Roman" w:eastAsia="AR PL UMing CN"/>
                <w:b w:val="0"/>
                <w:sz w:val="16"/>
              </w:rPr>
              <w:t>BOOKING</w:t>
            </w:r>
            <w:r>
              <w:rPr>
                <w:rFonts w:ascii="AR PL UMing CN" w:hAnsi="AR PL UMing CN" w:eastAsia="AR PL UMing CN"/>
                <w:b w:val="0"/>
                <w:sz w:val="16"/>
              </w:rPr>
              <w:t xml:space="preserve">, </w:t>
            </w:r>
            <w:r>
              <w:rPr>
                <w:rFonts w:ascii="Times New Roman" w:hAnsi="Times New Roman" w:eastAsia="AR PL UMing CN"/>
                <w:b w:val="0"/>
                <w:sz w:val="16"/>
              </w:rPr>
              <w:t>ADMIN</w:t>
            </w:r>
            <w:r>
              <w:rPr>
                <w:rFonts w:ascii="AR PL UMing CN" w:hAnsi="AR PL UMing CN" w:eastAsia="AR PL UMing CN"/>
                <w:b w:val="0"/>
                <w:sz w:val="16"/>
              </w:rPr>
              <w:t>_</w:t>
            </w:r>
            <w:r>
              <w:rPr>
                <w:rFonts w:ascii="Times New Roman" w:hAnsi="Times New Roman" w:eastAsia="AR PL UMing CN"/>
                <w:b w:val="0"/>
                <w:sz w:val="16"/>
              </w:rPr>
              <w:t>MARKED</w:t>
            </w:r>
          </w:p>
        </w:tc>
        <w:tc>
          <w:tcPr>
            <w:tcW w:w="2835" w:type="dxa"/>
            <w:vAlign w:val="center"/>
          </w:tcPr>
          <w:p w14:paraId="05105883">
            <w:pPr>
              <w:spacing w:after="0" w:line="240" w:lineRule="auto"/>
              <w:jc w:val="left"/>
            </w:pPr>
            <w:r>
              <w:rPr>
                <w:rFonts w:ascii="AR PL UMing CN" w:hAnsi="AR PL UMing CN" w:eastAsia="AR PL UMing CN"/>
                <w:b w:val="0"/>
                <w:sz w:val="16"/>
              </w:rPr>
              <w:t>违规类型。</w:t>
            </w:r>
          </w:p>
        </w:tc>
      </w:tr>
      <w:tr w14:paraId="679C1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72401EA2">
            <w:pPr>
              <w:spacing w:after="0" w:line="240" w:lineRule="auto"/>
              <w:jc w:val="left"/>
            </w:pPr>
            <w:r>
              <w:rPr>
                <w:rFonts w:ascii="Times New Roman" w:hAnsi="Times New Roman" w:eastAsia="AR PL UMing CN"/>
                <w:b w:val="0"/>
                <w:sz w:val="16"/>
              </w:rPr>
              <w:t>RuleScopeType</w:t>
            </w:r>
          </w:p>
        </w:tc>
        <w:tc>
          <w:tcPr>
            <w:tcW w:w="4082" w:type="dxa"/>
            <w:vAlign w:val="center"/>
          </w:tcPr>
          <w:p w14:paraId="38801B2E">
            <w:pPr>
              <w:spacing w:after="0" w:line="240" w:lineRule="auto"/>
              <w:jc w:val="left"/>
            </w:pPr>
            <w:r>
              <w:rPr>
                <w:rFonts w:ascii="Times New Roman" w:hAnsi="Times New Roman" w:eastAsia="AR PL UMing CN"/>
                <w:b w:val="0"/>
                <w:sz w:val="16"/>
              </w:rPr>
              <w:t>GLOBAL</w:t>
            </w:r>
            <w:r>
              <w:rPr>
                <w:rFonts w:ascii="AR PL UMing CN" w:hAnsi="AR PL UMing CN" w:eastAsia="AR PL UMing CN"/>
                <w:b w:val="0"/>
                <w:sz w:val="16"/>
              </w:rPr>
              <w:t xml:space="preserve">, </w:t>
            </w:r>
            <w:r>
              <w:rPr>
                <w:rFonts w:ascii="Times New Roman" w:hAnsi="Times New Roman" w:eastAsia="AR PL UMing CN"/>
                <w:b w:val="0"/>
                <w:sz w:val="16"/>
              </w:rPr>
              <w:t>CAMPUS</w:t>
            </w:r>
            <w:r>
              <w:rPr>
                <w:rFonts w:ascii="AR PL UMing CN" w:hAnsi="AR PL UMing CN" w:eastAsia="AR PL UMing CN"/>
                <w:b w:val="0"/>
                <w:sz w:val="16"/>
              </w:rPr>
              <w:t xml:space="preserve">, </w:t>
            </w:r>
            <w:r>
              <w:rPr>
                <w:rFonts w:ascii="Times New Roman" w:hAnsi="Times New Roman" w:eastAsia="AR PL UMing CN"/>
                <w:b w:val="0"/>
                <w:sz w:val="16"/>
              </w:rPr>
              <w:t>BUILDING</w:t>
            </w:r>
            <w:r>
              <w:rPr>
                <w:rFonts w:ascii="AR PL UMing CN" w:hAnsi="AR PL UMing CN" w:eastAsia="AR PL UMing CN"/>
                <w:b w:val="0"/>
                <w:sz w:val="16"/>
              </w:rPr>
              <w:t xml:space="preserve">, </w:t>
            </w:r>
            <w:r>
              <w:rPr>
                <w:rFonts w:ascii="Times New Roman" w:hAnsi="Times New Roman" w:eastAsia="AR PL UMing CN"/>
                <w:b w:val="0"/>
                <w:sz w:val="16"/>
              </w:rPr>
              <w:t>ROOM</w:t>
            </w:r>
          </w:p>
        </w:tc>
        <w:tc>
          <w:tcPr>
            <w:tcW w:w="2835" w:type="dxa"/>
            <w:vAlign w:val="center"/>
          </w:tcPr>
          <w:p w14:paraId="33DD788E">
            <w:pPr>
              <w:spacing w:after="0" w:line="240" w:lineRule="auto"/>
              <w:jc w:val="left"/>
            </w:pPr>
            <w:r>
              <w:rPr>
                <w:rFonts w:ascii="AR PL UMing CN" w:hAnsi="AR PL UMing CN" w:eastAsia="AR PL UMing CN"/>
                <w:b w:val="0"/>
                <w:sz w:val="16"/>
              </w:rPr>
              <w:t>规则适用范围。</w:t>
            </w:r>
          </w:p>
        </w:tc>
      </w:tr>
      <w:tr w14:paraId="05233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3BEAAA4D">
            <w:pPr>
              <w:spacing w:after="0" w:line="240" w:lineRule="auto"/>
              <w:jc w:val="left"/>
            </w:pPr>
            <w:r>
              <w:rPr>
                <w:rFonts w:ascii="Times New Roman" w:hAnsi="Times New Roman" w:eastAsia="AR PL UMing CN"/>
                <w:b w:val="0"/>
                <w:sz w:val="16"/>
              </w:rPr>
              <w:t>AuditAction</w:t>
            </w:r>
          </w:p>
        </w:tc>
        <w:tc>
          <w:tcPr>
            <w:tcW w:w="4082" w:type="dxa"/>
            <w:vAlign w:val="center"/>
          </w:tcPr>
          <w:p w14:paraId="7E69DB48">
            <w:pPr>
              <w:spacing w:after="0" w:line="240" w:lineRule="auto"/>
              <w:jc w:val="left"/>
            </w:pPr>
            <w:r>
              <w:rPr>
                <w:rFonts w:ascii="Times New Roman" w:hAnsi="Times New Roman" w:eastAsia="AR PL UMing CN"/>
                <w:b w:val="0"/>
                <w:sz w:val="16"/>
              </w:rPr>
              <w:t>CREATE</w:t>
            </w:r>
            <w:r>
              <w:rPr>
                <w:rFonts w:ascii="AR PL UMing CN" w:hAnsi="AR PL UMing CN" w:eastAsia="AR PL UMing CN"/>
                <w:b w:val="0"/>
                <w:sz w:val="16"/>
              </w:rPr>
              <w:t xml:space="preserve">, </w:t>
            </w:r>
            <w:r>
              <w:rPr>
                <w:rFonts w:ascii="Times New Roman" w:hAnsi="Times New Roman" w:eastAsia="AR PL UMing CN"/>
                <w:b w:val="0"/>
                <w:sz w:val="16"/>
              </w:rPr>
              <w:t>UPDATE</w:t>
            </w:r>
            <w:r>
              <w:rPr>
                <w:rFonts w:ascii="AR PL UMing CN" w:hAnsi="AR PL UMing CN" w:eastAsia="AR PL UMing CN"/>
                <w:b w:val="0"/>
                <w:sz w:val="16"/>
              </w:rPr>
              <w:t xml:space="preserve">, </w:t>
            </w:r>
            <w:r>
              <w:rPr>
                <w:rFonts w:ascii="Times New Roman" w:hAnsi="Times New Roman" w:eastAsia="AR PL UMing CN"/>
                <w:b w:val="0"/>
                <w:sz w:val="16"/>
              </w:rPr>
              <w:t>DELETE</w:t>
            </w:r>
            <w:r>
              <w:rPr>
                <w:rFonts w:ascii="AR PL UMing CN" w:hAnsi="AR PL UMing CN" w:eastAsia="AR PL UMing CN"/>
                <w:b w:val="0"/>
                <w:sz w:val="16"/>
              </w:rPr>
              <w:t xml:space="preserve">, </w:t>
            </w:r>
            <w:r>
              <w:rPr>
                <w:rFonts w:ascii="Times New Roman" w:hAnsi="Times New Roman" w:eastAsia="AR PL UMing CN"/>
                <w:b w:val="0"/>
                <w:sz w:val="16"/>
              </w:rPr>
              <w:t>EXPORT</w:t>
            </w:r>
            <w:r>
              <w:rPr>
                <w:rFonts w:ascii="AR PL UMing CN" w:hAnsi="AR PL UMing CN" w:eastAsia="AR PL UMing CN"/>
                <w:b w:val="0"/>
                <w:sz w:val="16"/>
              </w:rPr>
              <w:t xml:space="preserve">, </w:t>
            </w:r>
            <w:r>
              <w:rPr>
                <w:rFonts w:ascii="Times New Roman" w:hAnsi="Times New Roman" w:eastAsia="AR PL UMing CN"/>
                <w:b w:val="0"/>
                <w:sz w:val="16"/>
              </w:rPr>
              <w:t>ENABLE</w:t>
            </w:r>
            <w:r>
              <w:rPr>
                <w:rFonts w:ascii="AR PL UMing CN" w:hAnsi="AR PL UMing CN" w:eastAsia="AR PL UMing CN"/>
                <w:b w:val="0"/>
                <w:sz w:val="16"/>
              </w:rPr>
              <w:t xml:space="preserve">, </w:t>
            </w:r>
            <w:r>
              <w:rPr>
                <w:rFonts w:ascii="Times New Roman" w:hAnsi="Times New Roman" w:eastAsia="AR PL UMing CN"/>
                <w:b w:val="0"/>
                <w:sz w:val="16"/>
              </w:rPr>
              <w:t>DISABLE</w:t>
            </w:r>
            <w:r>
              <w:rPr>
                <w:rFonts w:ascii="AR PL UMing CN" w:hAnsi="AR PL UMing CN" w:eastAsia="AR PL UMing CN"/>
                <w:b w:val="0"/>
                <w:sz w:val="16"/>
              </w:rPr>
              <w:t xml:space="preserve">, </w:t>
            </w:r>
            <w:r>
              <w:rPr>
                <w:rFonts w:ascii="Times New Roman" w:hAnsi="Times New Roman" w:eastAsia="AR PL UMing CN"/>
                <w:b w:val="0"/>
                <w:sz w:val="16"/>
              </w:rPr>
              <w:t>OVERRIDE</w:t>
            </w:r>
          </w:p>
        </w:tc>
        <w:tc>
          <w:tcPr>
            <w:tcW w:w="2835" w:type="dxa"/>
            <w:vAlign w:val="center"/>
          </w:tcPr>
          <w:p w14:paraId="27A3EA76">
            <w:pPr>
              <w:spacing w:after="0" w:line="240" w:lineRule="auto"/>
              <w:jc w:val="left"/>
            </w:pPr>
            <w:r>
              <w:rPr>
                <w:rFonts w:ascii="AR PL UMing CN" w:hAnsi="AR PL UMing CN" w:eastAsia="AR PL UMing CN"/>
                <w:b w:val="0"/>
                <w:sz w:val="16"/>
              </w:rPr>
              <w:t>审计动作类型。</w:t>
            </w:r>
          </w:p>
        </w:tc>
      </w:tr>
    </w:tbl>
    <w:p w14:paraId="2F14CC3F"/>
    <w:p w14:paraId="45C22F41">
      <w:pPr>
        <w:pStyle w:val="4"/>
        <w:spacing w:after="80" w:line="276" w:lineRule="auto"/>
      </w:pPr>
      <w:r>
        <w:rPr>
          <w:rFonts w:ascii="Times New Roman" w:hAnsi="Times New Roman" w:eastAsia="AR PL UMing CN"/>
          <w:b w:val="0"/>
          <w:sz w:val="21"/>
        </w:rPr>
        <w:t>6</w:t>
      </w:r>
      <w:r>
        <w:rPr>
          <w:rFonts w:ascii="AR PL UMing CN" w:hAnsi="AR PL UMing CN" w:eastAsia="AR PL UMing CN"/>
          <w:b w:val="0"/>
          <w:sz w:val="21"/>
        </w:rPr>
        <w:t>.</w:t>
      </w:r>
      <w:r>
        <w:rPr>
          <w:rFonts w:ascii="Times New Roman" w:hAnsi="Times New Roman" w:eastAsia="AR PL UMing CN"/>
          <w:b w:val="0"/>
          <w:sz w:val="21"/>
        </w:rPr>
        <w:t>4</w:t>
      </w:r>
      <w:r>
        <w:rPr>
          <w:rFonts w:ascii="AR PL UMing CN" w:hAnsi="AR PL UMing CN" w:eastAsia="AR PL UMing CN"/>
          <w:b w:val="0"/>
          <w:sz w:val="21"/>
        </w:rPr>
        <w:t xml:space="preserve"> 缓存键与锁键设计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061"/>
        <w:gridCol w:w="2041"/>
        <w:gridCol w:w="2041"/>
      </w:tblGrid>
      <w:tr w14:paraId="059DB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AF7"/>
            <w:vAlign w:val="center"/>
          </w:tcPr>
          <w:p w14:paraId="0A592A23">
            <w:pPr>
              <w:spacing w:after="0" w:line="240" w:lineRule="auto"/>
              <w:jc w:val="left"/>
            </w:pPr>
            <w:r>
              <w:rPr>
                <w:rFonts w:ascii="AR PL UMing CN" w:hAnsi="AR PL UMing CN" w:eastAsia="AR PL UMing CN"/>
                <w:b/>
                <w:sz w:val="16"/>
              </w:rPr>
              <w:t>类型</w:t>
            </w:r>
          </w:p>
        </w:tc>
        <w:tc>
          <w:tcPr>
            <w:tcW w:w="3061" w:type="dxa"/>
            <w:shd w:val="clear" w:color="auto" w:fill="D9EAF7"/>
            <w:vAlign w:val="center"/>
          </w:tcPr>
          <w:p w14:paraId="4458E9A0">
            <w:pPr>
              <w:spacing w:after="0" w:line="240" w:lineRule="auto"/>
              <w:jc w:val="left"/>
            </w:pPr>
            <w:r>
              <w:rPr>
                <w:rFonts w:ascii="Times New Roman" w:hAnsi="Times New Roman" w:eastAsia="AR PL UMing CN"/>
                <w:b/>
                <w:sz w:val="16"/>
              </w:rPr>
              <w:t>Key</w:t>
            </w:r>
            <w:r>
              <w:rPr>
                <w:rFonts w:ascii="AR PL UMing CN" w:hAnsi="AR PL UMing CN" w:eastAsia="AR PL UMing CN"/>
                <w:b/>
                <w:sz w:val="16"/>
              </w:rPr>
              <w:t xml:space="preserve"> 示例</w:t>
            </w:r>
          </w:p>
        </w:tc>
        <w:tc>
          <w:tcPr>
            <w:tcW w:w="2041" w:type="dxa"/>
            <w:shd w:val="clear" w:color="auto" w:fill="D9EAF7"/>
            <w:vAlign w:val="center"/>
          </w:tcPr>
          <w:p w14:paraId="7AC832C2">
            <w:pPr>
              <w:spacing w:after="0" w:line="240" w:lineRule="auto"/>
              <w:jc w:val="left"/>
            </w:pPr>
            <w:r>
              <w:rPr>
                <w:rFonts w:ascii="Times New Roman" w:hAnsi="Times New Roman" w:eastAsia="AR PL UMing CN"/>
                <w:b/>
                <w:sz w:val="16"/>
              </w:rPr>
              <w:t>Value</w:t>
            </w:r>
            <w:r>
              <w:rPr>
                <w:rFonts w:ascii="AR PL UMing CN" w:hAnsi="AR PL UMing CN" w:eastAsia="AR PL UMing CN"/>
                <w:b/>
                <w:sz w:val="16"/>
              </w:rPr>
              <w:t>/</w:t>
            </w:r>
            <w:r>
              <w:rPr>
                <w:rFonts w:ascii="Times New Roman" w:hAnsi="Times New Roman" w:eastAsia="AR PL UMing CN"/>
                <w:b/>
                <w:sz w:val="16"/>
              </w:rPr>
              <w:t>TTL</w:t>
            </w:r>
          </w:p>
        </w:tc>
        <w:tc>
          <w:tcPr>
            <w:tcW w:w="2041" w:type="dxa"/>
            <w:shd w:val="clear" w:color="auto" w:fill="D9EAF7"/>
            <w:vAlign w:val="center"/>
          </w:tcPr>
          <w:p w14:paraId="6E4FEEA6">
            <w:pPr>
              <w:spacing w:after="0" w:line="240" w:lineRule="auto"/>
              <w:jc w:val="left"/>
            </w:pPr>
            <w:r>
              <w:rPr>
                <w:rFonts w:ascii="AR PL UMing CN" w:hAnsi="AR PL UMing CN" w:eastAsia="AR PL UMing CN"/>
                <w:b/>
                <w:sz w:val="16"/>
              </w:rPr>
              <w:t>用途</w:t>
            </w:r>
          </w:p>
        </w:tc>
      </w:tr>
      <w:tr w14:paraId="64F17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DA91C3F">
            <w:pPr>
              <w:spacing w:after="0" w:line="240" w:lineRule="auto"/>
              <w:jc w:val="left"/>
            </w:pPr>
            <w:r>
              <w:rPr>
                <w:rFonts w:ascii="AR PL UMing CN" w:hAnsi="AR PL UMing CN" w:eastAsia="AR PL UMing CN"/>
                <w:b w:val="0"/>
                <w:sz w:val="16"/>
              </w:rPr>
              <w:t>座位状态缓存</w:t>
            </w:r>
          </w:p>
        </w:tc>
        <w:tc>
          <w:tcPr>
            <w:tcW w:w="3061" w:type="dxa"/>
            <w:vAlign w:val="center"/>
          </w:tcPr>
          <w:p w14:paraId="773BF054">
            <w:pPr>
              <w:spacing w:after="0" w:line="240" w:lineRule="auto"/>
              <w:jc w:val="left"/>
            </w:pPr>
            <w:r>
              <w:rPr>
                <w:rFonts w:ascii="Times New Roman" w:hAnsi="Times New Roman" w:eastAsia="AR PL UMing CN"/>
                <w:b w:val="0"/>
                <w:sz w:val="16"/>
              </w:rPr>
              <w:t>seatmap</w:t>
            </w:r>
            <w:r>
              <w:rPr>
                <w:rFonts w:ascii="AR PL UMing CN" w:hAnsi="AR PL UMing CN" w:eastAsia="AR PL UMing CN"/>
                <w:b w:val="0"/>
                <w:sz w:val="16"/>
              </w:rPr>
              <w:t>:{</w:t>
            </w:r>
            <w:r>
              <w:rPr>
                <w:rFonts w:ascii="Times New Roman" w:hAnsi="Times New Roman" w:eastAsia="AR PL UMing CN"/>
                <w:b w:val="0"/>
                <w:sz w:val="16"/>
              </w:rPr>
              <w:t>roomId</w:t>
            </w:r>
            <w:r>
              <w:rPr>
                <w:rFonts w:ascii="AR PL UMing CN" w:hAnsi="AR PL UMing CN" w:eastAsia="AR PL UMing CN"/>
                <w:b w:val="0"/>
                <w:sz w:val="16"/>
              </w:rPr>
              <w:t>}:{</w:t>
            </w:r>
            <w:r>
              <w:rPr>
                <w:rFonts w:ascii="Times New Roman" w:hAnsi="Times New Roman" w:eastAsia="AR PL UMing CN"/>
                <w:b w:val="0"/>
                <w:sz w:val="16"/>
              </w:rPr>
              <w:t>date</w:t>
            </w:r>
            <w:r>
              <w:rPr>
                <w:rFonts w:ascii="AR PL UMing CN" w:hAnsi="AR PL UMing CN" w:eastAsia="AR PL UMing CN"/>
                <w:b w:val="0"/>
                <w:sz w:val="16"/>
              </w:rPr>
              <w:t>}:{</w:t>
            </w:r>
            <w:r>
              <w:rPr>
                <w:rFonts w:ascii="Times New Roman" w:hAnsi="Times New Roman" w:eastAsia="AR PL UMing CN"/>
                <w:b w:val="0"/>
                <w:sz w:val="16"/>
              </w:rPr>
              <w:t>start</w:t>
            </w:r>
            <w:r>
              <w:rPr>
                <w:rFonts w:ascii="AR PL UMing CN" w:hAnsi="AR PL UMing CN" w:eastAsia="AR PL UMing CN"/>
                <w:b w:val="0"/>
                <w:sz w:val="16"/>
              </w:rPr>
              <w:t>}:{</w:t>
            </w:r>
            <w:r>
              <w:rPr>
                <w:rFonts w:ascii="Times New Roman" w:hAnsi="Times New Roman" w:eastAsia="AR PL UMing CN"/>
                <w:b w:val="0"/>
                <w:sz w:val="16"/>
              </w:rPr>
              <w:t>end</w:t>
            </w:r>
            <w:r>
              <w:rPr>
                <w:rFonts w:ascii="AR PL UMing CN" w:hAnsi="AR PL UMing CN" w:eastAsia="AR PL UMing CN"/>
                <w:b w:val="0"/>
                <w:sz w:val="16"/>
              </w:rPr>
              <w:t>}</w:t>
            </w:r>
          </w:p>
        </w:tc>
        <w:tc>
          <w:tcPr>
            <w:tcW w:w="2041" w:type="dxa"/>
            <w:vAlign w:val="center"/>
          </w:tcPr>
          <w:p w14:paraId="1CD974AD">
            <w:pPr>
              <w:spacing w:after="0" w:line="240" w:lineRule="auto"/>
              <w:jc w:val="left"/>
            </w:pPr>
            <w:r>
              <w:rPr>
                <w:rFonts w:ascii="Times New Roman" w:hAnsi="Times New Roman" w:eastAsia="AR PL UMing CN"/>
                <w:b w:val="0"/>
                <w:sz w:val="16"/>
              </w:rPr>
              <w:t>SeatStatusList</w:t>
            </w:r>
            <w:r>
              <w:rPr>
                <w:rFonts w:ascii="AR PL UMing CN" w:hAnsi="AR PL UMing CN" w:eastAsia="AR PL UMing CN"/>
                <w:b w:val="0"/>
                <w:sz w:val="16"/>
              </w:rPr>
              <w:t>，</w:t>
            </w:r>
            <w:r>
              <w:rPr>
                <w:rFonts w:ascii="Times New Roman" w:hAnsi="Times New Roman" w:eastAsia="AR PL UMing CN"/>
                <w:b w:val="0"/>
                <w:sz w:val="16"/>
              </w:rPr>
              <w:t>TTL</w:t>
            </w:r>
            <w:r>
              <w:rPr>
                <w:rFonts w:ascii="AR PL UMing CN" w:hAnsi="AR PL UMing CN" w:eastAsia="AR PL UMing CN"/>
                <w:b w:val="0"/>
                <w:sz w:val="16"/>
              </w:rPr>
              <w:t xml:space="preserve"> </w:t>
            </w:r>
            <w:r>
              <w:rPr>
                <w:rFonts w:ascii="Times New Roman" w:hAnsi="Times New Roman" w:eastAsia="AR PL UMing CN"/>
                <w:b w:val="0"/>
                <w:sz w:val="16"/>
              </w:rPr>
              <w:t>30</w:t>
            </w:r>
            <w:r>
              <w:rPr>
                <w:rFonts w:ascii="AR PL UMing CN" w:hAnsi="AR PL UMing CN" w:eastAsia="AR PL UMing CN"/>
                <w:b w:val="0"/>
                <w:sz w:val="16"/>
              </w:rPr>
              <w:t>-</w:t>
            </w:r>
            <w:r>
              <w:rPr>
                <w:rFonts w:ascii="Times New Roman" w:hAnsi="Times New Roman" w:eastAsia="AR PL UMing CN"/>
                <w:b w:val="0"/>
                <w:sz w:val="16"/>
              </w:rPr>
              <w:t>120</w:t>
            </w:r>
            <w:r>
              <w:rPr>
                <w:rFonts w:ascii="AR PL UMing CN" w:hAnsi="AR PL UMing CN" w:eastAsia="AR PL UMing CN"/>
                <w:b w:val="0"/>
                <w:sz w:val="16"/>
              </w:rPr>
              <w:t xml:space="preserve"> 秒</w:t>
            </w:r>
          </w:p>
        </w:tc>
        <w:tc>
          <w:tcPr>
            <w:tcW w:w="2041" w:type="dxa"/>
            <w:vAlign w:val="center"/>
          </w:tcPr>
          <w:p w14:paraId="51543952">
            <w:pPr>
              <w:spacing w:after="0" w:line="240" w:lineRule="auto"/>
              <w:jc w:val="left"/>
            </w:pPr>
            <w:r>
              <w:rPr>
                <w:rFonts w:ascii="AR PL UMing CN" w:hAnsi="AR PL UMing CN" w:eastAsia="AR PL UMing CN"/>
                <w:b w:val="0"/>
                <w:sz w:val="16"/>
              </w:rPr>
              <w:t>加速房间座位图展示。</w:t>
            </w:r>
          </w:p>
        </w:tc>
      </w:tr>
      <w:tr w14:paraId="16BFA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C361641">
            <w:pPr>
              <w:spacing w:after="0" w:line="240" w:lineRule="auto"/>
              <w:jc w:val="left"/>
            </w:pPr>
            <w:r>
              <w:rPr>
                <w:rFonts w:ascii="AR PL UMing CN" w:hAnsi="AR PL UMing CN" w:eastAsia="AR PL UMing CN"/>
                <w:b w:val="0"/>
                <w:sz w:val="16"/>
              </w:rPr>
              <w:t>预约短期锁</w:t>
            </w:r>
          </w:p>
        </w:tc>
        <w:tc>
          <w:tcPr>
            <w:tcW w:w="3061" w:type="dxa"/>
            <w:vAlign w:val="center"/>
          </w:tcPr>
          <w:p w14:paraId="3416201A">
            <w:pPr>
              <w:spacing w:after="0" w:line="240" w:lineRule="auto"/>
              <w:jc w:val="left"/>
            </w:pPr>
            <w:r>
              <w:rPr>
                <w:rFonts w:ascii="Times New Roman" w:hAnsi="Times New Roman" w:eastAsia="AR PL UMing CN"/>
                <w:b w:val="0"/>
                <w:sz w:val="16"/>
              </w:rPr>
              <w:t>lock</w:t>
            </w:r>
            <w:r>
              <w:rPr>
                <w:rFonts w:ascii="AR PL UMing CN" w:hAnsi="AR PL UMing CN" w:eastAsia="AR PL UMing CN"/>
                <w:b w:val="0"/>
                <w:sz w:val="16"/>
              </w:rPr>
              <w:t>:</w:t>
            </w:r>
            <w:r>
              <w:rPr>
                <w:rFonts w:ascii="Times New Roman" w:hAnsi="Times New Roman" w:eastAsia="AR PL UMing CN"/>
                <w:b w:val="0"/>
                <w:sz w:val="16"/>
              </w:rPr>
              <w:t>booking</w:t>
            </w:r>
            <w:r>
              <w:rPr>
                <w:rFonts w:ascii="AR PL UMing CN" w:hAnsi="AR PL UMing CN" w:eastAsia="AR PL UMing CN"/>
                <w:b w:val="0"/>
                <w:sz w:val="16"/>
              </w:rPr>
              <w:t>:{</w:t>
            </w:r>
            <w:r>
              <w:rPr>
                <w:rFonts w:ascii="Times New Roman" w:hAnsi="Times New Roman" w:eastAsia="AR PL UMing CN"/>
                <w:b w:val="0"/>
                <w:sz w:val="16"/>
              </w:rPr>
              <w:t>seatId</w:t>
            </w:r>
            <w:r>
              <w:rPr>
                <w:rFonts w:ascii="AR PL UMing CN" w:hAnsi="AR PL UMing CN" w:eastAsia="AR PL UMing CN"/>
                <w:b w:val="0"/>
                <w:sz w:val="16"/>
              </w:rPr>
              <w:t>}:{</w:t>
            </w:r>
            <w:r>
              <w:rPr>
                <w:rFonts w:ascii="Times New Roman" w:hAnsi="Times New Roman" w:eastAsia="AR PL UMing CN"/>
                <w:b w:val="0"/>
                <w:sz w:val="16"/>
              </w:rPr>
              <w:t>start</w:t>
            </w:r>
            <w:r>
              <w:rPr>
                <w:rFonts w:ascii="AR PL UMing CN" w:hAnsi="AR PL UMing CN" w:eastAsia="AR PL UMing CN"/>
                <w:b w:val="0"/>
                <w:sz w:val="16"/>
              </w:rPr>
              <w:t>}:{</w:t>
            </w:r>
            <w:r>
              <w:rPr>
                <w:rFonts w:ascii="Times New Roman" w:hAnsi="Times New Roman" w:eastAsia="AR PL UMing CN"/>
                <w:b w:val="0"/>
                <w:sz w:val="16"/>
              </w:rPr>
              <w:t>end</w:t>
            </w:r>
            <w:r>
              <w:rPr>
                <w:rFonts w:ascii="AR PL UMing CN" w:hAnsi="AR PL UMing CN" w:eastAsia="AR PL UMing CN"/>
                <w:b w:val="0"/>
                <w:sz w:val="16"/>
              </w:rPr>
              <w:t>}</w:t>
            </w:r>
          </w:p>
        </w:tc>
        <w:tc>
          <w:tcPr>
            <w:tcW w:w="2041" w:type="dxa"/>
            <w:vAlign w:val="center"/>
          </w:tcPr>
          <w:p w14:paraId="29DDF2F6">
            <w:pPr>
              <w:spacing w:after="0" w:line="240" w:lineRule="auto"/>
              <w:jc w:val="left"/>
            </w:pPr>
            <w:r>
              <w:rPr>
                <w:rFonts w:ascii="AR PL UMing CN" w:hAnsi="AR PL UMing CN" w:eastAsia="AR PL UMing CN"/>
                <w:b w:val="0"/>
                <w:sz w:val="16"/>
              </w:rPr>
              <w:t>随机值，</w:t>
            </w:r>
            <w:r>
              <w:rPr>
                <w:rFonts w:ascii="Times New Roman" w:hAnsi="Times New Roman" w:eastAsia="AR PL UMing CN"/>
                <w:b w:val="0"/>
                <w:sz w:val="16"/>
              </w:rPr>
              <w:t>TTL</w:t>
            </w:r>
            <w:r>
              <w:rPr>
                <w:rFonts w:ascii="AR PL UMing CN" w:hAnsi="AR PL UMing CN" w:eastAsia="AR PL UMing CN"/>
                <w:b w:val="0"/>
                <w:sz w:val="16"/>
              </w:rPr>
              <w:t xml:space="preserve"> </w:t>
            </w:r>
            <w:r>
              <w:rPr>
                <w:rFonts w:ascii="Times New Roman" w:hAnsi="Times New Roman" w:eastAsia="AR PL UMing CN"/>
                <w:b w:val="0"/>
                <w:sz w:val="16"/>
              </w:rPr>
              <w:t>3</w:t>
            </w:r>
            <w:r>
              <w:rPr>
                <w:rFonts w:ascii="AR PL UMing CN" w:hAnsi="AR PL UMing CN" w:eastAsia="AR PL UMing CN"/>
                <w:b w:val="0"/>
                <w:sz w:val="16"/>
              </w:rPr>
              <w:t>-</w:t>
            </w:r>
            <w:r>
              <w:rPr>
                <w:rFonts w:ascii="Times New Roman" w:hAnsi="Times New Roman" w:eastAsia="AR PL UMing CN"/>
                <w:b w:val="0"/>
                <w:sz w:val="16"/>
              </w:rPr>
              <w:t>10</w:t>
            </w:r>
            <w:r>
              <w:rPr>
                <w:rFonts w:ascii="AR PL UMing CN" w:hAnsi="AR PL UMing CN" w:eastAsia="AR PL UMing CN"/>
                <w:b w:val="0"/>
                <w:sz w:val="16"/>
              </w:rPr>
              <w:t xml:space="preserve"> 秒</w:t>
            </w:r>
          </w:p>
        </w:tc>
        <w:tc>
          <w:tcPr>
            <w:tcW w:w="2041" w:type="dxa"/>
            <w:vAlign w:val="center"/>
          </w:tcPr>
          <w:p w14:paraId="47AEC37A">
            <w:pPr>
              <w:spacing w:after="0" w:line="240" w:lineRule="auto"/>
              <w:jc w:val="left"/>
            </w:pPr>
            <w:r>
              <w:rPr>
                <w:rFonts w:ascii="AR PL UMing CN" w:hAnsi="AR PL UMing CN" w:eastAsia="AR PL UMing CN"/>
                <w:b w:val="0"/>
                <w:sz w:val="16"/>
              </w:rPr>
              <w:t>降低同座同时段并发写入冲突。</w:t>
            </w:r>
          </w:p>
        </w:tc>
      </w:tr>
      <w:tr w14:paraId="54591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09E3A6B">
            <w:pPr>
              <w:spacing w:after="0" w:line="240" w:lineRule="auto"/>
              <w:jc w:val="left"/>
            </w:pPr>
            <w:r>
              <w:rPr>
                <w:rFonts w:ascii="AR PL UMing CN" w:hAnsi="AR PL UMing CN" w:eastAsia="AR PL UMing CN"/>
                <w:b w:val="0"/>
                <w:sz w:val="16"/>
              </w:rPr>
              <w:t>用户防重复提交</w:t>
            </w:r>
          </w:p>
        </w:tc>
        <w:tc>
          <w:tcPr>
            <w:tcW w:w="3061" w:type="dxa"/>
            <w:vAlign w:val="center"/>
          </w:tcPr>
          <w:p w14:paraId="491ED724">
            <w:pPr>
              <w:spacing w:after="0" w:line="240" w:lineRule="auto"/>
              <w:jc w:val="left"/>
            </w:pPr>
            <w:r>
              <w:rPr>
                <w:rFonts w:ascii="Times New Roman" w:hAnsi="Times New Roman" w:eastAsia="AR PL UMing CN"/>
                <w:b w:val="0"/>
                <w:sz w:val="16"/>
              </w:rPr>
              <w:t>idem</w:t>
            </w:r>
            <w:r>
              <w:rPr>
                <w:rFonts w:ascii="AR PL UMing CN" w:hAnsi="AR PL UMing CN" w:eastAsia="AR PL UMing CN"/>
                <w:b w:val="0"/>
                <w:sz w:val="16"/>
              </w:rPr>
              <w:t>:</w:t>
            </w:r>
            <w:r>
              <w:rPr>
                <w:rFonts w:ascii="Times New Roman" w:hAnsi="Times New Roman" w:eastAsia="AR PL UMing CN"/>
                <w:b w:val="0"/>
                <w:sz w:val="16"/>
              </w:rPr>
              <w:t>booking</w:t>
            </w:r>
            <w:r>
              <w:rPr>
                <w:rFonts w:ascii="AR PL UMing CN" w:hAnsi="AR PL UMing CN" w:eastAsia="AR PL UMing CN"/>
                <w:b w:val="0"/>
                <w:sz w:val="16"/>
              </w:rPr>
              <w:t>:{</w:t>
            </w:r>
            <w:r>
              <w:rPr>
                <w:rFonts w:ascii="Times New Roman" w:hAnsi="Times New Roman" w:eastAsia="AR PL UMing CN"/>
                <w:b w:val="0"/>
                <w:sz w:val="16"/>
              </w:rPr>
              <w:t>userId</w:t>
            </w:r>
            <w:r>
              <w:rPr>
                <w:rFonts w:ascii="AR PL UMing CN" w:hAnsi="AR PL UMing CN" w:eastAsia="AR PL UMing CN"/>
                <w:b w:val="0"/>
                <w:sz w:val="16"/>
              </w:rPr>
              <w:t>}:{</w:t>
            </w:r>
            <w:r>
              <w:rPr>
                <w:rFonts w:ascii="Times New Roman" w:hAnsi="Times New Roman" w:eastAsia="AR PL UMing CN"/>
                <w:b w:val="0"/>
                <w:sz w:val="16"/>
              </w:rPr>
              <w:t>clientRequestId</w:t>
            </w:r>
            <w:r>
              <w:rPr>
                <w:rFonts w:ascii="AR PL UMing CN" w:hAnsi="AR PL UMing CN" w:eastAsia="AR PL UMing CN"/>
                <w:b w:val="0"/>
                <w:sz w:val="16"/>
              </w:rPr>
              <w:t>}</w:t>
            </w:r>
          </w:p>
        </w:tc>
        <w:tc>
          <w:tcPr>
            <w:tcW w:w="2041" w:type="dxa"/>
            <w:vAlign w:val="center"/>
          </w:tcPr>
          <w:p w14:paraId="147BAE03">
            <w:pPr>
              <w:spacing w:after="0" w:line="240" w:lineRule="auto"/>
              <w:jc w:val="left"/>
            </w:pPr>
            <w:r>
              <w:rPr>
                <w:rFonts w:ascii="Times New Roman" w:hAnsi="Times New Roman" w:eastAsia="AR PL UMing CN"/>
                <w:b w:val="0"/>
                <w:sz w:val="16"/>
              </w:rPr>
              <w:t>bookingId</w:t>
            </w:r>
            <w:r>
              <w:rPr>
                <w:rFonts w:ascii="AR PL UMing CN" w:hAnsi="AR PL UMing CN" w:eastAsia="AR PL UMing CN"/>
                <w:b w:val="0"/>
                <w:sz w:val="16"/>
              </w:rPr>
              <w:t>，</w:t>
            </w:r>
            <w:r>
              <w:rPr>
                <w:rFonts w:ascii="Times New Roman" w:hAnsi="Times New Roman" w:eastAsia="AR PL UMing CN"/>
                <w:b w:val="0"/>
                <w:sz w:val="16"/>
              </w:rPr>
              <w:t>TTL</w:t>
            </w:r>
            <w:r>
              <w:rPr>
                <w:rFonts w:ascii="AR PL UMing CN" w:hAnsi="AR PL UMing CN" w:eastAsia="AR PL UMing CN"/>
                <w:b w:val="0"/>
                <w:sz w:val="16"/>
              </w:rPr>
              <w:t xml:space="preserve"> </w:t>
            </w:r>
            <w:r>
              <w:rPr>
                <w:rFonts w:ascii="Times New Roman" w:hAnsi="Times New Roman" w:eastAsia="AR PL UMing CN"/>
                <w:b w:val="0"/>
                <w:sz w:val="16"/>
              </w:rPr>
              <w:t>5</w:t>
            </w:r>
            <w:r>
              <w:rPr>
                <w:rFonts w:ascii="AR PL UMing CN" w:hAnsi="AR PL UMing CN" w:eastAsia="AR PL UMing CN"/>
                <w:b w:val="0"/>
                <w:sz w:val="16"/>
              </w:rPr>
              <w:t>-</w:t>
            </w:r>
            <w:r>
              <w:rPr>
                <w:rFonts w:ascii="Times New Roman" w:hAnsi="Times New Roman" w:eastAsia="AR PL UMing CN"/>
                <w:b w:val="0"/>
                <w:sz w:val="16"/>
              </w:rPr>
              <w:t>30</w:t>
            </w:r>
            <w:r>
              <w:rPr>
                <w:rFonts w:ascii="AR PL UMing CN" w:hAnsi="AR PL UMing CN" w:eastAsia="AR PL UMing CN"/>
                <w:b w:val="0"/>
                <w:sz w:val="16"/>
              </w:rPr>
              <w:t xml:space="preserve"> 分钟</w:t>
            </w:r>
          </w:p>
        </w:tc>
        <w:tc>
          <w:tcPr>
            <w:tcW w:w="2041" w:type="dxa"/>
            <w:vAlign w:val="center"/>
          </w:tcPr>
          <w:p w14:paraId="6B95E3C0">
            <w:pPr>
              <w:spacing w:after="0" w:line="240" w:lineRule="auto"/>
              <w:jc w:val="left"/>
            </w:pPr>
            <w:r>
              <w:rPr>
                <w:rFonts w:ascii="AR PL UMing CN" w:hAnsi="AR PL UMing CN" w:eastAsia="AR PL UMing CN"/>
                <w:b w:val="0"/>
                <w:sz w:val="16"/>
              </w:rPr>
              <w:t>处理网络重试造成的重复提交。</w:t>
            </w:r>
          </w:p>
        </w:tc>
      </w:tr>
      <w:tr w14:paraId="58A46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630743A">
            <w:pPr>
              <w:spacing w:after="0" w:line="240" w:lineRule="auto"/>
              <w:jc w:val="left"/>
            </w:pPr>
            <w:r>
              <w:rPr>
                <w:rFonts w:ascii="AR PL UMing CN" w:hAnsi="AR PL UMing CN" w:eastAsia="AR PL UMing CN"/>
                <w:b w:val="0"/>
                <w:sz w:val="16"/>
              </w:rPr>
              <w:t>二维码令牌缓存</w:t>
            </w:r>
          </w:p>
        </w:tc>
        <w:tc>
          <w:tcPr>
            <w:tcW w:w="3061" w:type="dxa"/>
            <w:vAlign w:val="center"/>
          </w:tcPr>
          <w:p w14:paraId="17FA228C">
            <w:pPr>
              <w:spacing w:after="0" w:line="240" w:lineRule="auto"/>
              <w:jc w:val="left"/>
            </w:pPr>
            <w:r>
              <w:rPr>
                <w:rFonts w:ascii="Times New Roman" w:hAnsi="Times New Roman" w:eastAsia="AR PL UMing CN"/>
                <w:b w:val="0"/>
                <w:sz w:val="16"/>
              </w:rPr>
              <w:t>qr</w:t>
            </w:r>
            <w:r>
              <w:rPr>
                <w:rFonts w:ascii="AR PL UMing CN" w:hAnsi="AR PL UMing CN" w:eastAsia="AR PL UMing CN"/>
                <w:b w:val="0"/>
                <w:sz w:val="16"/>
              </w:rPr>
              <w:t>:</w:t>
            </w:r>
            <w:r>
              <w:rPr>
                <w:rFonts w:ascii="Times New Roman" w:hAnsi="Times New Roman" w:eastAsia="AR PL UMing CN"/>
                <w:b w:val="0"/>
                <w:sz w:val="16"/>
              </w:rPr>
              <w:t>checkin</w:t>
            </w:r>
            <w:r>
              <w:rPr>
                <w:rFonts w:ascii="AR PL UMing CN" w:hAnsi="AR PL UMing CN" w:eastAsia="AR PL UMing CN"/>
                <w:b w:val="0"/>
                <w:sz w:val="16"/>
              </w:rPr>
              <w:t>:{</w:t>
            </w:r>
            <w:r>
              <w:rPr>
                <w:rFonts w:ascii="Times New Roman" w:hAnsi="Times New Roman" w:eastAsia="AR PL UMing CN"/>
                <w:b w:val="0"/>
                <w:sz w:val="16"/>
              </w:rPr>
              <w:t>roomId</w:t>
            </w:r>
            <w:r>
              <w:rPr>
                <w:rFonts w:ascii="AR PL UMing CN" w:hAnsi="AR PL UMing CN" w:eastAsia="AR PL UMing CN"/>
                <w:b w:val="0"/>
                <w:sz w:val="16"/>
              </w:rPr>
              <w:t>}:{</w:t>
            </w:r>
            <w:r>
              <w:rPr>
                <w:rFonts w:ascii="Times New Roman" w:hAnsi="Times New Roman" w:eastAsia="AR PL UMing CN"/>
                <w:b w:val="0"/>
                <w:sz w:val="16"/>
              </w:rPr>
              <w:t>version</w:t>
            </w:r>
            <w:r>
              <w:rPr>
                <w:rFonts w:ascii="AR PL UMing CN" w:hAnsi="AR PL UMing CN" w:eastAsia="AR PL UMing CN"/>
                <w:b w:val="0"/>
                <w:sz w:val="16"/>
              </w:rPr>
              <w:t>}</w:t>
            </w:r>
          </w:p>
        </w:tc>
        <w:tc>
          <w:tcPr>
            <w:tcW w:w="2041" w:type="dxa"/>
            <w:vAlign w:val="center"/>
          </w:tcPr>
          <w:p w14:paraId="58F1FEED">
            <w:pPr>
              <w:spacing w:after="0" w:line="240" w:lineRule="auto"/>
              <w:jc w:val="left"/>
            </w:pPr>
            <w:r>
              <w:rPr>
                <w:rFonts w:ascii="AR PL UMing CN" w:hAnsi="AR PL UMing CN" w:eastAsia="AR PL UMing CN"/>
                <w:b w:val="0"/>
                <w:sz w:val="16"/>
              </w:rPr>
              <w:t>签名令牌，</w:t>
            </w:r>
            <w:r>
              <w:rPr>
                <w:rFonts w:ascii="Times New Roman" w:hAnsi="Times New Roman" w:eastAsia="AR PL UMing CN"/>
                <w:b w:val="0"/>
                <w:sz w:val="16"/>
              </w:rPr>
              <w:t>TTL</w:t>
            </w:r>
            <w:r>
              <w:rPr>
                <w:rFonts w:ascii="AR PL UMing CN" w:hAnsi="AR PL UMing CN" w:eastAsia="AR PL UMing CN"/>
                <w:b w:val="0"/>
                <w:sz w:val="16"/>
              </w:rPr>
              <w:t xml:space="preserve"> 根据规则设置</w:t>
            </w:r>
          </w:p>
        </w:tc>
        <w:tc>
          <w:tcPr>
            <w:tcW w:w="2041" w:type="dxa"/>
            <w:vAlign w:val="center"/>
          </w:tcPr>
          <w:p w14:paraId="3098E173">
            <w:pPr>
              <w:spacing w:after="0" w:line="240" w:lineRule="auto"/>
              <w:jc w:val="left"/>
            </w:pPr>
            <w:r>
              <w:rPr>
                <w:rFonts w:ascii="AR PL UMing CN" w:hAnsi="AR PL UMing CN" w:eastAsia="AR PL UMing CN"/>
                <w:b w:val="0"/>
                <w:sz w:val="16"/>
              </w:rPr>
              <w:t>动态二维码或校验令牌。</w:t>
            </w:r>
          </w:p>
        </w:tc>
      </w:tr>
      <w:tr w14:paraId="05366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50AACDB">
            <w:pPr>
              <w:spacing w:after="0" w:line="240" w:lineRule="auto"/>
              <w:jc w:val="left"/>
            </w:pPr>
            <w:r>
              <w:rPr>
                <w:rFonts w:ascii="AR PL UMing CN" w:hAnsi="AR PL UMing CN" w:eastAsia="AR PL UMing CN"/>
                <w:b w:val="0"/>
                <w:sz w:val="16"/>
              </w:rPr>
              <w:t>规则缓存</w:t>
            </w:r>
          </w:p>
        </w:tc>
        <w:tc>
          <w:tcPr>
            <w:tcW w:w="3061" w:type="dxa"/>
            <w:vAlign w:val="center"/>
          </w:tcPr>
          <w:p w14:paraId="7342B169">
            <w:pPr>
              <w:spacing w:after="0" w:line="240" w:lineRule="auto"/>
              <w:jc w:val="left"/>
            </w:pPr>
            <w:r>
              <w:rPr>
                <w:rFonts w:ascii="Times New Roman" w:hAnsi="Times New Roman" w:eastAsia="AR PL UMing CN"/>
                <w:b w:val="0"/>
                <w:sz w:val="16"/>
              </w:rPr>
              <w:t>rule</w:t>
            </w:r>
            <w:r>
              <w:rPr>
                <w:rFonts w:ascii="AR PL UMing CN" w:hAnsi="AR PL UMing CN" w:eastAsia="AR PL UMing CN"/>
                <w:b w:val="0"/>
                <w:sz w:val="16"/>
              </w:rPr>
              <w:t>:{</w:t>
            </w:r>
            <w:r>
              <w:rPr>
                <w:rFonts w:ascii="Times New Roman" w:hAnsi="Times New Roman" w:eastAsia="AR PL UMing CN"/>
                <w:b w:val="0"/>
                <w:sz w:val="16"/>
              </w:rPr>
              <w:t>scopeType</w:t>
            </w:r>
            <w:r>
              <w:rPr>
                <w:rFonts w:ascii="AR PL UMing CN" w:hAnsi="AR PL UMing CN" w:eastAsia="AR PL UMing CN"/>
                <w:b w:val="0"/>
                <w:sz w:val="16"/>
              </w:rPr>
              <w:t>}:{</w:t>
            </w:r>
            <w:r>
              <w:rPr>
                <w:rFonts w:ascii="Times New Roman" w:hAnsi="Times New Roman" w:eastAsia="AR PL UMing CN"/>
                <w:b w:val="0"/>
                <w:sz w:val="16"/>
              </w:rPr>
              <w:t>scopeId</w:t>
            </w:r>
            <w:r>
              <w:rPr>
                <w:rFonts w:ascii="AR PL UMing CN" w:hAnsi="AR PL UMing CN" w:eastAsia="AR PL UMing CN"/>
                <w:b w:val="0"/>
                <w:sz w:val="16"/>
              </w:rPr>
              <w:t>}</w:t>
            </w:r>
          </w:p>
        </w:tc>
        <w:tc>
          <w:tcPr>
            <w:tcW w:w="2041" w:type="dxa"/>
            <w:vAlign w:val="center"/>
          </w:tcPr>
          <w:p w14:paraId="3531EB57">
            <w:pPr>
              <w:spacing w:after="0" w:line="240" w:lineRule="auto"/>
              <w:jc w:val="left"/>
            </w:pPr>
            <w:r>
              <w:rPr>
                <w:rFonts w:ascii="Times New Roman" w:hAnsi="Times New Roman" w:eastAsia="AR PL UMing CN"/>
                <w:b w:val="0"/>
                <w:sz w:val="16"/>
              </w:rPr>
              <w:t>BookingRule</w:t>
            </w:r>
            <w:r>
              <w:rPr>
                <w:rFonts w:ascii="AR PL UMing CN" w:hAnsi="AR PL UMing CN" w:eastAsia="AR PL UMing CN"/>
                <w:b w:val="0"/>
                <w:sz w:val="16"/>
              </w:rPr>
              <w:t>，</w:t>
            </w:r>
            <w:r>
              <w:rPr>
                <w:rFonts w:ascii="Times New Roman" w:hAnsi="Times New Roman" w:eastAsia="AR PL UMing CN"/>
                <w:b w:val="0"/>
                <w:sz w:val="16"/>
              </w:rPr>
              <w:t>TTL</w:t>
            </w:r>
            <w:r>
              <w:rPr>
                <w:rFonts w:ascii="AR PL UMing CN" w:hAnsi="AR PL UMing CN" w:eastAsia="AR PL UMing CN"/>
                <w:b w:val="0"/>
                <w:sz w:val="16"/>
              </w:rPr>
              <w:t xml:space="preserve"> </w:t>
            </w:r>
            <w:r>
              <w:rPr>
                <w:rFonts w:ascii="Times New Roman" w:hAnsi="Times New Roman" w:eastAsia="AR PL UMing CN"/>
                <w:b w:val="0"/>
                <w:sz w:val="16"/>
              </w:rPr>
              <w:t>5</w:t>
            </w:r>
            <w:r>
              <w:rPr>
                <w:rFonts w:ascii="AR PL UMing CN" w:hAnsi="AR PL UMing CN" w:eastAsia="AR PL UMing CN"/>
                <w:b w:val="0"/>
                <w:sz w:val="16"/>
              </w:rPr>
              <w:t>-</w:t>
            </w:r>
            <w:r>
              <w:rPr>
                <w:rFonts w:ascii="Times New Roman" w:hAnsi="Times New Roman" w:eastAsia="AR PL UMing CN"/>
                <w:b w:val="0"/>
                <w:sz w:val="16"/>
              </w:rPr>
              <w:t>10</w:t>
            </w:r>
            <w:r>
              <w:rPr>
                <w:rFonts w:ascii="AR PL UMing CN" w:hAnsi="AR PL UMing CN" w:eastAsia="AR PL UMing CN"/>
                <w:b w:val="0"/>
                <w:sz w:val="16"/>
              </w:rPr>
              <w:t xml:space="preserve"> 分钟</w:t>
            </w:r>
          </w:p>
        </w:tc>
        <w:tc>
          <w:tcPr>
            <w:tcW w:w="2041" w:type="dxa"/>
            <w:vAlign w:val="center"/>
          </w:tcPr>
          <w:p w14:paraId="475FDDDB">
            <w:pPr>
              <w:spacing w:after="0" w:line="240" w:lineRule="auto"/>
              <w:jc w:val="left"/>
            </w:pPr>
            <w:r>
              <w:rPr>
                <w:rFonts w:ascii="AR PL UMing CN" w:hAnsi="AR PL UMing CN" w:eastAsia="AR PL UMing CN"/>
                <w:b w:val="0"/>
                <w:sz w:val="16"/>
              </w:rPr>
              <w:t>减少规则匹配查询压力。</w:t>
            </w:r>
          </w:p>
        </w:tc>
      </w:tr>
    </w:tbl>
    <w:p w14:paraId="679B7BF8"/>
    <w:p w14:paraId="73BB8505">
      <w:pPr>
        <w:pStyle w:val="3"/>
        <w:spacing w:after="80" w:line="276" w:lineRule="auto"/>
      </w:pPr>
      <w:r>
        <w:rPr>
          <w:rFonts w:ascii="Times New Roman" w:hAnsi="Times New Roman" w:eastAsia="AR PL UMing CN"/>
          <w:b w:val="0"/>
          <w:sz w:val="21"/>
        </w:rPr>
        <w:t>7</w:t>
      </w:r>
      <w:r>
        <w:rPr>
          <w:rFonts w:ascii="AR PL UMing CN" w:hAnsi="AR PL UMing CN" w:eastAsia="AR PL UMing CN"/>
          <w:b w:val="0"/>
          <w:sz w:val="21"/>
        </w:rPr>
        <w:t>. 接口详细说明</w:t>
      </w:r>
    </w:p>
    <w:p w14:paraId="5330D03E">
      <w:pPr>
        <w:pStyle w:val="4"/>
        <w:spacing w:after="80" w:line="276" w:lineRule="auto"/>
      </w:pPr>
      <w:r>
        <w:rPr>
          <w:rFonts w:ascii="Times New Roman" w:hAnsi="Times New Roman" w:eastAsia="AR PL UMing CN"/>
          <w:b w:val="0"/>
          <w:sz w:val="21"/>
        </w:rPr>
        <w:t>7</w:t>
      </w:r>
      <w:r>
        <w:rPr>
          <w:rFonts w:ascii="AR PL UMing CN" w:hAnsi="AR PL UMing CN" w:eastAsia="AR PL UMing CN"/>
          <w:b w:val="0"/>
          <w:sz w:val="21"/>
        </w:rPr>
        <w:t>.</w:t>
      </w:r>
      <w:r>
        <w:rPr>
          <w:rFonts w:ascii="Times New Roman" w:hAnsi="Times New Roman" w:eastAsia="AR PL UMing CN"/>
          <w:b w:val="0"/>
          <w:sz w:val="21"/>
        </w:rPr>
        <w:t>1</w:t>
      </w:r>
      <w:r>
        <w:rPr>
          <w:rFonts w:ascii="AR PL UMing CN" w:hAnsi="AR PL UMing CN" w:eastAsia="AR PL UMing CN"/>
          <w:b w:val="0"/>
          <w:sz w:val="21"/>
        </w:rPr>
        <w:t xml:space="preserve"> 接口统一规范</w:t>
      </w:r>
    </w:p>
    <w:p w14:paraId="01811F8E">
      <w:pPr>
        <w:pStyle w:val="16"/>
        <w:spacing w:after="40"/>
      </w:pPr>
      <w:r>
        <w:rPr>
          <w:rFonts w:ascii="AR PL UMing CN" w:hAnsi="AR PL UMing CN" w:eastAsia="AR PL UMing CN"/>
          <w:sz w:val="20"/>
        </w:rPr>
        <w:t xml:space="preserve">接口风格采用 </w:t>
      </w:r>
      <w:r>
        <w:rPr>
          <w:rFonts w:ascii="Times New Roman" w:hAnsi="Times New Roman" w:eastAsia="AR PL UMing CN"/>
          <w:sz w:val="20"/>
        </w:rPr>
        <w:t>RESTful</w:t>
      </w:r>
      <w:r>
        <w:rPr>
          <w:rFonts w:ascii="AR PL UMing CN" w:hAnsi="AR PL UMing CN" w:eastAsia="AR PL UMing CN"/>
          <w:sz w:val="20"/>
        </w:rPr>
        <w:t xml:space="preserve"> </w:t>
      </w:r>
      <w:r>
        <w:rPr>
          <w:rFonts w:ascii="Times New Roman" w:hAnsi="Times New Roman" w:eastAsia="AR PL UMing CN"/>
          <w:sz w:val="20"/>
        </w:rPr>
        <w:t>API</w:t>
      </w:r>
      <w:r>
        <w:rPr>
          <w:rFonts w:ascii="AR PL UMing CN" w:hAnsi="AR PL UMing CN" w:eastAsia="AR PL UMing CN"/>
          <w:sz w:val="20"/>
        </w:rPr>
        <w:t>，</w:t>
      </w:r>
      <w:r>
        <w:rPr>
          <w:rFonts w:ascii="Times New Roman" w:hAnsi="Times New Roman" w:eastAsia="AR PL UMing CN"/>
          <w:sz w:val="20"/>
        </w:rPr>
        <w:t>Content</w:t>
      </w:r>
      <w:r>
        <w:rPr>
          <w:rFonts w:ascii="AR PL UMing CN" w:hAnsi="AR PL UMing CN" w:eastAsia="AR PL UMing CN"/>
          <w:sz w:val="20"/>
        </w:rPr>
        <w:t>-</w:t>
      </w:r>
      <w:r>
        <w:rPr>
          <w:rFonts w:ascii="Times New Roman" w:hAnsi="Times New Roman" w:eastAsia="AR PL UMing CN"/>
          <w:sz w:val="20"/>
        </w:rPr>
        <w:t>Type</w:t>
      </w:r>
      <w:r>
        <w:rPr>
          <w:rFonts w:ascii="AR PL UMing CN" w:hAnsi="AR PL UMing CN" w:eastAsia="AR PL UMing CN"/>
          <w:sz w:val="20"/>
        </w:rPr>
        <w:t xml:space="preserve"> 为 </w:t>
      </w:r>
      <w:r>
        <w:rPr>
          <w:rFonts w:ascii="Times New Roman" w:hAnsi="Times New Roman" w:eastAsia="AR PL UMing CN"/>
          <w:sz w:val="20"/>
        </w:rPr>
        <w:t>application</w:t>
      </w:r>
      <w:r>
        <w:rPr>
          <w:rFonts w:ascii="AR PL UMing CN" w:hAnsi="AR PL UMing CN" w:eastAsia="AR PL UMing CN"/>
          <w:sz w:val="20"/>
        </w:rPr>
        <w:t>/</w:t>
      </w:r>
      <w:r>
        <w:rPr>
          <w:rFonts w:ascii="Times New Roman" w:hAnsi="Times New Roman" w:eastAsia="AR PL UMing CN"/>
          <w:sz w:val="20"/>
        </w:rPr>
        <w:t>json</w:t>
      </w:r>
      <w:r>
        <w:rPr>
          <w:rFonts w:ascii="AR PL UMing CN" w:hAnsi="AR PL UMing CN" w:eastAsia="AR PL UMing CN"/>
          <w:sz w:val="20"/>
        </w:rPr>
        <w:t>。</w:t>
      </w:r>
    </w:p>
    <w:p w14:paraId="315A7C32">
      <w:pPr>
        <w:pStyle w:val="16"/>
        <w:spacing w:after="40"/>
      </w:pPr>
      <w:r>
        <w:rPr>
          <w:rFonts w:ascii="AR PL UMing CN" w:hAnsi="AR PL UMing CN" w:eastAsia="AR PL UMing CN"/>
          <w:sz w:val="20"/>
        </w:rPr>
        <w:t xml:space="preserve">除登录、健康检查和公开公告外，接口均需要 </w:t>
      </w:r>
      <w:r>
        <w:rPr>
          <w:rFonts w:ascii="Times New Roman" w:hAnsi="Times New Roman" w:eastAsia="AR PL UMing CN"/>
          <w:sz w:val="20"/>
        </w:rPr>
        <w:t>Authorization</w:t>
      </w:r>
      <w:r>
        <w:rPr>
          <w:rFonts w:ascii="AR PL UMing CN" w:hAnsi="AR PL UMing CN" w:eastAsia="AR PL UMing CN"/>
          <w:sz w:val="20"/>
        </w:rPr>
        <w:t xml:space="preserve">: </w:t>
      </w:r>
      <w:r>
        <w:rPr>
          <w:rFonts w:ascii="Times New Roman" w:hAnsi="Times New Roman" w:eastAsia="AR PL UMing CN"/>
          <w:sz w:val="20"/>
        </w:rPr>
        <w:t>Bearer</w:t>
      </w:r>
      <w:r>
        <w:rPr>
          <w:rFonts w:ascii="AR PL UMing CN" w:hAnsi="AR PL UMing CN" w:eastAsia="AR PL UMing CN"/>
          <w:sz w:val="20"/>
        </w:rPr>
        <w:t xml:space="preserve"> &lt;</w:t>
      </w:r>
      <w:r>
        <w:rPr>
          <w:rFonts w:ascii="Times New Roman" w:hAnsi="Times New Roman" w:eastAsia="AR PL UMing CN"/>
          <w:sz w:val="20"/>
        </w:rPr>
        <w:t>token</w:t>
      </w:r>
      <w:r>
        <w:rPr>
          <w:rFonts w:ascii="AR PL UMing CN" w:hAnsi="AR PL UMing CN" w:eastAsia="AR PL UMing CN"/>
          <w:sz w:val="20"/>
        </w:rPr>
        <w:t>&gt;。</w:t>
      </w:r>
    </w:p>
    <w:p w14:paraId="223B4EC8">
      <w:pPr>
        <w:pStyle w:val="16"/>
        <w:spacing w:after="40"/>
      </w:pPr>
      <w:r>
        <w:rPr>
          <w:rFonts w:ascii="AR PL UMing CN" w:hAnsi="AR PL UMing CN" w:eastAsia="AR PL UMing CN"/>
          <w:sz w:val="20"/>
        </w:rPr>
        <w:t xml:space="preserve">响应结构统一为 </w:t>
      </w:r>
      <w:r>
        <w:rPr>
          <w:rFonts w:ascii="Times New Roman" w:hAnsi="Times New Roman" w:eastAsia="AR PL UMing CN"/>
          <w:sz w:val="20"/>
        </w:rPr>
        <w:t>code</w:t>
      </w:r>
      <w:r>
        <w:rPr>
          <w:rFonts w:ascii="AR PL UMing CN" w:hAnsi="AR PL UMing CN" w:eastAsia="AR PL UMing CN"/>
          <w:sz w:val="20"/>
        </w:rPr>
        <w:t>、</w:t>
      </w:r>
      <w:r>
        <w:rPr>
          <w:rFonts w:ascii="Times New Roman" w:hAnsi="Times New Roman" w:eastAsia="AR PL UMing CN"/>
          <w:sz w:val="20"/>
        </w:rPr>
        <w:t>message</w:t>
      </w:r>
      <w:r>
        <w:rPr>
          <w:rFonts w:ascii="AR PL UMing CN" w:hAnsi="AR PL UMing CN" w:eastAsia="AR PL UMing CN"/>
          <w:sz w:val="20"/>
        </w:rPr>
        <w:t>、</w:t>
      </w:r>
      <w:r>
        <w:rPr>
          <w:rFonts w:ascii="Times New Roman" w:hAnsi="Times New Roman" w:eastAsia="AR PL UMing CN"/>
          <w:sz w:val="20"/>
        </w:rPr>
        <w:t>data</w:t>
      </w:r>
      <w:r>
        <w:rPr>
          <w:rFonts w:ascii="AR PL UMing CN" w:hAnsi="AR PL UMing CN" w:eastAsia="AR PL UMing CN"/>
          <w:sz w:val="20"/>
        </w:rPr>
        <w:t>、</w:t>
      </w:r>
      <w:r>
        <w:rPr>
          <w:rFonts w:ascii="Times New Roman" w:hAnsi="Times New Roman" w:eastAsia="AR PL UMing CN"/>
          <w:sz w:val="20"/>
        </w:rPr>
        <w:t>traceId</w:t>
      </w:r>
      <w:r>
        <w:rPr>
          <w:rFonts w:ascii="AR PL UMing CN" w:hAnsi="AR PL UMing CN" w:eastAsia="AR PL UMing CN"/>
          <w:sz w:val="20"/>
        </w:rPr>
        <w:t>。</w:t>
      </w:r>
    </w:p>
    <w:p w14:paraId="02683672">
      <w:pPr>
        <w:pStyle w:val="16"/>
        <w:spacing w:after="40"/>
      </w:pPr>
      <w:r>
        <w:rPr>
          <w:rFonts w:ascii="AR PL UMing CN" w:hAnsi="AR PL UMing CN" w:eastAsia="AR PL UMing CN"/>
          <w:sz w:val="20"/>
        </w:rPr>
        <w:t>写接口必须进行参数校验、权限校验和必要的幂等/防重复提交处理。</w:t>
      </w:r>
    </w:p>
    <w:p w14:paraId="659FE1A4">
      <w:pPr>
        <w:pStyle w:val="16"/>
        <w:spacing w:after="40"/>
      </w:pPr>
      <w:r>
        <w:rPr>
          <w:rFonts w:ascii="AR PL UMing CN" w:hAnsi="AR PL UMing CN" w:eastAsia="AR PL UMing CN"/>
          <w:sz w:val="20"/>
        </w:rPr>
        <w:t>业务错误使用明确错误码，不向前端暴露数据库异常和堆栈。</w:t>
      </w:r>
    </w:p>
    <w:p w14:paraId="514FCE0D">
      <w:pPr>
        <w:pStyle w:val="5"/>
        <w:spacing w:after="80" w:line="276" w:lineRule="auto"/>
      </w:pPr>
      <w:r>
        <w:rPr>
          <w:rFonts w:ascii="AR PL UMing CN" w:hAnsi="AR PL UMing CN" w:eastAsia="AR PL UMing CN"/>
          <w:b w:val="0"/>
          <w:sz w:val="21"/>
        </w:rPr>
        <w:t>统一响应结构：</w:t>
      </w:r>
    </w:p>
    <w:p w14:paraId="34915D05">
      <w:pPr>
        <w:shd w:val="clear" w:fill="F2F2F2"/>
        <w:spacing w:before="40" w:after="120"/>
        <w:ind w:left="227" w:right="227"/>
      </w:pPr>
      <w:r>
        <w:rPr>
          <w:rFonts w:ascii="DejaVu Sans Mono" w:hAnsi="DejaVu Sans Mono" w:eastAsia="AR PL UMing CN"/>
          <w:sz w:val="17"/>
        </w:rPr>
        <w:t>{</w:t>
      </w:r>
      <w:r>
        <w:rPr>
          <w:rFonts w:ascii="DejaVu Sans Mono" w:hAnsi="DejaVu Sans Mono" w:eastAsia="AR PL UMing CN"/>
          <w:sz w:val="17"/>
        </w:rPr>
        <w:br w:type="textWrapping"/>
      </w:r>
      <w:r>
        <w:rPr>
          <w:rFonts w:ascii="DejaVu Sans Mono" w:hAnsi="DejaVu Sans Mono" w:eastAsia="AR PL UMing CN"/>
          <w:sz w:val="17"/>
        </w:rPr>
        <w:t xml:space="preserve">  "code": "SUCCESS",</w:t>
      </w:r>
      <w:r>
        <w:rPr>
          <w:rFonts w:ascii="DejaVu Sans Mono" w:hAnsi="DejaVu Sans Mono" w:eastAsia="AR PL UMing CN"/>
          <w:sz w:val="17"/>
        </w:rPr>
        <w:br w:type="textWrapping"/>
      </w:r>
      <w:r>
        <w:rPr>
          <w:rFonts w:ascii="DejaVu Sans Mono" w:hAnsi="DejaVu Sans Mono" w:eastAsia="AR PL UMing CN"/>
          <w:sz w:val="17"/>
        </w:rPr>
        <w:t xml:space="preserve">  "message": "处理成功",</w:t>
      </w:r>
      <w:r>
        <w:rPr>
          <w:rFonts w:ascii="DejaVu Sans Mono" w:hAnsi="DejaVu Sans Mono" w:eastAsia="AR PL UMing CN"/>
          <w:sz w:val="17"/>
        </w:rPr>
        <w:br w:type="textWrapping"/>
      </w:r>
      <w:r>
        <w:rPr>
          <w:rFonts w:ascii="DejaVu Sans Mono" w:hAnsi="DejaVu Sans Mono" w:eastAsia="AR PL UMing CN"/>
          <w:sz w:val="17"/>
        </w:rPr>
        <w:t xml:space="preserve">  "data": {},</w:t>
      </w:r>
      <w:r>
        <w:rPr>
          <w:rFonts w:ascii="DejaVu Sans Mono" w:hAnsi="DejaVu Sans Mono" w:eastAsia="AR PL UMing CN"/>
          <w:sz w:val="17"/>
        </w:rPr>
        <w:br w:type="textWrapping"/>
      </w:r>
      <w:r>
        <w:rPr>
          <w:rFonts w:ascii="DejaVu Sans Mono" w:hAnsi="DejaVu Sans Mono" w:eastAsia="AR PL UMing CN"/>
          <w:sz w:val="17"/>
        </w:rPr>
        <w:t xml:space="preserve">  "traceId": "20260625-xxxx"</w:t>
      </w:r>
      <w:r>
        <w:rPr>
          <w:rFonts w:ascii="DejaVu Sans Mono" w:hAnsi="DejaVu Sans Mono" w:eastAsia="AR PL UMing CN"/>
          <w:sz w:val="17"/>
        </w:rPr>
        <w:br w:type="textWrapping"/>
      </w:r>
      <w:r>
        <w:rPr>
          <w:rFonts w:ascii="DejaVu Sans Mono" w:hAnsi="DejaVu Sans Mono" w:eastAsia="AR PL UMing CN"/>
          <w:sz w:val="17"/>
        </w:rPr>
        <w:t>}</w:t>
      </w:r>
    </w:p>
    <w:p w14:paraId="296F8024">
      <w:pPr>
        <w:pStyle w:val="4"/>
        <w:spacing w:after="80" w:line="276" w:lineRule="auto"/>
      </w:pPr>
      <w:r>
        <w:rPr>
          <w:rFonts w:ascii="Times New Roman" w:hAnsi="Times New Roman" w:eastAsia="AR PL UMing CN"/>
          <w:b w:val="0"/>
          <w:sz w:val="21"/>
        </w:rPr>
        <w:t>7</w:t>
      </w:r>
      <w:r>
        <w:rPr>
          <w:rFonts w:ascii="AR PL UMing CN" w:hAnsi="AR PL UMing CN" w:eastAsia="AR PL UMing CN"/>
          <w:b w:val="0"/>
          <w:sz w:val="21"/>
        </w:rPr>
        <w:t>.</w:t>
      </w:r>
      <w:r>
        <w:rPr>
          <w:rFonts w:ascii="Times New Roman" w:hAnsi="Times New Roman" w:eastAsia="AR PL UMing CN"/>
          <w:b w:val="0"/>
          <w:sz w:val="21"/>
        </w:rPr>
        <w:t>2</w:t>
      </w:r>
      <w:r>
        <w:rPr>
          <w:rFonts w:ascii="AR PL UMing CN" w:hAnsi="AR PL UMing CN" w:eastAsia="AR PL UMing CN"/>
          <w:b w:val="0"/>
          <w:sz w:val="21"/>
        </w:rPr>
        <w:t xml:space="preserve"> 主要接口详细表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0"/>
        <w:gridCol w:w="904"/>
        <w:gridCol w:w="1361"/>
        <w:gridCol w:w="2551"/>
        <w:gridCol w:w="2231"/>
      </w:tblGrid>
      <w:tr w14:paraId="78927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shd w:val="clear" w:color="auto" w:fill="D9EAF7"/>
            <w:vAlign w:val="center"/>
          </w:tcPr>
          <w:p w14:paraId="77B5944B">
            <w:pPr>
              <w:spacing w:after="0" w:line="240" w:lineRule="auto"/>
              <w:jc w:val="left"/>
            </w:pPr>
            <w:r>
              <w:rPr>
                <w:rFonts w:ascii="AR PL UMing CN" w:hAnsi="AR PL UMing CN" w:eastAsia="AR PL UMing CN"/>
                <w:b/>
                <w:sz w:val="14"/>
              </w:rPr>
              <w:t>接口</w:t>
            </w:r>
          </w:p>
        </w:tc>
        <w:tc>
          <w:tcPr>
            <w:tcW w:w="850" w:type="dxa"/>
            <w:shd w:val="clear" w:color="auto" w:fill="D9EAF7"/>
            <w:vAlign w:val="center"/>
          </w:tcPr>
          <w:p w14:paraId="684D8123">
            <w:pPr>
              <w:spacing w:after="0" w:line="240" w:lineRule="auto"/>
              <w:jc w:val="left"/>
            </w:pPr>
            <w:r>
              <w:rPr>
                <w:rFonts w:ascii="AR PL UMing CN" w:hAnsi="AR PL UMing CN" w:eastAsia="AR PL UMing CN"/>
                <w:b/>
                <w:sz w:val="14"/>
              </w:rPr>
              <w:t>方法</w:t>
            </w:r>
          </w:p>
        </w:tc>
        <w:tc>
          <w:tcPr>
            <w:tcW w:w="1361" w:type="dxa"/>
            <w:shd w:val="clear" w:color="auto" w:fill="D9EAF7"/>
            <w:vAlign w:val="center"/>
          </w:tcPr>
          <w:p w14:paraId="12188E01">
            <w:pPr>
              <w:spacing w:after="0" w:line="240" w:lineRule="auto"/>
              <w:jc w:val="left"/>
            </w:pPr>
            <w:r>
              <w:rPr>
                <w:rFonts w:ascii="AR PL UMing CN" w:hAnsi="AR PL UMing CN" w:eastAsia="AR PL UMing CN"/>
                <w:b/>
                <w:sz w:val="14"/>
              </w:rPr>
              <w:t>权限</w:t>
            </w:r>
          </w:p>
        </w:tc>
        <w:tc>
          <w:tcPr>
            <w:tcW w:w="2551" w:type="dxa"/>
            <w:shd w:val="clear" w:color="auto" w:fill="D9EAF7"/>
            <w:vAlign w:val="center"/>
          </w:tcPr>
          <w:p w14:paraId="77CF1A08">
            <w:pPr>
              <w:spacing w:after="0" w:line="240" w:lineRule="auto"/>
              <w:jc w:val="left"/>
            </w:pPr>
            <w:r>
              <w:rPr>
                <w:rFonts w:ascii="AR PL UMing CN" w:hAnsi="AR PL UMing CN" w:eastAsia="AR PL UMing CN"/>
                <w:b/>
                <w:sz w:val="14"/>
              </w:rPr>
              <w:t>请求参数</w:t>
            </w:r>
          </w:p>
        </w:tc>
        <w:tc>
          <w:tcPr>
            <w:tcW w:w="1984" w:type="dxa"/>
            <w:shd w:val="clear" w:color="auto" w:fill="D9EAF7"/>
            <w:vAlign w:val="center"/>
          </w:tcPr>
          <w:p w14:paraId="488D561E">
            <w:pPr>
              <w:spacing w:after="0" w:line="240" w:lineRule="auto"/>
              <w:jc w:val="left"/>
            </w:pPr>
            <w:r>
              <w:rPr>
                <w:rFonts w:ascii="AR PL UMing CN" w:hAnsi="AR PL UMing CN" w:eastAsia="AR PL UMing CN"/>
                <w:b/>
                <w:sz w:val="14"/>
              </w:rPr>
              <w:t>返回数据/错误码</w:t>
            </w:r>
          </w:p>
        </w:tc>
      </w:tr>
      <w:tr w14:paraId="04FF8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vAlign w:val="center"/>
          </w:tcPr>
          <w:p w14:paraId="7ED00762">
            <w:pPr>
              <w:spacing w:after="0" w:line="240" w:lineRule="auto"/>
              <w:jc w:val="left"/>
            </w:pPr>
            <w:r>
              <w:rPr>
                <w:rFonts w:ascii="AR PL UMing CN" w:hAnsi="AR PL UMing CN" w:eastAsia="AR PL UMing CN"/>
                <w:b w:val="0"/>
                <w:sz w:val="14"/>
              </w:rPr>
              <w:t>/</w:t>
            </w:r>
            <w:r>
              <w:rPr>
                <w:rFonts w:ascii="Times New Roman" w:hAnsi="Times New Roman" w:eastAsia="AR PL UMing CN"/>
                <w:b w:val="0"/>
                <w:sz w:val="14"/>
              </w:rPr>
              <w:t>api</w:t>
            </w:r>
            <w:r>
              <w:rPr>
                <w:rFonts w:ascii="AR PL UMing CN" w:hAnsi="AR PL UMing CN" w:eastAsia="AR PL UMing CN"/>
                <w:b w:val="0"/>
                <w:sz w:val="14"/>
              </w:rPr>
              <w:t>/</w:t>
            </w:r>
            <w:r>
              <w:rPr>
                <w:rFonts w:ascii="Times New Roman" w:hAnsi="Times New Roman" w:eastAsia="AR PL UMing CN"/>
                <w:b w:val="0"/>
                <w:sz w:val="14"/>
              </w:rPr>
              <w:t>auth</w:t>
            </w:r>
            <w:r>
              <w:rPr>
                <w:rFonts w:ascii="AR PL UMing CN" w:hAnsi="AR PL UMing CN" w:eastAsia="AR PL UMing CN"/>
                <w:b w:val="0"/>
                <w:sz w:val="14"/>
              </w:rPr>
              <w:t>/</w:t>
            </w:r>
            <w:r>
              <w:rPr>
                <w:rFonts w:ascii="Times New Roman" w:hAnsi="Times New Roman" w:eastAsia="AR PL UMing CN"/>
                <w:b w:val="0"/>
                <w:sz w:val="14"/>
              </w:rPr>
              <w:t>login</w:t>
            </w:r>
          </w:p>
        </w:tc>
        <w:tc>
          <w:tcPr>
            <w:tcW w:w="850" w:type="dxa"/>
            <w:vAlign w:val="center"/>
          </w:tcPr>
          <w:p w14:paraId="798F10CD">
            <w:pPr>
              <w:spacing w:after="0" w:line="240" w:lineRule="auto"/>
              <w:jc w:val="left"/>
            </w:pPr>
            <w:r>
              <w:rPr>
                <w:rFonts w:ascii="Times New Roman" w:hAnsi="Times New Roman" w:eastAsia="AR PL UMing CN"/>
                <w:b w:val="0"/>
                <w:sz w:val="14"/>
              </w:rPr>
              <w:t>POST</w:t>
            </w:r>
          </w:p>
        </w:tc>
        <w:tc>
          <w:tcPr>
            <w:tcW w:w="1361" w:type="dxa"/>
            <w:vAlign w:val="center"/>
          </w:tcPr>
          <w:p w14:paraId="43FDB2FC">
            <w:pPr>
              <w:spacing w:after="0" w:line="240" w:lineRule="auto"/>
              <w:jc w:val="left"/>
            </w:pPr>
            <w:r>
              <w:rPr>
                <w:rFonts w:ascii="AR PL UMing CN" w:hAnsi="AR PL UMing CN" w:eastAsia="AR PL UMing CN"/>
                <w:b w:val="0"/>
                <w:sz w:val="14"/>
              </w:rPr>
              <w:t>公开</w:t>
            </w:r>
          </w:p>
        </w:tc>
        <w:tc>
          <w:tcPr>
            <w:tcW w:w="2551" w:type="dxa"/>
            <w:vAlign w:val="center"/>
          </w:tcPr>
          <w:p w14:paraId="3F185DE7">
            <w:pPr>
              <w:spacing w:after="0" w:line="240" w:lineRule="auto"/>
              <w:jc w:val="left"/>
            </w:pPr>
            <w:r>
              <w:rPr>
                <w:rFonts w:ascii="Times New Roman" w:hAnsi="Times New Roman" w:eastAsia="AR PL UMing CN"/>
                <w:b w:val="0"/>
                <w:sz w:val="14"/>
              </w:rPr>
              <w:t>account</w:t>
            </w:r>
            <w:r>
              <w:rPr>
                <w:rFonts w:ascii="AR PL UMing CN" w:hAnsi="AR PL UMing CN" w:eastAsia="AR PL UMing CN"/>
                <w:b w:val="0"/>
                <w:sz w:val="14"/>
              </w:rPr>
              <w:t xml:space="preserve">, </w:t>
            </w:r>
            <w:r>
              <w:rPr>
                <w:rFonts w:ascii="Times New Roman" w:hAnsi="Times New Roman" w:eastAsia="AR PL UMing CN"/>
                <w:b w:val="0"/>
                <w:sz w:val="14"/>
              </w:rPr>
              <w:t>password</w:t>
            </w:r>
            <w:r>
              <w:rPr>
                <w:rFonts w:ascii="AR PL UMing CN" w:hAnsi="AR PL UMing CN" w:eastAsia="AR PL UMing CN"/>
                <w:b w:val="0"/>
                <w:sz w:val="14"/>
              </w:rPr>
              <w:t xml:space="preserve"> 或 </w:t>
            </w:r>
            <w:r>
              <w:rPr>
                <w:rFonts w:ascii="Times New Roman" w:hAnsi="Times New Roman" w:eastAsia="AR PL UMing CN"/>
                <w:b w:val="0"/>
                <w:sz w:val="14"/>
              </w:rPr>
              <w:t>ssoToken</w:t>
            </w:r>
          </w:p>
        </w:tc>
        <w:tc>
          <w:tcPr>
            <w:tcW w:w="1984" w:type="dxa"/>
            <w:vAlign w:val="center"/>
          </w:tcPr>
          <w:p w14:paraId="51AEB7FA">
            <w:pPr>
              <w:spacing w:after="0" w:line="240" w:lineRule="auto"/>
              <w:jc w:val="left"/>
            </w:pPr>
            <w:r>
              <w:rPr>
                <w:rFonts w:ascii="Times New Roman" w:hAnsi="Times New Roman" w:eastAsia="AR PL UMing CN"/>
                <w:b w:val="0"/>
                <w:sz w:val="14"/>
              </w:rPr>
              <w:t>token</w:t>
            </w:r>
            <w:r>
              <w:rPr>
                <w:rFonts w:ascii="AR PL UMing CN" w:hAnsi="AR PL UMing CN" w:eastAsia="AR PL UMing CN"/>
                <w:b w:val="0"/>
                <w:sz w:val="14"/>
              </w:rPr>
              <w:t xml:space="preserve">, </w:t>
            </w:r>
            <w:r>
              <w:rPr>
                <w:rFonts w:ascii="Times New Roman" w:hAnsi="Times New Roman" w:eastAsia="AR PL UMing CN"/>
                <w:b w:val="0"/>
                <w:sz w:val="14"/>
              </w:rPr>
              <w:t>userInfo</w:t>
            </w:r>
            <w:r>
              <w:rPr>
                <w:rFonts w:ascii="AR PL UMing CN" w:hAnsi="AR PL UMing CN" w:eastAsia="AR PL UMing CN"/>
                <w:b w:val="0"/>
                <w:sz w:val="14"/>
              </w:rPr>
              <w:t xml:space="preserve">, </w:t>
            </w:r>
            <w:r>
              <w:rPr>
                <w:rFonts w:ascii="Times New Roman" w:hAnsi="Times New Roman" w:eastAsia="AR PL UMing CN"/>
                <w:b w:val="0"/>
                <w:sz w:val="14"/>
              </w:rPr>
              <w:t>permissions</w:t>
            </w:r>
            <w:r>
              <w:rPr>
                <w:rFonts w:ascii="AR PL UMing CN" w:hAnsi="AR PL UMing CN" w:eastAsia="AR PL UMing CN"/>
                <w:b w:val="0"/>
                <w:sz w:val="14"/>
              </w:rPr>
              <w:t>；</w:t>
            </w:r>
            <w:r>
              <w:rPr>
                <w:rFonts w:ascii="Times New Roman" w:hAnsi="Times New Roman" w:eastAsia="AR PL UMing CN"/>
                <w:b w:val="0"/>
                <w:sz w:val="14"/>
              </w:rPr>
              <w:t>AUTH</w:t>
            </w:r>
            <w:r>
              <w:rPr>
                <w:rFonts w:ascii="AR PL UMing CN" w:hAnsi="AR PL UMing CN" w:eastAsia="AR PL UMing CN"/>
                <w:b w:val="0"/>
                <w:sz w:val="14"/>
              </w:rPr>
              <w:t>_</w:t>
            </w:r>
            <w:r>
              <w:rPr>
                <w:rFonts w:ascii="Times New Roman" w:hAnsi="Times New Roman" w:eastAsia="AR PL UMing CN"/>
                <w:b w:val="0"/>
                <w:sz w:val="14"/>
              </w:rPr>
              <w:t>401</w:t>
            </w:r>
            <w:r>
              <w:rPr>
                <w:rFonts w:ascii="AR PL UMing CN" w:hAnsi="AR PL UMing CN" w:eastAsia="AR PL UMing CN"/>
                <w:b w:val="0"/>
                <w:sz w:val="14"/>
              </w:rPr>
              <w:t>。</w:t>
            </w:r>
          </w:p>
        </w:tc>
      </w:tr>
      <w:tr w14:paraId="397BF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vAlign w:val="center"/>
          </w:tcPr>
          <w:p w14:paraId="092FE462">
            <w:pPr>
              <w:spacing w:after="0" w:line="240" w:lineRule="auto"/>
              <w:jc w:val="left"/>
            </w:pPr>
            <w:r>
              <w:rPr>
                <w:rFonts w:ascii="AR PL UMing CN" w:hAnsi="AR PL UMing CN" w:eastAsia="AR PL UMing CN"/>
                <w:b w:val="0"/>
                <w:sz w:val="14"/>
              </w:rPr>
              <w:t>/</w:t>
            </w:r>
            <w:r>
              <w:rPr>
                <w:rFonts w:ascii="Times New Roman" w:hAnsi="Times New Roman" w:eastAsia="AR PL UMing CN"/>
                <w:b w:val="0"/>
                <w:sz w:val="14"/>
              </w:rPr>
              <w:t>api</w:t>
            </w:r>
            <w:r>
              <w:rPr>
                <w:rFonts w:ascii="AR PL UMing CN" w:hAnsi="AR PL UMing CN" w:eastAsia="AR PL UMing CN"/>
                <w:b w:val="0"/>
                <w:sz w:val="14"/>
              </w:rPr>
              <w:t>/</w:t>
            </w:r>
            <w:r>
              <w:rPr>
                <w:rFonts w:ascii="Times New Roman" w:hAnsi="Times New Roman" w:eastAsia="AR PL UMing CN"/>
                <w:b w:val="0"/>
                <w:sz w:val="14"/>
              </w:rPr>
              <w:t>rooms</w:t>
            </w:r>
          </w:p>
        </w:tc>
        <w:tc>
          <w:tcPr>
            <w:tcW w:w="850" w:type="dxa"/>
            <w:vAlign w:val="center"/>
          </w:tcPr>
          <w:p w14:paraId="649D89DB">
            <w:pPr>
              <w:spacing w:after="0" w:line="240" w:lineRule="auto"/>
              <w:jc w:val="left"/>
            </w:pPr>
            <w:r>
              <w:rPr>
                <w:rFonts w:ascii="Times New Roman" w:hAnsi="Times New Roman" w:eastAsia="AR PL UMing CN"/>
                <w:b w:val="0"/>
                <w:sz w:val="14"/>
              </w:rPr>
              <w:t>GET</w:t>
            </w:r>
          </w:p>
        </w:tc>
        <w:tc>
          <w:tcPr>
            <w:tcW w:w="1361" w:type="dxa"/>
            <w:vAlign w:val="center"/>
          </w:tcPr>
          <w:p w14:paraId="6FE9ED7C">
            <w:pPr>
              <w:spacing w:after="0" w:line="240" w:lineRule="auto"/>
              <w:jc w:val="left"/>
            </w:pPr>
            <w:r>
              <w:rPr>
                <w:rFonts w:ascii="AR PL UMing CN" w:hAnsi="AR PL UMing CN" w:eastAsia="AR PL UMing CN"/>
                <w:b w:val="0"/>
                <w:sz w:val="14"/>
              </w:rPr>
              <w:t>登录用户</w:t>
            </w:r>
          </w:p>
        </w:tc>
        <w:tc>
          <w:tcPr>
            <w:tcW w:w="2551" w:type="dxa"/>
            <w:vAlign w:val="center"/>
          </w:tcPr>
          <w:p w14:paraId="38DC26E3">
            <w:pPr>
              <w:spacing w:after="0" w:line="240" w:lineRule="auto"/>
              <w:jc w:val="left"/>
            </w:pPr>
            <w:r>
              <w:rPr>
                <w:rFonts w:ascii="Times New Roman" w:hAnsi="Times New Roman" w:eastAsia="AR PL UMing CN"/>
                <w:b w:val="0"/>
                <w:sz w:val="14"/>
              </w:rPr>
              <w:t>campusId</w:t>
            </w:r>
            <w:r>
              <w:rPr>
                <w:rFonts w:ascii="AR PL UMing CN" w:hAnsi="AR PL UMing CN" w:eastAsia="AR PL UMing CN"/>
                <w:b w:val="0"/>
                <w:sz w:val="14"/>
              </w:rPr>
              <w:t xml:space="preserve">, </w:t>
            </w:r>
            <w:r>
              <w:rPr>
                <w:rFonts w:ascii="Times New Roman" w:hAnsi="Times New Roman" w:eastAsia="AR PL UMing CN"/>
                <w:b w:val="0"/>
                <w:sz w:val="14"/>
              </w:rPr>
              <w:t>buildingId</w:t>
            </w:r>
            <w:r>
              <w:rPr>
                <w:rFonts w:ascii="AR PL UMing CN" w:hAnsi="AR PL UMing CN" w:eastAsia="AR PL UMing CN"/>
                <w:b w:val="0"/>
                <w:sz w:val="14"/>
              </w:rPr>
              <w:t xml:space="preserve">, </w:t>
            </w:r>
            <w:r>
              <w:rPr>
                <w:rFonts w:ascii="Times New Roman" w:hAnsi="Times New Roman" w:eastAsia="AR PL UMing CN"/>
                <w:b w:val="0"/>
                <w:sz w:val="14"/>
              </w:rPr>
              <w:t>date</w:t>
            </w:r>
            <w:r>
              <w:rPr>
                <w:rFonts w:ascii="AR PL UMing CN" w:hAnsi="AR PL UMing CN" w:eastAsia="AR PL UMing CN"/>
                <w:b w:val="0"/>
                <w:sz w:val="14"/>
              </w:rPr>
              <w:t xml:space="preserve">, </w:t>
            </w:r>
            <w:r>
              <w:rPr>
                <w:rFonts w:ascii="Times New Roman" w:hAnsi="Times New Roman" w:eastAsia="AR PL UMing CN"/>
                <w:b w:val="0"/>
                <w:sz w:val="14"/>
              </w:rPr>
              <w:t>timeRange</w:t>
            </w:r>
          </w:p>
        </w:tc>
        <w:tc>
          <w:tcPr>
            <w:tcW w:w="1984" w:type="dxa"/>
            <w:vAlign w:val="center"/>
          </w:tcPr>
          <w:p w14:paraId="7DAF4CCD">
            <w:pPr>
              <w:spacing w:after="0" w:line="240" w:lineRule="auto"/>
              <w:jc w:val="left"/>
            </w:pPr>
            <w:r>
              <w:rPr>
                <w:rFonts w:ascii="Times New Roman" w:hAnsi="Times New Roman" w:eastAsia="AR PL UMing CN"/>
                <w:b w:val="0"/>
                <w:sz w:val="14"/>
              </w:rPr>
              <w:t>roomList</w:t>
            </w:r>
            <w:r>
              <w:rPr>
                <w:rFonts w:ascii="AR PL UMing CN" w:hAnsi="AR PL UMing CN" w:eastAsia="AR PL UMing CN"/>
                <w:b w:val="0"/>
                <w:sz w:val="14"/>
              </w:rPr>
              <w:t xml:space="preserve">, </w:t>
            </w:r>
            <w:r>
              <w:rPr>
                <w:rFonts w:ascii="Times New Roman" w:hAnsi="Times New Roman" w:eastAsia="AR PL UMing CN"/>
                <w:b w:val="0"/>
                <w:sz w:val="14"/>
              </w:rPr>
              <w:t>availableCount</w:t>
            </w:r>
            <w:r>
              <w:rPr>
                <w:rFonts w:ascii="AR PL UMing CN" w:hAnsi="AR PL UMing CN" w:eastAsia="AR PL UMing CN"/>
                <w:b w:val="0"/>
                <w:sz w:val="14"/>
              </w:rPr>
              <w:t>；</w:t>
            </w:r>
            <w:r>
              <w:rPr>
                <w:rFonts w:ascii="Times New Roman" w:hAnsi="Times New Roman" w:eastAsia="AR PL UMing CN"/>
                <w:b w:val="0"/>
                <w:sz w:val="14"/>
              </w:rPr>
              <w:t>DATA</w:t>
            </w:r>
            <w:r>
              <w:rPr>
                <w:rFonts w:ascii="AR PL UMing CN" w:hAnsi="AR PL UMing CN" w:eastAsia="AR PL UMing CN"/>
                <w:b w:val="0"/>
                <w:sz w:val="14"/>
              </w:rPr>
              <w:t>_</w:t>
            </w:r>
            <w:r>
              <w:rPr>
                <w:rFonts w:ascii="Times New Roman" w:hAnsi="Times New Roman" w:eastAsia="AR PL UMing CN"/>
                <w:b w:val="0"/>
                <w:sz w:val="14"/>
              </w:rPr>
              <w:t>VALIDATION</w:t>
            </w:r>
            <w:r>
              <w:rPr>
                <w:rFonts w:ascii="AR PL UMing CN" w:hAnsi="AR PL UMing CN" w:eastAsia="AR PL UMing CN"/>
                <w:b w:val="0"/>
                <w:sz w:val="14"/>
              </w:rPr>
              <w:t>_</w:t>
            </w:r>
            <w:r>
              <w:rPr>
                <w:rFonts w:ascii="Times New Roman" w:hAnsi="Times New Roman" w:eastAsia="AR PL UMing CN"/>
                <w:b w:val="0"/>
                <w:sz w:val="14"/>
              </w:rPr>
              <w:t>FAILED</w:t>
            </w:r>
            <w:r>
              <w:rPr>
                <w:rFonts w:ascii="AR PL UMing CN" w:hAnsi="AR PL UMing CN" w:eastAsia="AR PL UMing CN"/>
                <w:b w:val="0"/>
                <w:sz w:val="14"/>
              </w:rPr>
              <w:t>。</w:t>
            </w:r>
          </w:p>
        </w:tc>
      </w:tr>
      <w:tr w14:paraId="70E45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vAlign w:val="center"/>
          </w:tcPr>
          <w:p w14:paraId="3084DDA7">
            <w:pPr>
              <w:spacing w:after="0" w:line="240" w:lineRule="auto"/>
              <w:jc w:val="left"/>
            </w:pPr>
            <w:r>
              <w:rPr>
                <w:rFonts w:ascii="AR PL UMing CN" w:hAnsi="AR PL UMing CN" w:eastAsia="AR PL UMing CN"/>
                <w:b w:val="0"/>
                <w:sz w:val="14"/>
              </w:rPr>
              <w:t>/</w:t>
            </w:r>
            <w:r>
              <w:rPr>
                <w:rFonts w:ascii="Times New Roman" w:hAnsi="Times New Roman" w:eastAsia="AR PL UMing CN"/>
                <w:b w:val="0"/>
                <w:sz w:val="14"/>
              </w:rPr>
              <w:t>api</w:t>
            </w:r>
            <w:r>
              <w:rPr>
                <w:rFonts w:ascii="AR PL UMing CN" w:hAnsi="AR PL UMing CN" w:eastAsia="AR PL UMing CN"/>
                <w:b w:val="0"/>
                <w:sz w:val="14"/>
              </w:rPr>
              <w:t>/</w:t>
            </w:r>
            <w:r>
              <w:rPr>
                <w:rFonts w:ascii="Times New Roman" w:hAnsi="Times New Roman" w:eastAsia="AR PL UMing CN"/>
                <w:b w:val="0"/>
                <w:sz w:val="14"/>
              </w:rPr>
              <w:t>rooms</w:t>
            </w:r>
            <w:r>
              <w:rPr>
                <w:rFonts w:ascii="AR PL UMing CN" w:hAnsi="AR PL UMing CN" w:eastAsia="AR PL UMing CN"/>
                <w:b w:val="0"/>
                <w:sz w:val="14"/>
              </w:rPr>
              <w:t>/{</w:t>
            </w:r>
            <w:r>
              <w:rPr>
                <w:rFonts w:ascii="Times New Roman" w:hAnsi="Times New Roman" w:eastAsia="AR PL UMing CN"/>
                <w:b w:val="0"/>
                <w:sz w:val="14"/>
              </w:rPr>
              <w:t>id</w:t>
            </w:r>
            <w:r>
              <w:rPr>
                <w:rFonts w:ascii="AR PL UMing CN" w:hAnsi="AR PL UMing CN" w:eastAsia="AR PL UMing CN"/>
                <w:b w:val="0"/>
                <w:sz w:val="14"/>
              </w:rPr>
              <w:t>}/</w:t>
            </w:r>
            <w:r>
              <w:rPr>
                <w:rFonts w:ascii="Times New Roman" w:hAnsi="Times New Roman" w:eastAsia="AR PL UMing CN"/>
                <w:b w:val="0"/>
                <w:sz w:val="14"/>
              </w:rPr>
              <w:t>seats</w:t>
            </w:r>
          </w:p>
        </w:tc>
        <w:tc>
          <w:tcPr>
            <w:tcW w:w="850" w:type="dxa"/>
            <w:vAlign w:val="center"/>
          </w:tcPr>
          <w:p w14:paraId="1A425255">
            <w:pPr>
              <w:spacing w:after="0" w:line="240" w:lineRule="auto"/>
              <w:jc w:val="left"/>
            </w:pPr>
            <w:r>
              <w:rPr>
                <w:rFonts w:ascii="Times New Roman" w:hAnsi="Times New Roman" w:eastAsia="AR PL UMing CN"/>
                <w:b w:val="0"/>
                <w:sz w:val="14"/>
              </w:rPr>
              <w:t>GET</w:t>
            </w:r>
          </w:p>
        </w:tc>
        <w:tc>
          <w:tcPr>
            <w:tcW w:w="1361" w:type="dxa"/>
            <w:vAlign w:val="center"/>
          </w:tcPr>
          <w:p w14:paraId="0EA5C2DC">
            <w:pPr>
              <w:spacing w:after="0" w:line="240" w:lineRule="auto"/>
              <w:jc w:val="left"/>
            </w:pPr>
            <w:r>
              <w:rPr>
                <w:rFonts w:ascii="AR PL UMing CN" w:hAnsi="AR PL UMing CN" w:eastAsia="AR PL UMing CN"/>
                <w:b w:val="0"/>
                <w:sz w:val="14"/>
              </w:rPr>
              <w:t>登录用户</w:t>
            </w:r>
          </w:p>
        </w:tc>
        <w:tc>
          <w:tcPr>
            <w:tcW w:w="2551" w:type="dxa"/>
            <w:vAlign w:val="center"/>
          </w:tcPr>
          <w:p w14:paraId="62FD9877">
            <w:pPr>
              <w:spacing w:after="0" w:line="240" w:lineRule="auto"/>
              <w:jc w:val="left"/>
            </w:pPr>
            <w:r>
              <w:rPr>
                <w:rFonts w:ascii="Times New Roman" w:hAnsi="Times New Roman" w:eastAsia="AR PL UMing CN"/>
                <w:b w:val="0"/>
                <w:sz w:val="14"/>
              </w:rPr>
              <w:t>date</w:t>
            </w:r>
            <w:r>
              <w:rPr>
                <w:rFonts w:ascii="AR PL UMing CN" w:hAnsi="AR PL UMing CN" w:eastAsia="AR PL UMing CN"/>
                <w:b w:val="0"/>
                <w:sz w:val="14"/>
              </w:rPr>
              <w:t xml:space="preserve">, </w:t>
            </w:r>
            <w:r>
              <w:rPr>
                <w:rFonts w:ascii="Times New Roman" w:hAnsi="Times New Roman" w:eastAsia="AR PL UMing CN"/>
                <w:b w:val="0"/>
                <w:sz w:val="14"/>
              </w:rPr>
              <w:t>startTime</w:t>
            </w:r>
            <w:r>
              <w:rPr>
                <w:rFonts w:ascii="AR PL UMing CN" w:hAnsi="AR PL UMing CN" w:eastAsia="AR PL UMing CN"/>
                <w:b w:val="0"/>
                <w:sz w:val="14"/>
              </w:rPr>
              <w:t xml:space="preserve">, </w:t>
            </w:r>
            <w:r>
              <w:rPr>
                <w:rFonts w:ascii="Times New Roman" w:hAnsi="Times New Roman" w:eastAsia="AR PL UMing CN"/>
                <w:b w:val="0"/>
                <w:sz w:val="14"/>
              </w:rPr>
              <w:t>endTime</w:t>
            </w:r>
          </w:p>
        </w:tc>
        <w:tc>
          <w:tcPr>
            <w:tcW w:w="1984" w:type="dxa"/>
            <w:vAlign w:val="center"/>
          </w:tcPr>
          <w:p w14:paraId="0A1BD3C2">
            <w:pPr>
              <w:spacing w:after="0" w:line="240" w:lineRule="auto"/>
              <w:jc w:val="left"/>
            </w:pPr>
            <w:r>
              <w:rPr>
                <w:rFonts w:ascii="Times New Roman" w:hAnsi="Times New Roman" w:eastAsia="AR PL UMing CN"/>
                <w:b w:val="0"/>
                <w:sz w:val="14"/>
              </w:rPr>
              <w:t>layout</w:t>
            </w:r>
            <w:r>
              <w:rPr>
                <w:rFonts w:ascii="AR PL UMing CN" w:hAnsi="AR PL UMing CN" w:eastAsia="AR PL UMing CN"/>
                <w:b w:val="0"/>
                <w:sz w:val="14"/>
              </w:rPr>
              <w:t xml:space="preserve">, </w:t>
            </w:r>
            <w:r>
              <w:rPr>
                <w:rFonts w:ascii="Times New Roman" w:hAnsi="Times New Roman" w:eastAsia="AR PL UMing CN"/>
                <w:b w:val="0"/>
                <w:sz w:val="14"/>
              </w:rPr>
              <w:t>seatStatusList</w:t>
            </w:r>
            <w:r>
              <w:rPr>
                <w:rFonts w:ascii="AR PL UMing CN" w:hAnsi="AR PL UMing CN" w:eastAsia="AR PL UMing CN"/>
                <w:b w:val="0"/>
                <w:sz w:val="14"/>
              </w:rPr>
              <w:t xml:space="preserve">, </w:t>
            </w:r>
            <w:r>
              <w:rPr>
                <w:rFonts w:ascii="Times New Roman" w:hAnsi="Times New Roman" w:eastAsia="AR PL UMing CN"/>
                <w:b w:val="0"/>
                <w:sz w:val="14"/>
              </w:rPr>
              <w:t>legend</w:t>
            </w:r>
            <w:r>
              <w:rPr>
                <w:rFonts w:ascii="AR PL UMing CN" w:hAnsi="AR PL UMing CN" w:eastAsia="AR PL UMing CN"/>
                <w:b w:val="0"/>
                <w:sz w:val="14"/>
              </w:rPr>
              <w:t>；</w:t>
            </w:r>
            <w:r>
              <w:rPr>
                <w:rFonts w:ascii="Times New Roman" w:hAnsi="Times New Roman" w:eastAsia="AR PL UMing CN"/>
                <w:b w:val="0"/>
                <w:sz w:val="14"/>
              </w:rPr>
              <w:t>ROOM</w:t>
            </w:r>
            <w:r>
              <w:rPr>
                <w:rFonts w:ascii="AR PL UMing CN" w:hAnsi="AR PL UMing CN" w:eastAsia="AR PL UMing CN"/>
                <w:b w:val="0"/>
                <w:sz w:val="14"/>
              </w:rPr>
              <w:t>_</w:t>
            </w:r>
            <w:r>
              <w:rPr>
                <w:rFonts w:ascii="Times New Roman" w:hAnsi="Times New Roman" w:eastAsia="AR PL UMing CN"/>
                <w:b w:val="0"/>
                <w:sz w:val="14"/>
              </w:rPr>
              <w:t>CLOSED</w:t>
            </w:r>
            <w:r>
              <w:rPr>
                <w:rFonts w:ascii="AR PL UMing CN" w:hAnsi="AR PL UMing CN" w:eastAsia="AR PL UMing CN"/>
                <w:b w:val="0"/>
                <w:sz w:val="14"/>
              </w:rPr>
              <w:t>。</w:t>
            </w:r>
          </w:p>
        </w:tc>
      </w:tr>
      <w:tr w14:paraId="04B0D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vAlign w:val="center"/>
          </w:tcPr>
          <w:p w14:paraId="571B1CE9">
            <w:pPr>
              <w:spacing w:after="0" w:line="240" w:lineRule="auto"/>
              <w:jc w:val="left"/>
            </w:pPr>
            <w:r>
              <w:rPr>
                <w:rFonts w:ascii="AR PL UMing CN" w:hAnsi="AR PL UMing CN" w:eastAsia="AR PL UMing CN"/>
                <w:b w:val="0"/>
                <w:sz w:val="14"/>
              </w:rPr>
              <w:t>/</w:t>
            </w:r>
            <w:r>
              <w:rPr>
                <w:rFonts w:ascii="Times New Roman" w:hAnsi="Times New Roman" w:eastAsia="AR PL UMing CN"/>
                <w:b w:val="0"/>
                <w:sz w:val="14"/>
              </w:rPr>
              <w:t>api</w:t>
            </w:r>
            <w:r>
              <w:rPr>
                <w:rFonts w:ascii="AR PL UMing CN" w:hAnsi="AR PL UMing CN" w:eastAsia="AR PL UMing CN"/>
                <w:b w:val="0"/>
                <w:sz w:val="14"/>
              </w:rPr>
              <w:t>/</w:t>
            </w:r>
            <w:r>
              <w:rPr>
                <w:rFonts w:ascii="Times New Roman" w:hAnsi="Times New Roman" w:eastAsia="AR PL UMing CN"/>
                <w:b w:val="0"/>
                <w:sz w:val="14"/>
              </w:rPr>
              <w:t>bookings</w:t>
            </w:r>
          </w:p>
        </w:tc>
        <w:tc>
          <w:tcPr>
            <w:tcW w:w="850" w:type="dxa"/>
            <w:vAlign w:val="center"/>
          </w:tcPr>
          <w:p w14:paraId="74915CE1">
            <w:pPr>
              <w:spacing w:after="0" w:line="240" w:lineRule="auto"/>
              <w:jc w:val="left"/>
            </w:pPr>
            <w:r>
              <w:rPr>
                <w:rFonts w:ascii="Times New Roman" w:hAnsi="Times New Roman" w:eastAsia="AR PL UMing CN"/>
                <w:b w:val="0"/>
                <w:sz w:val="14"/>
              </w:rPr>
              <w:t>POST</w:t>
            </w:r>
          </w:p>
        </w:tc>
        <w:tc>
          <w:tcPr>
            <w:tcW w:w="1361" w:type="dxa"/>
            <w:vAlign w:val="center"/>
          </w:tcPr>
          <w:p w14:paraId="665C4764">
            <w:pPr>
              <w:spacing w:after="0" w:line="240" w:lineRule="auto"/>
              <w:jc w:val="left"/>
            </w:pPr>
            <w:r>
              <w:rPr>
                <w:rFonts w:ascii="AR PL UMing CN" w:hAnsi="AR PL UMing CN" w:eastAsia="AR PL UMing CN"/>
                <w:b w:val="0"/>
                <w:sz w:val="14"/>
              </w:rPr>
              <w:t>学生/教师</w:t>
            </w:r>
          </w:p>
        </w:tc>
        <w:tc>
          <w:tcPr>
            <w:tcW w:w="2551" w:type="dxa"/>
            <w:vAlign w:val="center"/>
          </w:tcPr>
          <w:p w14:paraId="0F9DAD72">
            <w:pPr>
              <w:spacing w:after="0" w:line="240" w:lineRule="auto"/>
              <w:jc w:val="left"/>
            </w:pPr>
            <w:r>
              <w:rPr>
                <w:rFonts w:ascii="Times New Roman" w:hAnsi="Times New Roman" w:eastAsia="AR PL UMing CN"/>
                <w:b w:val="0"/>
                <w:sz w:val="14"/>
              </w:rPr>
              <w:t>seatId</w:t>
            </w:r>
            <w:r>
              <w:rPr>
                <w:rFonts w:ascii="AR PL UMing CN" w:hAnsi="AR PL UMing CN" w:eastAsia="AR PL UMing CN"/>
                <w:b w:val="0"/>
                <w:sz w:val="14"/>
              </w:rPr>
              <w:t xml:space="preserve">, </w:t>
            </w:r>
            <w:r>
              <w:rPr>
                <w:rFonts w:ascii="Times New Roman" w:hAnsi="Times New Roman" w:eastAsia="AR PL UMing CN"/>
                <w:b w:val="0"/>
                <w:sz w:val="14"/>
              </w:rPr>
              <w:t>startTime</w:t>
            </w:r>
            <w:r>
              <w:rPr>
                <w:rFonts w:ascii="AR PL UMing CN" w:hAnsi="AR PL UMing CN" w:eastAsia="AR PL UMing CN"/>
                <w:b w:val="0"/>
                <w:sz w:val="14"/>
              </w:rPr>
              <w:t xml:space="preserve">, </w:t>
            </w:r>
            <w:r>
              <w:rPr>
                <w:rFonts w:ascii="Times New Roman" w:hAnsi="Times New Roman" w:eastAsia="AR PL UMing CN"/>
                <w:b w:val="0"/>
                <w:sz w:val="14"/>
              </w:rPr>
              <w:t>endTime</w:t>
            </w:r>
            <w:r>
              <w:rPr>
                <w:rFonts w:ascii="AR PL UMing CN" w:hAnsi="AR PL UMing CN" w:eastAsia="AR PL UMing CN"/>
                <w:b w:val="0"/>
                <w:sz w:val="14"/>
              </w:rPr>
              <w:t xml:space="preserve">, </w:t>
            </w:r>
            <w:r>
              <w:rPr>
                <w:rFonts w:ascii="Times New Roman" w:hAnsi="Times New Roman" w:eastAsia="AR PL UMing CN"/>
                <w:b w:val="0"/>
                <w:sz w:val="14"/>
              </w:rPr>
              <w:t>clientRequestId</w:t>
            </w:r>
          </w:p>
        </w:tc>
        <w:tc>
          <w:tcPr>
            <w:tcW w:w="1984" w:type="dxa"/>
            <w:vAlign w:val="center"/>
          </w:tcPr>
          <w:p w14:paraId="779E38FE">
            <w:pPr>
              <w:spacing w:after="0" w:line="240" w:lineRule="auto"/>
              <w:jc w:val="left"/>
            </w:pPr>
            <w:r>
              <w:rPr>
                <w:rFonts w:ascii="Times New Roman" w:hAnsi="Times New Roman" w:eastAsia="AR PL UMing CN"/>
                <w:b w:val="0"/>
                <w:sz w:val="14"/>
              </w:rPr>
              <w:t>bookingId</w:t>
            </w:r>
            <w:r>
              <w:rPr>
                <w:rFonts w:ascii="AR PL UMing CN" w:hAnsi="AR PL UMing CN" w:eastAsia="AR PL UMing CN"/>
                <w:b w:val="0"/>
                <w:sz w:val="14"/>
              </w:rPr>
              <w:t xml:space="preserve">, </w:t>
            </w:r>
            <w:r>
              <w:rPr>
                <w:rFonts w:ascii="Times New Roman" w:hAnsi="Times New Roman" w:eastAsia="AR PL UMing CN"/>
                <w:b w:val="0"/>
                <w:sz w:val="14"/>
              </w:rPr>
              <w:t>status</w:t>
            </w:r>
            <w:r>
              <w:rPr>
                <w:rFonts w:ascii="AR PL UMing CN" w:hAnsi="AR PL UMing CN" w:eastAsia="AR PL UMing CN"/>
                <w:b w:val="0"/>
                <w:sz w:val="14"/>
              </w:rPr>
              <w:t xml:space="preserve">, </w:t>
            </w:r>
            <w:r>
              <w:rPr>
                <w:rFonts w:ascii="Times New Roman" w:hAnsi="Times New Roman" w:eastAsia="AR PL UMing CN"/>
                <w:b w:val="0"/>
                <w:sz w:val="14"/>
              </w:rPr>
              <w:t>seatInfo</w:t>
            </w:r>
            <w:r>
              <w:rPr>
                <w:rFonts w:ascii="AR PL UMing CN" w:hAnsi="AR PL UMing CN" w:eastAsia="AR PL UMing CN"/>
                <w:b w:val="0"/>
                <w:sz w:val="14"/>
              </w:rPr>
              <w:t>；</w:t>
            </w:r>
            <w:r>
              <w:rPr>
                <w:rFonts w:ascii="Times New Roman" w:hAnsi="Times New Roman" w:eastAsia="AR PL UMing CN"/>
                <w:b w:val="0"/>
                <w:sz w:val="14"/>
              </w:rPr>
              <w:t>BOOKING</w:t>
            </w:r>
            <w:r>
              <w:rPr>
                <w:rFonts w:ascii="AR PL UMing CN" w:hAnsi="AR PL UMing CN" w:eastAsia="AR PL UMing CN"/>
                <w:b w:val="0"/>
                <w:sz w:val="14"/>
              </w:rPr>
              <w:t>_</w:t>
            </w:r>
            <w:r>
              <w:rPr>
                <w:rFonts w:ascii="Times New Roman" w:hAnsi="Times New Roman" w:eastAsia="AR PL UMing CN"/>
                <w:b w:val="0"/>
                <w:sz w:val="14"/>
              </w:rPr>
              <w:t>409</w:t>
            </w:r>
            <w:r>
              <w:rPr>
                <w:rFonts w:ascii="AR PL UMing CN" w:hAnsi="AR PL UMing CN" w:eastAsia="AR PL UMing CN"/>
                <w:b w:val="0"/>
                <w:sz w:val="14"/>
              </w:rPr>
              <w:t xml:space="preserve">, </w:t>
            </w:r>
            <w:r>
              <w:rPr>
                <w:rFonts w:ascii="Times New Roman" w:hAnsi="Times New Roman" w:eastAsia="AR PL UMing CN"/>
                <w:b w:val="0"/>
                <w:sz w:val="14"/>
              </w:rPr>
              <w:t>RULE</w:t>
            </w:r>
            <w:r>
              <w:rPr>
                <w:rFonts w:ascii="AR PL UMing CN" w:hAnsi="AR PL UMing CN" w:eastAsia="AR PL UMing CN"/>
                <w:b w:val="0"/>
                <w:sz w:val="14"/>
              </w:rPr>
              <w:t>_</w:t>
            </w:r>
            <w:r>
              <w:rPr>
                <w:rFonts w:ascii="Times New Roman" w:hAnsi="Times New Roman" w:eastAsia="AR PL UMing CN"/>
                <w:b w:val="0"/>
                <w:sz w:val="14"/>
              </w:rPr>
              <w:t>400</w:t>
            </w:r>
            <w:r>
              <w:rPr>
                <w:rFonts w:ascii="AR PL UMing CN" w:hAnsi="AR PL UMing CN" w:eastAsia="AR PL UMing CN"/>
                <w:b w:val="0"/>
                <w:sz w:val="14"/>
              </w:rPr>
              <w:t>。</w:t>
            </w:r>
          </w:p>
        </w:tc>
      </w:tr>
      <w:tr w14:paraId="3BE27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vAlign w:val="center"/>
          </w:tcPr>
          <w:p w14:paraId="0F772CB3">
            <w:pPr>
              <w:spacing w:after="0" w:line="240" w:lineRule="auto"/>
              <w:jc w:val="left"/>
            </w:pPr>
            <w:r>
              <w:rPr>
                <w:rFonts w:ascii="AR PL UMing CN" w:hAnsi="AR PL UMing CN" w:eastAsia="AR PL UMing CN"/>
                <w:b w:val="0"/>
                <w:sz w:val="14"/>
              </w:rPr>
              <w:t>/</w:t>
            </w:r>
            <w:r>
              <w:rPr>
                <w:rFonts w:ascii="Times New Roman" w:hAnsi="Times New Roman" w:eastAsia="AR PL UMing CN"/>
                <w:b w:val="0"/>
                <w:sz w:val="14"/>
              </w:rPr>
              <w:t>api</w:t>
            </w:r>
            <w:r>
              <w:rPr>
                <w:rFonts w:ascii="AR PL UMing CN" w:hAnsi="AR PL UMing CN" w:eastAsia="AR PL UMing CN"/>
                <w:b w:val="0"/>
                <w:sz w:val="14"/>
              </w:rPr>
              <w:t>/</w:t>
            </w:r>
            <w:r>
              <w:rPr>
                <w:rFonts w:ascii="Times New Roman" w:hAnsi="Times New Roman" w:eastAsia="AR PL UMing CN"/>
                <w:b w:val="0"/>
                <w:sz w:val="14"/>
              </w:rPr>
              <w:t>bookings</w:t>
            </w:r>
            <w:r>
              <w:rPr>
                <w:rFonts w:ascii="AR PL UMing CN" w:hAnsi="AR PL UMing CN" w:eastAsia="AR PL UMing CN"/>
                <w:b w:val="0"/>
                <w:sz w:val="14"/>
              </w:rPr>
              <w:t>/{</w:t>
            </w:r>
            <w:r>
              <w:rPr>
                <w:rFonts w:ascii="Times New Roman" w:hAnsi="Times New Roman" w:eastAsia="AR PL UMing CN"/>
                <w:b w:val="0"/>
                <w:sz w:val="14"/>
              </w:rPr>
              <w:t>id</w:t>
            </w:r>
            <w:r>
              <w:rPr>
                <w:rFonts w:ascii="AR PL UMing CN" w:hAnsi="AR PL UMing CN" w:eastAsia="AR PL UMing CN"/>
                <w:b w:val="0"/>
                <w:sz w:val="14"/>
              </w:rPr>
              <w:t>}/</w:t>
            </w:r>
            <w:r>
              <w:rPr>
                <w:rFonts w:ascii="Times New Roman" w:hAnsi="Times New Roman" w:eastAsia="AR PL UMing CN"/>
                <w:b w:val="0"/>
                <w:sz w:val="14"/>
              </w:rPr>
              <w:t>cancel</w:t>
            </w:r>
          </w:p>
        </w:tc>
        <w:tc>
          <w:tcPr>
            <w:tcW w:w="850" w:type="dxa"/>
            <w:vAlign w:val="center"/>
          </w:tcPr>
          <w:p w14:paraId="4E95CAC1">
            <w:pPr>
              <w:spacing w:after="0" w:line="240" w:lineRule="auto"/>
              <w:jc w:val="left"/>
            </w:pPr>
            <w:r>
              <w:rPr>
                <w:rFonts w:ascii="Times New Roman" w:hAnsi="Times New Roman" w:eastAsia="AR PL UMing CN"/>
                <w:b w:val="0"/>
                <w:sz w:val="14"/>
              </w:rPr>
              <w:t>POST</w:t>
            </w:r>
          </w:p>
        </w:tc>
        <w:tc>
          <w:tcPr>
            <w:tcW w:w="1361" w:type="dxa"/>
            <w:vAlign w:val="center"/>
          </w:tcPr>
          <w:p w14:paraId="39D3FC12">
            <w:pPr>
              <w:spacing w:after="0" w:line="240" w:lineRule="auto"/>
              <w:jc w:val="left"/>
            </w:pPr>
            <w:r>
              <w:rPr>
                <w:rFonts w:ascii="AR PL UMing CN" w:hAnsi="AR PL UMing CN" w:eastAsia="AR PL UMing CN"/>
                <w:b w:val="0"/>
                <w:sz w:val="14"/>
              </w:rPr>
              <w:t>预约本人/管理员</w:t>
            </w:r>
          </w:p>
        </w:tc>
        <w:tc>
          <w:tcPr>
            <w:tcW w:w="2551" w:type="dxa"/>
            <w:vAlign w:val="center"/>
          </w:tcPr>
          <w:p w14:paraId="0C07AE17">
            <w:pPr>
              <w:spacing w:after="0" w:line="240" w:lineRule="auto"/>
              <w:jc w:val="left"/>
            </w:pPr>
            <w:r>
              <w:rPr>
                <w:rFonts w:ascii="Times New Roman" w:hAnsi="Times New Roman" w:eastAsia="AR PL UMing CN"/>
                <w:b w:val="0"/>
                <w:sz w:val="14"/>
              </w:rPr>
              <w:t>reason</w:t>
            </w:r>
          </w:p>
        </w:tc>
        <w:tc>
          <w:tcPr>
            <w:tcW w:w="1984" w:type="dxa"/>
            <w:vAlign w:val="center"/>
          </w:tcPr>
          <w:p w14:paraId="555FE2B3">
            <w:pPr>
              <w:spacing w:after="0" w:line="240" w:lineRule="auto"/>
              <w:jc w:val="left"/>
            </w:pPr>
            <w:r>
              <w:rPr>
                <w:rFonts w:ascii="Times New Roman" w:hAnsi="Times New Roman" w:eastAsia="AR PL UMing CN"/>
                <w:b w:val="0"/>
                <w:sz w:val="14"/>
              </w:rPr>
              <w:t>cancelResult</w:t>
            </w:r>
            <w:r>
              <w:rPr>
                <w:rFonts w:ascii="AR PL UMing CN" w:hAnsi="AR PL UMing CN" w:eastAsia="AR PL UMing CN"/>
                <w:b w:val="0"/>
                <w:sz w:val="14"/>
              </w:rPr>
              <w:t>；</w:t>
            </w:r>
            <w:r>
              <w:rPr>
                <w:rFonts w:ascii="Times New Roman" w:hAnsi="Times New Roman" w:eastAsia="AR PL UMing CN"/>
                <w:b w:val="0"/>
                <w:sz w:val="14"/>
              </w:rPr>
              <w:t>PERM</w:t>
            </w:r>
            <w:r>
              <w:rPr>
                <w:rFonts w:ascii="AR PL UMing CN" w:hAnsi="AR PL UMing CN" w:eastAsia="AR PL UMing CN"/>
                <w:b w:val="0"/>
                <w:sz w:val="14"/>
              </w:rPr>
              <w:t>_</w:t>
            </w:r>
            <w:r>
              <w:rPr>
                <w:rFonts w:ascii="Times New Roman" w:hAnsi="Times New Roman" w:eastAsia="AR PL UMing CN"/>
                <w:b w:val="0"/>
                <w:sz w:val="14"/>
              </w:rPr>
              <w:t>403</w:t>
            </w:r>
            <w:r>
              <w:rPr>
                <w:rFonts w:ascii="AR PL UMing CN" w:hAnsi="AR PL UMing CN" w:eastAsia="AR PL UMing CN"/>
                <w:b w:val="0"/>
                <w:sz w:val="14"/>
              </w:rPr>
              <w:t xml:space="preserve">, </w:t>
            </w:r>
            <w:r>
              <w:rPr>
                <w:rFonts w:ascii="Times New Roman" w:hAnsi="Times New Roman" w:eastAsia="AR PL UMing CN"/>
                <w:b w:val="0"/>
                <w:sz w:val="14"/>
              </w:rPr>
              <w:t>RULE</w:t>
            </w:r>
            <w:r>
              <w:rPr>
                <w:rFonts w:ascii="AR PL UMing CN" w:hAnsi="AR PL UMing CN" w:eastAsia="AR PL UMing CN"/>
                <w:b w:val="0"/>
                <w:sz w:val="14"/>
              </w:rPr>
              <w:t>_</w:t>
            </w:r>
            <w:r>
              <w:rPr>
                <w:rFonts w:ascii="Times New Roman" w:hAnsi="Times New Roman" w:eastAsia="AR PL UMing CN"/>
                <w:b w:val="0"/>
                <w:sz w:val="14"/>
              </w:rPr>
              <w:t>400</w:t>
            </w:r>
            <w:r>
              <w:rPr>
                <w:rFonts w:ascii="AR PL UMing CN" w:hAnsi="AR PL UMing CN" w:eastAsia="AR PL UMing CN"/>
                <w:b w:val="0"/>
                <w:sz w:val="14"/>
              </w:rPr>
              <w:t>。</w:t>
            </w:r>
          </w:p>
        </w:tc>
      </w:tr>
      <w:tr w14:paraId="2C62C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vAlign w:val="center"/>
          </w:tcPr>
          <w:p w14:paraId="5D83546C">
            <w:pPr>
              <w:spacing w:after="0" w:line="240" w:lineRule="auto"/>
              <w:jc w:val="left"/>
            </w:pPr>
            <w:r>
              <w:rPr>
                <w:rFonts w:ascii="AR PL UMing CN" w:hAnsi="AR PL UMing CN" w:eastAsia="AR PL UMing CN"/>
                <w:b w:val="0"/>
                <w:sz w:val="14"/>
              </w:rPr>
              <w:t>/</w:t>
            </w:r>
            <w:r>
              <w:rPr>
                <w:rFonts w:ascii="Times New Roman" w:hAnsi="Times New Roman" w:eastAsia="AR PL UMing CN"/>
                <w:b w:val="0"/>
                <w:sz w:val="14"/>
              </w:rPr>
              <w:t>api</w:t>
            </w:r>
            <w:r>
              <w:rPr>
                <w:rFonts w:ascii="AR PL UMing CN" w:hAnsi="AR PL UMing CN" w:eastAsia="AR PL UMing CN"/>
                <w:b w:val="0"/>
                <w:sz w:val="14"/>
              </w:rPr>
              <w:t>/</w:t>
            </w:r>
            <w:r>
              <w:rPr>
                <w:rFonts w:ascii="Times New Roman" w:hAnsi="Times New Roman" w:eastAsia="AR PL UMing CN"/>
                <w:b w:val="0"/>
                <w:sz w:val="14"/>
              </w:rPr>
              <w:t>checkins</w:t>
            </w:r>
          </w:p>
        </w:tc>
        <w:tc>
          <w:tcPr>
            <w:tcW w:w="850" w:type="dxa"/>
            <w:vAlign w:val="center"/>
          </w:tcPr>
          <w:p w14:paraId="1B2721FA">
            <w:pPr>
              <w:spacing w:after="0" w:line="240" w:lineRule="auto"/>
              <w:jc w:val="left"/>
            </w:pPr>
            <w:r>
              <w:rPr>
                <w:rFonts w:ascii="Times New Roman" w:hAnsi="Times New Roman" w:eastAsia="AR PL UMing CN"/>
                <w:b w:val="0"/>
                <w:sz w:val="14"/>
              </w:rPr>
              <w:t>POST</w:t>
            </w:r>
          </w:p>
        </w:tc>
        <w:tc>
          <w:tcPr>
            <w:tcW w:w="1361" w:type="dxa"/>
            <w:vAlign w:val="center"/>
          </w:tcPr>
          <w:p w14:paraId="0D29163A">
            <w:pPr>
              <w:spacing w:after="0" w:line="240" w:lineRule="auto"/>
              <w:jc w:val="left"/>
            </w:pPr>
            <w:r>
              <w:rPr>
                <w:rFonts w:ascii="AR PL UMing CN" w:hAnsi="AR PL UMing CN" w:eastAsia="AR PL UMing CN"/>
                <w:b w:val="0"/>
                <w:sz w:val="14"/>
              </w:rPr>
              <w:t>预约本人</w:t>
            </w:r>
          </w:p>
        </w:tc>
        <w:tc>
          <w:tcPr>
            <w:tcW w:w="2551" w:type="dxa"/>
            <w:vAlign w:val="center"/>
          </w:tcPr>
          <w:p w14:paraId="41EF441E">
            <w:pPr>
              <w:spacing w:after="0" w:line="240" w:lineRule="auto"/>
              <w:jc w:val="left"/>
            </w:pPr>
            <w:r>
              <w:rPr>
                <w:rFonts w:ascii="Times New Roman" w:hAnsi="Times New Roman" w:eastAsia="AR PL UMing CN"/>
                <w:b w:val="0"/>
                <w:sz w:val="14"/>
              </w:rPr>
              <w:t>bookingId</w:t>
            </w:r>
            <w:r>
              <w:rPr>
                <w:rFonts w:ascii="AR PL UMing CN" w:hAnsi="AR PL UMing CN" w:eastAsia="AR PL UMing CN"/>
                <w:b w:val="0"/>
                <w:sz w:val="14"/>
              </w:rPr>
              <w:t xml:space="preserve">, </w:t>
            </w:r>
            <w:r>
              <w:rPr>
                <w:rFonts w:ascii="Times New Roman" w:hAnsi="Times New Roman" w:eastAsia="AR PL UMing CN"/>
                <w:b w:val="0"/>
                <w:sz w:val="14"/>
              </w:rPr>
              <w:t>qrToken</w:t>
            </w:r>
          </w:p>
        </w:tc>
        <w:tc>
          <w:tcPr>
            <w:tcW w:w="1984" w:type="dxa"/>
            <w:vAlign w:val="center"/>
          </w:tcPr>
          <w:p w14:paraId="19F5236C">
            <w:pPr>
              <w:spacing w:after="0" w:line="240" w:lineRule="auto"/>
              <w:jc w:val="left"/>
            </w:pPr>
            <w:r>
              <w:rPr>
                <w:rFonts w:ascii="Times New Roman" w:hAnsi="Times New Roman" w:eastAsia="AR PL UMing CN"/>
                <w:b w:val="0"/>
                <w:sz w:val="14"/>
              </w:rPr>
              <w:t>checkinResult</w:t>
            </w:r>
            <w:r>
              <w:rPr>
                <w:rFonts w:ascii="AR PL UMing CN" w:hAnsi="AR PL UMing CN" w:eastAsia="AR PL UMing CN"/>
                <w:b w:val="0"/>
                <w:sz w:val="14"/>
              </w:rPr>
              <w:t xml:space="preserve">, </w:t>
            </w:r>
            <w:r>
              <w:rPr>
                <w:rFonts w:ascii="Times New Roman" w:hAnsi="Times New Roman" w:eastAsia="AR PL UMing CN"/>
                <w:b w:val="0"/>
                <w:sz w:val="14"/>
              </w:rPr>
              <w:t>usageStatus</w:t>
            </w:r>
            <w:r>
              <w:rPr>
                <w:rFonts w:ascii="AR PL UMing CN" w:hAnsi="AR PL UMing CN" w:eastAsia="AR PL UMing CN"/>
                <w:b w:val="0"/>
                <w:sz w:val="14"/>
              </w:rPr>
              <w:t>；</w:t>
            </w:r>
            <w:r>
              <w:rPr>
                <w:rFonts w:ascii="Times New Roman" w:hAnsi="Times New Roman" w:eastAsia="AR PL UMing CN"/>
                <w:b w:val="0"/>
                <w:sz w:val="14"/>
              </w:rPr>
              <w:t>CHECKIN</w:t>
            </w:r>
            <w:r>
              <w:rPr>
                <w:rFonts w:ascii="AR PL UMing CN" w:hAnsi="AR PL UMing CN" w:eastAsia="AR PL UMing CN"/>
                <w:b w:val="0"/>
                <w:sz w:val="14"/>
              </w:rPr>
              <w:t>_</w:t>
            </w:r>
            <w:r>
              <w:rPr>
                <w:rFonts w:ascii="Times New Roman" w:hAnsi="Times New Roman" w:eastAsia="AR PL UMing CN"/>
                <w:b w:val="0"/>
                <w:sz w:val="14"/>
              </w:rPr>
              <w:t>410</w:t>
            </w:r>
            <w:r>
              <w:rPr>
                <w:rFonts w:ascii="AR PL UMing CN" w:hAnsi="AR PL UMing CN" w:eastAsia="AR PL UMing CN"/>
                <w:b w:val="0"/>
                <w:sz w:val="14"/>
              </w:rPr>
              <w:t xml:space="preserve">, </w:t>
            </w:r>
            <w:r>
              <w:rPr>
                <w:rFonts w:ascii="Times New Roman" w:hAnsi="Times New Roman" w:eastAsia="AR PL UMing CN"/>
                <w:b w:val="0"/>
                <w:sz w:val="14"/>
              </w:rPr>
              <w:t>CHECKIN</w:t>
            </w:r>
            <w:r>
              <w:rPr>
                <w:rFonts w:ascii="AR PL UMing CN" w:hAnsi="AR PL UMing CN" w:eastAsia="AR PL UMing CN"/>
                <w:b w:val="0"/>
                <w:sz w:val="14"/>
              </w:rPr>
              <w:t>_</w:t>
            </w:r>
            <w:r>
              <w:rPr>
                <w:rFonts w:ascii="Times New Roman" w:hAnsi="Times New Roman" w:eastAsia="AR PL UMing CN"/>
                <w:b w:val="0"/>
                <w:sz w:val="14"/>
              </w:rPr>
              <w:t>TOKEN</w:t>
            </w:r>
            <w:r>
              <w:rPr>
                <w:rFonts w:ascii="AR PL UMing CN" w:hAnsi="AR PL UMing CN" w:eastAsia="AR PL UMing CN"/>
                <w:b w:val="0"/>
                <w:sz w:val="14"/>
              </w:rPr>
              <w:t>_</w:t>
            </w:r>
            <w:r>
              <w:rPr>
                <w:rFonts w:ascii="Times New Roman" w:hAnsi="Times New Roman" w:eastAsia="AR PL UMing CN"/>
                <w:b w:val="0"/>
                <w:sz w:val="14"/>
              </w:rPr>
              <w:t>INVALID</w:t>
            </w:r>
            <w:r>
              <w:rPr>
                <w:rFonts w:ascii="AR PL UMing CN" w:hAnsi="AR PL UMing CN" w:eastAsia="AR PL UMing CN"/>
                <w:b w:val="0"/>
                <w:sz w:val="14"/>
              </w:rPr>
              <w:t>。</w:t>
            </w:r>
          </w:p>
        </w:tc>
      </w:tr>
      <w:tr w14:paraId="439EC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vAlign w:val="center"/>
          </w:tcPr>
          <w:p w14:paraId="71F5E0D9">
            <w:pPr>
              <w:spacing w:after="0" w:line="240" w:lineRule="auto"/>
              <w:jc w:val="left"/>
            </w:pPr>
            <w:r>
              <w:rPr>
                <w:rFonts w:ascii="AR PL UMing CN" w:hAnsi="AR PL UMing CN" w:eastAsia="AR PL UMing CN"/>
                <w:b w:val="0"/>
                <w:sz w:val="14"/>
              </w:rPr>
              <w:t>/</w:t>
            </w:r>
            <w:r>
              <w:rPr>
                <w:rFonts w:ascii="Times New Roman" w:hAnsi="Times New Roman" w:eastAsia="AR PL UMing CN"/>
                <w:b w:val="0"/>
                <w:sz w:val="14"/>
              </w:rPr>
              <w:t>api</w:t>
            </w:r>
            <w:r>
              <w:rPr>
                <w:rFonts w:ascii="AR PL UMing CN" w:hAnsi="AR PL UMing CN" w:eastAsia="AR PL UMing CN"/>
                <w:b w:val="0"/>
                <w:sz w:val="14"/>
              </w:rPr>
              <w:t>/</w:t>
            </w:r>
            <w:r>
              <w:rPr>
                <w:rFonts w:ascii="Times New Roman" w:hAnsi="Times New Roman" w:eastAsia="AR PL UMing CN"/>
                <w:b w:val="0"/>
                <w:sz w:val="14"/>
              </w:rPr>
              <w:t>usages</w:t>
            </w:r>
            <w:r>
              <w:rPr>
                <w:rFonts w:ascii="AR PL UMing CN" w:hAnsi="AR PL UMing CN" w:eastAsia="AR PL UMing CN"/>
                <w:b w:val="0"/>
                <w:sz w:val="14"/>
              </w:rPr>
              <w:t>/{</w:t>
            </w:r>
            <w:r>
              <w:rPr>
                <w:rFonts w:ascii="Times New Roman" w:hAnsi="Times New Roman" w:eastAsia="AR PL UMing CN"/>
                <w:b w:val="0"/>
                <w:sz w:val="14"/>
              </w:rPr>
              <w:t>id</w:t>
            </w:r>
            <w:r>
              <w:rPr>
                <w:rFonts w:ascii="AR PL UMing CN" w:hAnsi="AR PL UMing CN" w:eastAsia="AR PL UMing CN"/>
                <w:b w:val="0"/>
                <w:sz w:val="14"/>
              </w:rPr>
              <w:t>}/</w:t>
            </w:r>
            <w:r>
              <w:rPr>
                <w:rFonts w:ascii="Times New Roman" w:hAnsi="Times New Roman" w:eastAsia="AR PL UMing CN"/>
                <w:b w:val="0"/>
                <w:sz w:val="14"/>
              </w:rPr>
              <w:t>leave</w:t>
            </w:r>
          </w:p>
        </w:tc>
        <w:tc>
          <w:tcPr>
            <w:tcW w:w="850" w:type="dxa"/>
            <w:vAlign w:val="center"/>
          </w:tcPr>
          <w:p w14:paraId="2D3E490F">
            <w:pPr>
              <w:spacing w:after="0" w:line="240" w:lineRule="auto"/>
              <w:jc w:val="left"/>
            </w:pPr>
            <w:r>
              <w:rPr>
                <w:rFonts w:ascii="Times New Roman" w:hAnsi="Times New Roman" w:eastAsia="AR PL UMing CN"/>
                <w:b w:val="0"/>
                <w:sz w:val="14"/>
              </w:rPr>
              <w:t>POST</w:t>
            </w:r>
          </w:p>
        </w:tc>
        <w:tc>
          <w:tcPr>
            <w:tcW w:w="1361" w:type="dxa"/>
            <w:vAlign w:val="center"/>
          </w:tcPr>
          <w:p w14:paraId="299F72C1">
            <w:pPr>
              <w:spacing w:after="0" w:line="240" w:lineRule="auto"/>
              <w:jc w:val="left"/>
            </w:pPr>
            <w:r>
              <w:rPr>
                <w:rFonts w:ascii="AR PL UMing CN" w:hAnsi="AR PL UMing CN" w:eastAsia="AR PL UMing CN"/>
                <w:b w:val="0"/>
                <w:sz w:val="14"/>
              </w:rPr>
              <w:t>预约本人</w:t>
            </w:r>
          </w:p>
        </w:tc>
        <w:tc>
          <w:tcPr>
            <w:tcW w:w="2551" w:type="dxa"/>
            <w:vAlign w:val="center"/>
          </w:tcPr>
          <w:p w14:paraId="0B53D9F1">
            <w:pPr>
              <w:spacing w:after="0" w:line="240" w:lineRule="auto"/>
              <w:jc w:val="left"/>
            </w:pPr>
            <w:r>
              <w:rPr>
                <w:rFonts w:ascii="Times New Roman" w:hAnsi="Times New Roman" w:eastAsia="AR PL UMing CN"/>
                <w:b w:val="0"/>
                <w:sz w:val="14"/>
              </w:rPr>
              <w:t>action</w:t>
            </w:r>
            <w:r>
              <w:rPr>
                <w:rFonts w:ascii="AR PL UMing CN" w:hAnsi="AR PL UMing CN" w:eastAsia="AR PL UMing CN"/>
                <w:b w:val="0"/>
                <w:sz w:val="14"/>
              </w:rPr>
              <w:t>=</w:t>
            </w:r>
            <w:r>
              <w:rPr>
                <w:rFonts w:ascii="Times New Roman" w:hAnsi="Times New Roman" w:eastAsia="AR PL UMing CN"/>
                <w:b w:val="0"/>
                <w:sz w:val="14"/>
              </w:rPr>
              <w:t>LEAVE</w:t>
            </w:r>
            <w:r>
              <w:rPr>
                <w:rFonts w:ascii="AR PL UMing CN" w:hAnsi="AR PL UMing CN" w:eastAsia="AR PL UMing CN"/>
                <w:b w:val="0"/>
                <w:sz w:val="14"/>
              </w:rPr>
              <w:t>/</w:t>
            </w:r>
            <w:r>
              <w:rPr>
                <w:rFonts w:ascii="Times New Roman" w:hAnsi="Times New Roman" w:eastAsia="AR PL UMing CN"/>
                <w:b w:val="0"/>
                <w:sz w:val="14"/>
              </w:rPr>
              <w:t>RETURN</w:t>
            </w:r>
            <w:r>
              <w:rPr>
                <w:rFonts w:ascii="AR PL UMing CN" w:hAnsi="AR PL UMing CN" w:eastAsia="AR PL UMing CN"/>
                <w:b w:val="0"/>
                <w:sz w:val="14"/>
              </w:rPr>
              <w:t xml:space="preserve">, </w:t>
            </w:r>
            <w:r>
              <w:rPr>
                <w:rFonts w:ascii="Times New Roman" w:hAnsi="Times New Roman" w:eastAsia="AR PL UMing CN"/>
                <w:b w:val="0"/>
                <w:sz w:val="14"/>
              </w:rPr>
              <w:t>remark</w:t>
            </w:r>
          </w:p>
        </w:tc>
        <w:tc>
          <w:tcPr>
            <w:tcW w:w="1984" w:type="dxa"/>
            <w:vAlign w:val="center"/>
          </w:tcPr>
          <w:p w14:paraId="161DF5CF">
            <w:pPr>
              <w:spacing w:after="0" w:line="240" w:lineRule="auto"/>
              <w:jc w:val="left"/>
            </w:pPr>
            <w:r>
              <w:rPr>
                <w:rFonts w:ascii="Times New Roman" w:hAnsi="Times New Roman" w:eastAsia="AR PL UMing CN"/>
                <w:b w:val="0"/>
                <w:sz w:val="14"/>
              </w:rPr>
              <w:t>usageStatus</w:t>
            </w:r>
            <w:r>
              <w:rPr>
                <w:rFonts w:ascii="AR PL UMing CN" w:hAnsi="AR PL UMing CN" w:eastAsia="AR PL UMing CN"/>
                <w:b w:val="0"/>
                <w:sz w:val="14"/>
              </w:rPr>
              <w:t>；</w:t>
            </w:r>
            <w:r>
              <w:rPr>
                <w:rFonts w:ascii="Times New Roman" w:hAnsi="Times New Roman" w:eastAsia="AR PL UMing CN"/>
                <w:b w:val="0"/>
                <w:sz w:val="14"/>
              </w:rPr>
              <w:t>RULE</w:t>
            </w:r>
            <w:r>
              <w:rPr>
                <w:rFonts w:ascii="AR PL UMing CN" w:hAnsi="AR PL UMing CN" w:eastAsia="AR PL UMing CN"/>
                <w:b w:val="0"/>
                <w:sz w:val="14"/>
              </w:rPr>
              <w:t>_</w:t>
            </w:r>
            <w:r>
              <w:rPr>
                <w:rFonts w:ascii="Times New Roman" w:hAnsi="Times New Roman" w:eastAsia="AR PL UMing CN"/>
                <w:b w:val="0"/>
                <w:sz w:val="14"/>
              </w:rPr>
              <w:t>400</w:t>
            </w:r>
            <w:r>
              <w:rPr>
                <w:rFonts w:ascii="AR PL UMing CN" w:hAnsi="AR PL UMing CN" w:eastAsia="AR PL UMing CN"/>
                <w:b w:val="0"/>
                <w:sz w:val="14"/>
              </w:rPr>
              <w:t>。</w:t>
            </w:r>
          </w:p>
        </w:tc>
      </w:tr>
      <w:tr w14:paraId="5B42E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vAlign w:val="center"/>
          </w:tcPr>
          <w:p w14:paraId="7CD2BDB8">
            <w:pPr>
              <w:spacing w:after="0" w:line="240" w:lineRule="auto"/>
              <w:jc w:val="left"/>
            </w:pPr>
            <w:r>
              <w:rPr>
                <w:rFonts w:ascii="AR PL UMing CN" w:hAnsi="AR PL UMing CN" w:eastAsia="AR PL UMing CN"/>
                <w:b w:val="0"/>
                <w:sz w:val="14"/>
              </w:rPr>
              <w:t>/</w:t>
            </w:r>
            <w:r>
              <w:rPr>
                <w:rFonts w:ascii="Times New Roman" w:hAnsi="Times New Roman" w:eastAsia="AR PL UMing CN"/>
                <w:b w:val="0"/>
                <w:sz w:val="14"/>
              </w:rPr>
              <w:t>api</w:t>
            </w:r>
            <w:r>
              <w:rPr>
                <w:rFonts w:ascii="AR PL UMing CN" w:hAnsi="AR PL UMing CN" w:eastAsia="AR PL UMing CN"/>
                <w:b w:val="0"/>
                <w:sz w:val="14"/>
              </w:rPr>
              <w:t>/</w:t>
            </w:r>
            <w:r>
              <w:rPr>
                <w:rFonts w:ascii="Times New Roman" w:hAnsi="Times New Roman" w:eastAsia="AR PL UMing CN"/>
                <w:b w:val="0"/>
                <w:sz w:val="14"/>
              </w:rPr>
              <w:t>admin</w:t>
            </w:r>
            <w:r>
              <w:rPr>
                <w:rFonts w:ascii="AR PL UMing CN" w:hAnsi="AR PL UMing CN" w:eastAsia="AR PL UMing CN"/>
                <w:b w:val="0"/>
                <w:sz w:val="14"/>
              </w:rPr>
              <w:t>/</w:t>
            </w:r>
            <w:r>
              <w:rPr>
                <w:rFonts w:ascii="Times New Roman" w:hAnsi="Times New Roman" w:eastAsia="AR PL UMing CN"/>
                <w:b w:val="0"/>
                <w:sz w:val="14"/>
              </w:rPr>
              <w:t>seats</w:t>
            </w:r>
          </w:p>
        </w:tc>
        <w:tc>
          <w:tcPr>
            <w:tcW w:w="850" w:type="dxa"/>
            <w:vAlign w:val="center"/>
          </w:tcPr>
          <w:p w14:paraId="5B694467">
            <w:pPr>
              <w:spacing w:after="0" w:line="240" w:lineRule="auto"/>
              <w:jc w:val="left"/>
            </w:pPr>
            <w:r>
              <w:rPr>
                <w:rFonts w:ascii="Times New Roman" w:hAnsi="Times New Roman" w:eastAsia="AR PL UMing CN"/>
                <w:b w:val="0"/>
                <w:sz w:val="14"/>
              </w:rPr>
              <w:t>POST</w:t>
            </w:r>
            <w:r>
              <w:rPr>
                <w:rFonts w:ascii="AR PL UMing CN" w:hAnsi="AR PL UMing CN" w:eastAsia="AR PL UMing CN"/>
                <w:b w:val="0"/>
                <w:sz w:val="14"/>
              </w:rPr>
              <w:t>/</w:t>
            </w:r>
            <w:r>
              <w:rPr>
                <w:rFonts w:ascii="Times New Roman" w:hAnsi="Times New Roman" w:eastAsia="AR PL UMing CN"/>
                <w:b w:val="0"/>
                <w:sz w:val="14"/>
              </w:rPr>
              <w:t>PUT</w:t>
            </w:r>
          </w:p>
        </w:tc>
        <w:tc>
          <w:tcPr>
            <w:tcW w:w="1361" w:type="dxa"/>
            <w:vAlign w:val="center"/>
          </w:tcPr>
          <w:p w14:paraId="69725A86">
            <w:pPr>
              <w:spacing w:after="0" w:line="240" w:lineRule="auto"/>
              <w:jc w:val="left"/>
            </w:pPr>
            <w:r>
              <w:rPr>
                <w:rFonts w:ascii="AR PL UMing CN" w:hAnsi="AR PL UMing CN" w:eastAsia="AR PL UMing CN"/>
                <w:b w:val="0"/>
                <w:sz w:val="14"/>
              </w:rPr>
              <w:t>管理员</w:t>
            </w:r>
          </w:p>
        </w:tc>
        <w:tc>
          <w:tcPr>
            <w:tcW w:w="2551" w:type="dxa"/>
            <w:vAlign w:val="center"/>
          </w:tcPr>
          <w:p w14:paraId="16470251">
            <w:pPr>
              <w:spacing w:after="0" w:line="240" w:lineRule="auto"/>
              <w:jc w:val="left"/>
            </w:pPr>
            <w:r>
              <w:rPr>
                <w:rFonts w:ascii="Times New Roman" w:hAnsi="Times New Roman" w:eastAsia="AR PL UMing CN"/>
                <w:b w:val="0"/>
                <w:sz w:val="14"/>
              </w:rPr>
              <w:t>roomId</w:t>
            </w:r>
            <w:r>
              <w:rPr>
                <w:rFonts w:ascii="AR PL UMing CN" w:hAnsi="AR PL UMing CN" w:eastAsia="AR PL UMing CN"/>
                <w:b w:val="0"/>
                <w:sz w:val="14"/>
              </w:rPr>
              <w:t xml:space="preserve">, </w:t>
            </w:r>
            <w:r>
              <w:rPr>
                <w:rFonts w:ascii="Times New Roman" w:hAnsi="Times New Roman" w:eastAsia="AR PL UMing CN"/>
                <w:b w:val="0"/>
                <w:sz w:val="14"/>
              </w:rPr>
              <w:t>seatNo</w:t>
            </w:r>
            <w:r>
              <w:rPr>
                <w:rFonts w:ascii="AR PL UMing CN" w:hAnsi="AR PL UMing CN" w:eastAsia="AR PL UMing CN"/>
                <w:b w:val="0"/>
                <w:sz w:val="14"/>
              </w:rPr>
              <w:t xml:space="preserve">, </w:t>
            </w:r>
            <w:r>
              <w:rPr>
                <w:rFonts w:ascii="Times New Roman" w:hAnsi="Times New Roman" w:eastAsia="AR PL UMing CN"/>
                <w:b w:val="0"/>
                <w:sz w:val="14"/>
              </w:rPr>
              <w:t>posX</w:t>
            </w:r>
            <w:r>
              <w:rPr>
                <w:rFonts w:ascii="AR PL UMing CN" w:hAnsi="AR PL UMing CN" w:eastAsia="AR PL UMing CN"/>
                <w:b w:val="0"/>
                <w:sz w:val="14"/>
              </w:rPr>
              <w:t xml:space="preserve">, </w:t>
            </w:r>
            <w:r>
              <w:rPr>
                <w:rFonts w:ascii="Times New Roman" w:hAnsi="Times New Roman" w:eastAsia="AR PL UMing CN"/>
                <w:b w:val="0"/>
                <w:sz w:val="14"/>
              </w:rPr>
              <w:t>posY</w:t>
            </w:r>
            <w:r>
              <w:rPr>
                <w:rFonts w:ascii="AR PL UMing CN" w:hAnsi="AR PL UMing CN" w:eastAsia="AR PL UMing CN"/>
                <w:b w:val="0"/>
                <w:sz w:val="14"/>
              </w:rPr>
              <w:t xml:space="preserve">, </w:t>
            </w:r>
            <w:r>
              <w:rPr>
                <w:rFonts w:ascii="Times New Roman" w:hAnsi="Times New Roman" w:eastAsia="AR PL UMing CN"/>
                <w:b w:val="0"/>
                <w:sz w:val="14"/>
              </w:rPr>
              <w:t>status</w:t>
            </w:r>
            <w:r>
              <w:rPr>
                <w:rFonts w:ascii="AR PL UMing CN" w:hAnsi="AR PL UMing CN" w:eastAsia="AR PL UMing CN"/>
                <w:b w:val="0"/>
                <w:sz w:val="14"/>
              </w:rPr>
              <w:t xml:space="preserve">, </w:t>
            </w:r>
            <w:r>
              <w:rPr>
                <w:rFonts w:ascii="Times New Roman" w:hAnsi="Times New Roman" w:eastAsia="AR PL UMing CN"/>
                <w:b w:val="0"/>
                <w:sz w:val="14"/>
              </w:rPr>
              <w:t>hasPower</w:t>
            </w:r>
          </w:p>
        </w:tc>
        <w:tc>
          <w:tcPr>
            <w:tcW w:w="1984" w:type="dxa"/>
            <w:vAlign w:val="center"/>
          </w:tcPr>
          <w:p w14:paraId="5A1B34C8">
            <w:pPr>
              <w:spacing w:after="0" w:line="240" w:lineRule="auto"/>
              <w:jc w:val="left"/>
            </w:pPr>
            <w:r>
              <w:rPr>
                <w:rFonts w:ascii="Times New Roman" w:hAnsi="Times New Roman" w:eastAsia="AR PL UMing CN"/>
                <w:b w:val="0"/>
                <w:sz w:val="14"/>
              </w:rPr>
              <w:t>seatInfo</w:t>
            </w:r>
            <w:r>
              <w:rPr>
                <w:rFonts w:ascii="AR PL UMing CN" w:hAnsi="AR PL UMing CN" w:eastAsia="AR PL UMing CN"/>
                <w:b w:val="0"/>
                <w:sz w:val="14"/>
              </w:rPr>
              <w:t>；</w:t>
            </w:r>
            <w:r>
              <w:rPr>
                <w:rFonts w:ascii="Times New Roman" w:hAnsi="Times New Roman" w:eastAsia="AR PL UMing CN"/>
                <w:b w:val="0"/>
                <w:sz w:val="14"/>
              </w:rPr>
              <w:t>PERM</w:t>
            </w:r>
            <w:r>
              <w:rPr>
                <w:rFonts w:ascii="AR PL UMing CN" w:hAnsi="AR PL UMing CN" w:eastAsia="AR PL UMing CN"/>
                <w:b w:val="0"/>
                <w:sz w:val="14"/>
              </w:rPr>
              <w:t>_</w:t>
            </w:r>
            <w:r>
              <w:rPr>
                <w:rFonts w:ascii="Times New Roman" w:hAnsi="Times New Roman" w:eastAsia="AR PL UMing CN"/>
                <w:b w:val="0"/>
                <w:sz w:val="14"/>
              </w:rPr>
              <w:t>403</w:t>
            </w:r>
            <w:r>
              <w:rPr>
                <w:rFonts w:ascii="AR PL UMing CN" w:hAnsi="AR PL UMing CN" w:eastAsia="AR PL UMing CN"/>
                <w:b w:val="0"/>
                <w:sz w:val="14"/>
              </w:rPr>
              <w:t xml:space="preserve">, </w:t>
            </w:r>
            <w:r>
              <w:rPr>
                <w:rFonts w:ascii="Times New Roman" w:hAnsi="Times New Roman" w:eastAsia="AR PL UMing CN"/>
                <w:b w:val="0"/>
                <w:sz w:val="14"/>
              </w:rPr>
              <w:t>DATA</w:t>
            </w:r>
            <w:r>
              <w:rPr>
                <w:rFonts w:ascii="AR PL UMing CN" w:hAnsi="AR PL UMing CN" w:eastAsia="AR PL UMing CN"/>
                <w:b w:val="0"/>
                <w:sz w:val="14"/>
              </w:rPr>
              <w:t>_</w:t>
            </w:r>
            <w:r>
              <w:rPr>
                <w:rFonts w:ascii="Times New Roman" w:hAnsi="Times New Roman" w:eastAsia="AR PL UMing CN"/>
                <w:b w:val="0"/>
                <w:sz w:val="14"/>
              </w:rPr>
              <w:t>VALIDATION</w:t>
            </w:r>
            <w:r>
              <w:rPr>
                <w:rFonts w:ascii="AR PL UMing CN" w:hAnsi="AR PL UMing CN" w:eastAsia="AR PL UMing CN"/>
                <w:b w:val="0"/>
                <w:sz w:val="14"/>
              </w:rPr>
              <w:t>_</w:t>
            </w:r>
            <w:r>
              <w:rPr>
                <w:rFonts w:ascii="Times New Roman" w:hAnsi="Times New Roman" w:eastAsia="AR PL UMing CN"/>
                <w:b w:val="0"/>
                <w:sz w:val="14"/>
              </w:rPr>
              <w:t>FAILED</w:t>
            </w:r>
            <w:r>
              <w:rPr>
                <w:rFonts w:ascii="AR PL UMing CN" w:hAnsi="AR PL UMing CN" w:eastAsia="AR PL UMing CN"/>
                <w:b w:val="0"/>
                <w:sz w:val="14"/>
              </w:rPr>
              <w:t>。</w:t>
            </w:r>
          </w:p>
        </w:tc>
      </w:tr>
      <w:tr w14:paraId="2F6E8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vAlign w:val="center"/>
          </w:tcPr>
          <w:p w14:paraId="0A736AD5">
            <w:pPr>
              <w:spacing w:after="0" w:line="240" w:lineRule="auto"/>
              <w:jc w:val="left"/>
            </w:pPr>
            <w:r>
              <w:rPr>
                <w:rFonts w:ascii="AR PL UMing CN" w:hAnsi="AR PL UMing CN" w:eastAsia="AR PL UMing CN"/>
                <w:b w:val="0"/>
                <w:sz w:val="14"/>
              </w:rPr>
              <w:t>/</w:t>
            </w:r>
            <w:r>
              <w:rPr>
                <w:rFonts w:ascii="Times New Roman" w:hAnsi="Times New Roman" w:eastAsia="AR PL UMing CN"/>
                <w:b w:val="0"/>
                <w:sz w:val="14"/>
              </w:rPr>
              <w:t>api</w:t>
            </w:r>
            <w:r>
              <w:rPr>
                <w:rFonts w:ascii="AR PL UMing CN" w:hAnsi="AR PL UMing CN" w:eastAsia="AR PL UMing CN"/>
                <w:b w:val="0"/>
                <w:sz w:val="14"/>
              </w:rPr>
              <w:t>/</w:t>
            </w:r>
            <w:r>
              <w:rPr>
                <w:rFonts w:ascii="Times New Roman" w:hAnsi="Times New Roman" w:eastAsia="AR PL UMing CN"/>
                <w:b w:val="0"/>
                <w:sz w:val="14"/>
              </w:rPr>
              <w:t>admin</w:t>
            </w:r>
            <w:r>
              <w:rPr>
                <w:rFonts w:ascii="AR PL UMing CN" w:hAnsi="AR PL UMing CN" w:eastAsia="AR PL UMing CN"/>
                <w:b w:val="0"/>
                <w:sz w:val="14"/>
              </w:rPr>
              <w:t>/</w:t>
            </w:r>
            <w:r>
              <w:rPr>
                <w:rFonts w:ascii="Times New Roman" w:hAnsi="Times New Roman" w:eastAsia="AR PL UMing CN"/>
                <w:b w:val="0"/>
                <w:sz w:val="14"/>
              </w:rPr>
              <w:t>rules</w:t>
            </w:r>
          </w:p>
        </w:tc>
        <w:tc>
          <w:tcPr>
            <w:tcW w:w="850" w:type="dxa"/>
            <w:vAlign w:val="center"/>
          </w:tcPr>
          <w:p w14:paraId="57CC99FF">
            <w:pPr>
              <w:spacing w:after="0" w:line="240" w:lineRule="auto"/>
              <w:jc w:val="left"/>
            </w:pPr>
            <w:r>
              <w:rPr>
                <w:rFonts w:ascii="Times New Roman" w:hAnsi="Times New Roman" w:eastAsia="AR PL UMing CN"/>
                <w:b w:val="0"/>
                <w:sz w:val="14"/>
              </w:rPr>
              <w:t>POST</w:t>
            </w:r>
            <w:r>
              <w:rPr>
                <w:rFonts w:ascii="AR PL UMing CN" w:hAnsi="AR PL UMing CN" w:eastAsia="AR PL UMing CN"/>
                <w:b w:val="0"/>
                <w:sz w:val="14"/>
              </w:rPr>
              <w:t>/</w:t>
            </w:r>
            <w:r>
              <w:rPr>
                <w:rFonts w:ascii="Times New Roman" w:hAnsi="Times New Roman" w:eastAsia="AR PL UMing CN"/>
                <w:b w:val="0"/>
                <w:sz w:val="14"/>
              </w:rPr>
              <w:t>PUT</w:t>
            </w:r>
          </w:p>
        </w:tc>
        <w:tc>
          <w:tcPr>
            <w:tcW w:w="1361" w:type="dxa"/>
            <w:vAlign w:val="center"/>
          </w:tcPr>
          <w:p w14:paraId="74169160">
            <w:pPr>
              <w:spacing w:after="0" w:line="240" w:lineRule="auto"/>
              <w:jc w:val="left"/>
            </w:pPr>
            <w:r>
              <w:rPr>
                <w:rFonts w:ascii="AR PL UMing CN" w:hAnsi="AR PL UMing CN" w:eastAsia="AR PL UMing CN"/>
                <w:b w:val="0"/>
                <w:sz w:val="14"/>
              </w:rPr>
              <w:t>超级管理员/授权管理员</w:t>
            </w:r>
          </w:p>
        </w:tc>
        <w:tc>
          <w:tcPr>
            <w:tcW w:w="2551" w:type="dxa"/>
            <w:vAlign w:val="center"/>
          </w:tcPr>
          <w:p w14:paraId="3B554AAA">
            <w:pPr>
              <w:spacing w:after="0" w:line="240" w:lineRule="auto"/>
              <w:jc w:val="left"/>
            </w:pPr>
            <w:r>
              <w:rPr>
                <w:rFonts w:ascii="Times New Roman" w:hAnsi="Times New Roman" w:eastAsia="AR PL UMing CN"/>
                <w:b w:val="0"/>
                <w:sz w:val="14"/>
              </w:rPr>
              <w:t>scopeType</w:t>
            </w:r>
            <w:r>
              <w:rPr>
                <w:rFonts w:ascii="AR PL UMing CN" w:hAnsi="AR PL UMing CN" w:eastAsia="AR PL UMing CN"/>
                <w:b w:val="0"/>
                <w:sz w:val="14"/>
              </w:rPr>
              <w:t xml:space="preserve">, </w:t>
            </w:r>
            <w:r>
              <w:rPr>
                <w:rFonts w:ascii="Times New Roman" w:hAnsi="Times New Roman" w:eastAsia="AR PL UMing CN"/>
                <w:b w:val="0"/>
                <w:sz w:val="14"/>
              </w:rPr>
              <w:t>scopeId</w:t>
            </w:r>
            <w:r>
              <w:rPr>
                <w:rFonts w:ascii="AR PL UMing CN" w:hAnsi="AR PL UMing CN" w:eastAsia="AR PL UMing CN"/>
                <w:b w:val="0"/>
                <w:sz w:val="14"/>
              </w:rPr>
              <w:t xml:space="preserve">, </w:t>
            </w:r>
            <w:r>
              <w:rPr>
                <w:rFonts w:ascii="Times New Roman" w:hAnsi="Times New Roman" w:eastAsia="AR PL UMing CN"/>
                <w:b w:val="0"/>
                <w:sz w:val="14"/>
              </w:rPr>
              <w:t>advanceDays</w:t>
            </w:r>
            <w:r>
              <w:rPr>
                <w:rFonts w:ascii="AR PL UMing CN" w:hAnsi="AR PL UMing CN" w:eastAsia="AR PL UMing CN"/>
                <w:b w:val="0"/>
                <w:sz w:val="14"/>
              </w:rPr>
              <w:t xml:space="preserve">, </w:t>
            </w:r>
            <w:r>
              <w:rPr>
                <w:rFonts w:ascii="Times New Roman" w:hAnsi="Times New Roman" w:eastAsia="AR PL UMing CN"/>
                <w:b w:val="0"/>
                <w:sz w:val="14"/>
              </w:rPr>
              <w:t>maxDuration</w:t>
            </w:r>
            <w:r>
              <w:rPr>
                <w:rFonts w:ascii="AR PL UMing CN" w:hAnsi="AR PL UMing CN" w:eastAsia="AR PL UMing CN"/>
                <w:b w:val="0"/>
                <w:sz w:val="14"/>
              </w:rPr>
              <w:t xml:space="preserve">, </w:t>
            </w:r>
            <w:r>
              <w:rPr>
                <w:rFonts w:ascii="Times New Roman" w:hAnsi="Times New Roman" w:eastAsia="AR PL UMing CN"/>
                <w:b w:val="0"/>
                <w:sz w:val="14"/>
              </w:rPr>
              <w:t>graceMinutes</w:t>
            </w:r>
            <w:r>
              <w:rPr>
                <w:rFonts w:ascii="AR PL UMing CN" w:hAnsi="AR PL UMing CN" w:eastAsia="AR PL UMing CN"/>
                <w:b w:val="0"/>
                <w:sz w:val="14"/>
              </w:rPr>
              <w:t xml:space="preserve">, </w:t>
            </w:r>
            <w:r>
              <w:rPr>
                <w:rFonts w:ascii="Times New Roman" w:hAnsi="Times New Roman" w:eastAsia="AR PL UMing CN"/>
                <w:b w:val="0"/>
                <w:sz w:val="14"/>
              </w:rPr>
              <w:t>threshold</w:t>
            </w:r>
          </w:p>
        </w:tc>
        <w:tc>
          <w:tcPr>
            <w:tcW w:w="1984" w:type="dxa"/>
            <w:vAlign w:val="center"/>
          </w:tcPr>
          <w:p w14:paraId="3FD0627C">
            <w:pPr>
              <w:spacing w:after="0" w:line="240" w:lineRule="auto"/>
              <w:jc w:val="left"/>
            </w:pPr>
            <w:r>
              <w:rPr>
                <w:rFonts w:ascii="Times New Roman" w:hAnsi="Times New Roman" w:eastAsia="AR PL UMing CN"/>
                <w:b w:val="0"/>
                <w:sz w:val="14"/>
              </w:rPr>
              <w:t>ruleInfo</w:t>
            </w:r>
            <w:r>
              <w:rPr>
                <w:rFonts w:ascii="AR PL UMing CN" w:hAnsi="AR PL UMing CN" w:eastAsia="AR PL UMing CN"/>
                <w:b w:val="0"/>
                <w:sz w:val="14"/>
              </w:rPr>
              <w:t xml:space="preserve">, </w:t>
            </w:r>
            <w:r>
              <w:rPr>
                <w:rFonts w:ascii="Times New Roman" w:hAnsi="Times New Roman" w:eastAsia="AR PL UMing CN"/>
                <w:b w:val="0"/>
                <w:sz w:val="14"/>
              </w:rPr>
              <w:t>version</w:t>
            </w:r>
            <w:r>
              <w:rPr>
                <w:rFonts w:ascii="AR PL UMing CN" w:hAnsi="AR PL UMing CN" w:eastAsia="AR PL UMing CN"/>
                <w:b w:val="0"/>
                <w:sz w:val="14"/>
              </w:rPr>
              <w:t>；</w:t>
            </w:r>
            <w:r>
              <w:rPr>
                <w:rFonts w:ascii="Times New Roman" w:hAnsi="Times New Roman" w:eastAsia="AR PL UMing CN"/>
                <w:b w:val="0"/>
                <w:sz w:val="14"/>
              </w:rPr>
              <w:t>PERM</w:t>
            </w:r>
            <w:r>
              <w:rPr>
                <w:rFonts w:ascii="AR PL UMing CN" w:hAnsi="AR PL UMing CN" w:eastAsia="AR PL UMing CN"/>
                <w:b w:val="0"/>
                <w:sz w:val="14"/>
              </w:rPr>
              <w:t>_</w:t>
            </w:r>
            <w:r>
              <w:rPr>
                <w:rFonts w:ascii="Times New Roman" w:hAnsi="Times New Roman" w:eastAsia="AR PL UMing CN"/>
                <w:b w:val="0"/>
                <w:sz w:val="14"/>
              </w:rPr>
              <w:t>403</w:t>
            </w:r>
            <w:r>
              <w:rPr>
                <w:rFonts w:ascii="AR PL UMing CN" w:hAnsi="AR PL UMing CN" w:eastAsia="AR PL UMing CN"/>
                <w:b w:val="0"/>
                <w:sz w:val="14"/>
              </w:rPr>
              <w:t>。</w:t>
            </w:r>
          </w:p>
        </w:tc>
      </w:tr>
      <w:tr w14:paraId="7B9E6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vAlign w:val="center"/>
          </w:tcPr>
          <w:p w14:paraId="1F4A99B8">
            <w:pPr>
              <w:spacing w:after="0" w:line="240" w:lineRule="auto"/>
              <w:jc w:val="left"/>
            </w:pPr>
            <w:r>
              <w:rPr>
                <w:rFonts w:ascii="AR PL UMing CN" w:hAnsi="AR PL UMing CN" w:eastAsia="AR PL UMing CN"/>
                <w:b w:val="0"/>
                <w:sz w:val="14"/>
              </w:rPr>
              <w:t>/</w:t>
            </w:r>
            <w:r>
              <w:rPr>
                <w:rFonts w:ascii="Times New Roman" w:hAnsi="Times New Roman" w:eastAsia="AR PL UMing CN"/>
                <w:b w:val="0"/>
                <w:sz w:val="14"/>
              </w:rPr>
              <w:t>api</w:t>
            </w:r>
            <w:r>
              <w:rPr>
                <w:rFonts w:ascii="AR PL UMing CN" w:hAnsi="AR PL UMing CN" w:eastAsia="AR PL UMing CN"/>
                <w:b w:val="0"/>
                <w:sz w:val="14"/>
              </w:rPr>
              <w:t>/</w:t>
            </w:r>
            <w:r>
              <w:rPr>
                <w:rFonts w:ascii="Times New Roman" w:hAnsi="Times New Roman" w:eastAsia="AR PL UMing CN"/>
                <w:b w:val="0"/>
                <w:sz w:val="14"/>
              </w:rPr>
              <w:t>admin</w:t>
            </w:r>
            <w:r>
              <w:rPr>
                <w:rFonts w:ascii="AR PL UMing CN" w:hAnsi="AR PL UMing CN" w:eastAsia="AR PL UMing CN"/>
                <w:b w:val="0"/>
                <w:sz w:val="14"/>
              </w:rPr>
              <w:t>/</w:t>
            </w:r>
            <w:r>
              <w:rPr>
                <w:rFonts w:ascii="Times New Roman" w:hAnsi="Times New Roman" w:eastAsia="AR PL UMing CN"/>
                <w:b w:val="0"/>
                <w:sz w:val="14"/>
              </w:rPr>
              <w:t>violations</w:t>
            </w:r>
            <w:r>
              <w:rPr>
                <w:rFonts w:ascii="AR PL UMing CN" w:hAnsi="AR PL UMing CN" w:eastAsia="AR PL UMing CN"/>
                <w:b w:val="0"/>
                <w:sz w:val="14"/>
              </w:rPr>
              <w:t>/{</w:t>
            </w:r>
            <w:r>
              <w:rPr>
                <w:rFonts w:ascii="Times New Roman" w:hAnsi="Times New Roman" w:eastAsia="AR PL UMing CN"/>
                <w:b w:val="0"/>
                <w:sz w:val="14"/>
              </w:rPr>
              <w:t>id</w:t>
            </w:r>
            <w:r>
              <w:rPr>
                <w:rFonts w:ascii="AR PL UMing CN" w:hAnsi="AR PL UMing CN" w:eastAsia="AR PL UMing CN"/>
                <w:b w:val="0"/>
                <w:sz w:val="14"/>
              </w:rPr>
              <w:t>}/</w:t>
            </w:r>
            <w:r>
              <w:rPr>
                <w:rFonts w:ascii="Times New Roman" w:hAnsi="Times New Roman" w:eastAsia="AR PL UMing CN"/>
                <w:b w:val="0"/>
                <w:sz w:val="14"/>
              </w:rPr>
              <w:t>handle</w:t>
            </w:r>
          </w:p>
        </w:tc>
        <w:tc>
          <w:tcPr>
            <w:tcW w:w="850" w:type="dxa"/>
            <w:vAlign w:val="center"/>
          </w:tcPr>
          <w:p w14:paraId="2C121E19">
            <w:pPr>
              <w:spacing w:after="0" w:line="240" w:lineRule="auto"/>
              <w:jc w:val="left"/>
            </w:pPr>
            <w:r>
              <w:rPr>
                <w:rFonts w:ascii="Times New Roman" w:hAnsi="Times New Roman" w:eastAsia="AR PL UMing CN"/>
                <w:b w:val="0"/>
                <w:sz w:val="14"/>
              </w:rPr>
              <w:t>POST</w:t>
            </w:r>
          </w:p>
        </w:tc>
        <w:tc>
          <w:tcPr>
            <w:tcW w:w="1361" w:type="dxa"/>
            <w:vAlign w:val="center"/>
          </w:tcPr>
          <w:p w14:paraId="2438CFAE">
            <w:pPr>
              <w:spacing w:after="0" w:line="240" w:lineRule="auto"/>
              <w:jc w:val="left"/>
            </w:pPr>
            <w:r>
              <w:rPr>
                <w:rFonts w:ascii="AR PL UMing CN" w:hAnsi="AR PL UMing CN" w:eastAsia="AR PL UMing CN"/>
                <w:b w:val="0"/>
                <w:sz w:val="14"/>
              </w:rPr>
              <w:t>管理员</w:t>
            </w:r>
          </w:p>
        </w:tc>
        <w:tc>
          <w:tcPr>
            <w:tcW w:w="2551" w:type="dxa"/>
            <w:vAlign w:val="center"/>
          </w:tcPr>
          <w:p w14:paraId="50A6ADC8">
            <w:pPr>
              <w:spacing w:after="0" w:line="240" w:lineRule="auto"/>
              <w:jc w:val="left"/>
            </w:pPr>
            <w:r>
              <w:rPr>
                <w:rFonts w:ascii="Times New Roman" w:hAnsi="Times New Roman" w:eastAsia="AR PL UMing CN"/>
                <w:b w:val="0"/>
                <w:sz w:val="14"/>
              </w:rPr>
              <w:t>handleResult</w:t>
            </w:r>
            <w:r>
              <w:rPr>
                <w:rFonts w:ascii="AR PL UMing CN" w:hAnsi="AR PL UMing CN" w:eastAsia="AR PL UMing CN"/>
                <w:b w:val="0"/>
                <w:sz w:val="14"/>
              </w:rPr>
              <w:t xml:space="preserve">, </w:t>
            </w:r>
            <w:r>
              <w:rPr>
                <w:rFonts w:ascii="Times New Roman" w:hAnsi="Times New Roman" w:eastAsia="AR PL UMing CN"/>
                <w:b w:val="0"/>
                <w:sz w:val="14"/>
              </w:rPr>
              <w:t>remark</w:t>
            </w:r>
          </w:p>
        </w:tc>
        <w:tc>
          <w:tcPr>
            <w:tcW w:w="1984" w:type="dxa"/>
            <w:vAlign w:val="center"/>
          </w:tcPr>
          <w:p w14:paraId="7637C9B3">
            <w:pPr>
              <w:spacing w:after="0" w:line="240" w:lineRule="auto"/>
              <w:jc w:val="left"/>
            </w:pPr>
            <w:r>
              <w:rPr>
                <w:rFonts w:ascii="Times New Roman" w:hAnsi="Times New Roman" w:eastAsia="AR PL UMing CN"/>
                <w:b w:val="0"/>
                <w:sz w:val="14"/>
              </w:rPr>
              <w:t>violationStatus</w:t>
            </w:r>
            <w:r>
              <w:rPr>
                <w:rFonts w:ascii="AR PL UMing CN" w:hAnsi="AR PL UMing CN" w:eastAsia="AR PL UMing CN"/>
                <w:b w:val="0"/>
                <w:sz w:val="14"/>
              </w:rPr>
              <w:t>；</w:t>
            </w:r>
            <w:r>
              <w:rPr>
                <w:rFonts w:ascii="Times New Roman" w:hAnsi="Times New Roman" w:eastAsia="AR PL UMing CN"/>
                <w:b w:val="0"/>
                <w:sz w:val="14"/>
              </w:rPr>
              <w:t>PERM</w:t>
            </w:r>
            <w:r>
              <w:rPr>
                <w:rFonts w:ascii="AR PL UMing CN" w:hAnsi="AR PL UMing CN" w:eastAsia="AR PL UMing CN"/>
                <w:b w:val="0"/>
                <w:sz w:val="14"/>
              </w:rPr>
              <w:t>_</w:t>
            </w:r>
            <w:r>
              <w:rPr>
                <w:rFonts w:ascii="Times New Roman" w:hAnsi="Times New Roman" w:eastAsia="AR PL UMing CN"/>
                <w:b w:val="0"/>
                <w:sz w:val="14"/>
              </w:rPr>
              <w:t>403</w:t>
            </w:r>
            <w:r>
              <w:rPr>
                <w:rFonts w:ascii="AR PL UMing CN" w:hAnsi="AR PL UMing CN" w:eastAsia="AR PL UMing CN"/>
                <w:b w:val="0"/>
                <w:sz w:val="14"/>
              </w:rPr>
              <w:t>。</w:t>
            </w:r>
          </w:p>
        </w:tc>
      </w:tr>
      <w:tr w14:paraId="1DE45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vAlign w:val="center"/>
          </w:tcPr>
          <w:p w14:paraId="4D607414">
            <w:pPr>
              <w:spacing w:after="0" w:line="240" w:lineRule="auto"/>
              <w:jc w:val="left"/>
            </w:pPr>
            <w:r>
              <w:rPr>
                <w:rFonts w:ascii="AR PL UMing CN" w:hAnsi="AR PL UMing CN" w:eastAsia="AR PL UMing CN"/>
                <w:b w:val="0"/>
                <w:sz w:val="14"/>
              </w:rPr>
              <w:t>/</w:t>
            </w:r>
            <w:r>
              <w:rPr>
                <w:rFonts w:ascii="Times New Roman" w:hAnsi="Times New Roman" w:eastAsia="AR PL UMing CN"/>
                <w:b w:val="0"/>
                <w:sz w:val="14"/>
              </w:rPr>
              <w:t>api</w:t>
            </w:r>
            <w:r>
              <w:rPr>
                <w:rFonts w:ascii="AR PL UMing CN" w:hAnsi="AR PL UMing CN" w:eastAsia="AR PL UMing CN"/>
                <w:b w:val="0"/>
                <w:sz w:val="14"/>
              </w:rPr>
              <w:t>/</w:t>
            </w:r>
            <w:r>
              <w:rPr>
                <w:rFonts w:ascii="Times New Roman" w:hAnsi="Times New Roman" w:eastAsia="AR PL UMing CN"/>
                <w:b w:val="0"/>
                <w:sz w:val="14"/>
              </w:rPr>
              <w:t>statistics</w:t>
            </w:r>
            <w:r>
              <w:rPr>
                <w:rFonts w:ascii="AR PL UMing CN" w:hAnsi="AR PL UMing CN" w:eastAsia="AR PL UMing CN"/>
                <w:b w:val="0"/>
                <w:sz w:val="14"/>
              </w:rPr>
              <w:t>/</w:t>
            </w:r>
            <w:r>
              <w:rPr>
                <w:rFonts w:ascii="Times New Roman" w:hAnsi="Times New Roman" w:eastAsia="AR PL UMing CN"/>
                <w:b w:val="0"/>
                <w:sz w:val="14"/>
              </w:rPr>
              <w:t>overview</w:t>
            </w:r>
          </w:p>
        </w:tc>
        <w:tc>
          <w:tcPr>
            <w:tcW w:w="850" w:type="dxa"/>
            <w:vAlign w:val="center"/>
          </w:tcPr>
          <w:p w14:paraId="1FC88830">
            <w:pPr>
              <w:spacing w:after="0" w:line="240" w:lineRule="auto"/>
              <w:jc w:val="left"/>
            </w:pPr>
            <w:r>
              <w:rPr>
                <w:rFonts w:ascii="Times New Roman" w:hAnsi="Times New Roman" w:eastAsia="AR PL UMing CN"/>
                <w:b w:val="0"/>
                <w:sz w:val="14"/>
              </w:rPr>
              <w:t>GET</w:t>
            </w:r>
          </w:p>
        </w:tc>
        <w:tc>
          <w:tcPr>
            <w:tcW w:w="1361" w:type="dxa"/>
            <w:vAlign w:val="center"/>
          </w:tcPr>
          <w:p w14:paraId="7A267827">
            <w:pPr>
              <w:spacing w:after="0" w:line="240" w:lineRule="auto"/>
              <w:jc w:val="left"/>
            </w:pPr>
            <w:r>
              <w:rPr>
                <w:rFonts w:ascii="AR PL UMing CN" w:hAnsi="AR PL UMing CN" w:eastAsia="AR PL UMing CN"/>
                <w:b w:val="0"/>
                <w:sz w:val="14"/>
              </w:rPr>
              <w:t>管理员/管理部门</w:t>
            </w:r>
          </w:p>
        </w:tc>
        <w:tc>
          <w:tcPr>
            <w:tcW w:w="2551" w:type="dxa"/>
            <w:vAlign w:val="center"/>
          </w:tcPr>
          <w:p w14:paraId="7A739D54">
            <w:pPr>
              <w:spacing w:after="0" w:line="240" w:lineRule="auto"/>
              <w:jc w:val="left"/>
            </w:pPr>
            <w:r>
              <w:rPr>
                <w:rFonts w:ascii="Times New Roman" w:hAnsi="Times New Roman" w:eastAsia="AR PL UMing CN"/>
                <w:b w:val="0"/>
                <w:sz w:val="14"/>
              </w:rPr>
              <w:t>dateRange</w:t>
            </w:r>
            <w:r>
              <w:rPr>
                <w:rFonts w:ascii="AR PL UMing CN" w:hAnsi="AR PL UMing CN" w:eastAsia="AR PL UMing CN"/>
                <w:b w:val="0"/>
                <w:sz w:val="14"/>
              </w:rPr>
              <w:t xml:space="preserve">, </w:t>
            </w:r>
            <w:r>
              <w:rPr>
                <w:rFonts w:ascii="Times New Roman" w:hAnsi="Times New Roman" w:eastAsia="AR PL UMing CN"/>
                <w:b w:val="0"/>
                <w:sz w:val="14"/>
              </w:rPr>
              <w:t>campusId</w:t>
            </w:r>
            <w:r>
              <w:rPr>
                <w:rFonts w:ascii="AR PL UMing CN" w:hAnsi="AR PL UMing CN" w:eastAsia="AR PL UMing CN"/>
                <w:b w:val="0"/>
                <w:sz w:val="14"/>
              </w:rPr>
              <w:t xml:space="preserve">, </w:t>
            </w:r>
            <w:r>
              <w:rPr>
                <w:rFonts w:ascii="Times New Roman" w:hAnsi="Times New Roman" w:eastAsia="AR PL UMing CN"/>
                <w:b w:val="0"/>
                <w:sz w:val="14"/>
              </w:rPr>
              <w:t>buildingId</w:t>
            </w:r>
            <w:r>
              <w:rPr>
                <w:rFonts w:ascii="AR PL UMing CN" w:hAnsi="AR PL UMing CN" w:eastAsia="AR PL UMing CN"/>
                <w:b w:val="0"/>
                <w:sz w:val="14"/>
              </w:rPr>
              <w:t xml:space="preserve">, </w:t>
            </w:r>
            <w:r>
              <w:rPr>
                <w:rFonts w:ascii="Times New Roman" w:hAnsi="Times New Roman" w:eastAsia="AR PL UMing CN"/>
                <w:b w:val="0"/>
                <w:sz w:val="14"/>
              </w:rPr>
              <w:t>roomId</w:t>
            </w:r>
          </w:p>
        </w:tc>
        <w:tc>
          <w:tcPr>
            <w:tcW w:w="1984" w:type="dxa"/>
            <w:vAlign w:val="center"/>
          </w:tcPr>
          <w:p w14:paraId="74CD484F">
            <w:pPr>
              <w:spacing w:after="0" w:line="240" w:lineRule="auto"/>
              <w:jc w:val="left"/>
            </w:pPr>
            <w:r>
              <w:rPr>
                <w:rFonts w:ascii="Times New Roman" w:hAnsi="Times New Roman" w:eastAsia="AR PL UMing CN"/>
                <w:b w:val="0"/>
                <w:sz w:val="14"/>
              </w:rPr>
              <w:t>metrics</w:t>
            </w:r>
            <w:r>
              <w:rPr>
                <w:rFonts w:ascii="AR PL UMing CN" w:hAnsi="AR PL UMing CN" w:eastAsia="AR PL UMing CN"/>
                <w:b w:val="0"/>
                <w:sz w:val="14"/>
              </w:rPr>
              <w:t xml:space="preserve">, </w:t>
            </w:r>
            <w:r>
              <w:rPr>
                <w:rFonts w:ascii="Times New Roman" w:hAnsi="Times New Roman" w:eastAsia="AR PL UMing CN"/>
                <w:b w:val="0"/>
                <w:sz w:val="14"/>
              </w:rPr>
              <w:t>charts</w:t>
            </w:r>
            <w:r>
              <w:rPr>
                <w:rFonts w:ascii="AR PL UMing CN" w:hAnsi="AR PL UMing CN" w:eastAsia="AR PL UMing CN"/>
                <w:b w:val="0"/>
                <w:sz w:val="14"/>
              </w:rPr>
              <w:t>；</w:t>
            </w:r>
            <w:r>
              <w:rPr>
                <w:rFonts w:ascii="Times New Roman" w:hAnsi="Times New Roman" w:eastAsia="AR PL UMing CN"/>
                <w:b w:val="0"/>
                <w:sz w:val="14"/>
              </w:rPr>
              <w:t>PERM</w:t>
            </w:r>
            <w:r>
              <w:rPr>
                <w:rFonts w:ascii="AR PL UMing CN" w:hAnsi="AR PL UMing CN" w:eastAsia="AR PL UMing CN"/>
                <w:b w:val="0"/>
                <w:sz w:val="14"/>
              </w:rPr>
              <w:t>_</w:t>
            </w:r>
            <w:r>
              <w:rPr>
                <w:rFonts w:ascii="Times New Roman" w:hAnsi="Times New Roman" w:eastAsia="AR PL UMing CN"/>
                <w:b w:val="0"/>
                <w:sz w:val="14"/>
              </w:rPr>
              <w:t>403</w:t>
            </w:r>
            <w:r>
              <w:rPr>
                <w:rFonts w:ascii="AR PL UMing CN" w:hAnsi="AR PL UMing CN" w:eastAsia="AR PL UMing CN"/>
                <w:b w:val="0"/>
                <w:sz w:val="14"/>
              </w:rPr>
              <w:t>。</w:t>
            </w:r>
          </w:p>
        </w:tc>
      </w:tr>
    </w:tbl>
    <w:p w14:paraId="6B1C52E3"/>
    <w:p w14:paraId="74E09872">
      <w:pPr>
        <w:pStyle w:val="4"/>
        <w:spacing w:after="80" w:line="276" w:lineRule="auto"/>
      </w:pPr>
      <w:r>
        <w:rPr>
          <w:rFonts w:ascii="Times New Roman" w:hAnsi="Times New Roman" w:eastAsia="AR PL UMing CN"/>
          <w:b w:val="0"/>
          <w:sz w:val="21"/>
        </w:rPr>
        <w:t>7</w:t>
      </w:r>
      <w:r>
        <w:rPr>
          <w:rFonts w:ascii="AR PL UMing CN" w:hAnsi="AR PL UMing CN" w:eastAsia="AR PL UMing CN"/>
          <w:b w:val="0"/>
          <w:sz w:val="21"/>
        </w:rPr>
        <w:t>.</w:t>
      </w:r>
      <w:r>
        <w:rPr>
          <w:rFonts w:ascii="Times New Roman" w:hAnsi="Times New Roman" w:eastAsia="AR PL UMing CN"/>
          <w:b w:val="0"/>
          <w:sz w:val="21"/>
        </w:rPr>
        <w:t>3</w:t>
      </w:r>
      <w:r>
        <w:rPr>
          <w:rFonts w:ascii="AR PL UMing CN" w:hAnsi="AR PL UMing CN" w:eastAsia="AR PL UMing CN"/>
          <w:b w:val="0"/>
          <w:sz w:val="21"/>
        </w:rPr>
        <w:t xml:space="preserve"> 创建预约接口详细说明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7087"/>
      </w:tblGrid>
      <w:tr w14:paraId="6B0B6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shd w:val="clear" w:color="auto" w:fill="D9EAF7"/>
            <w:vAlign w:val="center"/>
          </w:tcPr>
          <w:p w14:paraId="0E416501">
            <w:pPr>
              <w:spacing w:after="0" w:line="240" w:lineRule="auto"/>
              <w:jc w:val="left"/>
            </w:pPr>
            <w:r>
              <w:rPr>
                <w:rFonts w:ascii="AR PL UMing CN" w:hAnsi="AR PL UMing CN" w:eastAsia="AR PL UMing CN"/>
                <w:b/>
                <w:sz w:val="16"/>
              </w:rPr>
              <w:t>项</w:t>
            </w:r>
          </w:p>
        </w:tc>
        <w:tc>
          <w:tcPr>
            <w:tcW w:w="7087" w:type="dxa"/>
            <w:shd w:val="clear" w:color="auto" w:fill="D9EAF7"/>
            <w:vAlign w:val="center"/>
          </w:tcPr>
          <w:p w14:paraId="510A8AB3">
            <w:pPr>
              <w:spacing w:after="0" w:line="240" w:lineRule="auto"/>
              <w:jc w:val="left"/>
            </w:pPr>
            <w:r>
              <w:rPr>
                <w:rFonts w:ascii="AR PL UMing CN" w:hAnsi="AR PL UMing CN" w:eastAsia="AR PL UMing CN"/>
                <w:b/>
                <w:sz w:val="16"/>
              </w:rPr>
              <w:t>说明</w:t>
            </w:r>
          </w:p>
        </w:tc>
      </w:tr>
      <w:tr w14:paraId="613DE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3E7BA53F">
            <w:pPr>
              <w:spacing w:after="0" w:line="240" w:lineRule="auto"/>
              <w:jc w:val="left"/>
            </w:pPr>
            <w:r>
              <w:rPr>
                <w:rFonts w:ascii="AR PL UMing CN" w:hAnsi="AR PL UMing CN" w:eastAsia="AR PL UMing CN"/>
                <w:b w:val="0"/>
                <w:sz w:val="16"/>
              </w:rPr>
              <w:t>接口路径</w:t>
            </w:r>
          </w:p>
        </w:tc>
        <w:tc>
          <w:tcPr>
            <w:tcW w:w="7087" w:type="dxa"/>
            <w:vAlign w:val="center"/>
          </w:tcPr>
          <w:p w14:paraId="0F3E84A1">
            <w:pPr>
              <w:spacing w:after="0" w:line="240" w:lineRule="auto"/>
              <w:jc w:val="left"/>
            </w:pPr>
            <w:r>
              <w:rPr>
                <w:rFonts w:ascii="Times New Roman" w:hAnsi="Times New Roman" w:eastAsia="AR PL UMing CN"/>
                <w:b w:val="0"/>
                <w:sz w:val="16"/>
              </w:rPr>
              <w:t>POST</w:t>
            </w:r>
            <w:r>
              <w:rPr>
                <w:rFonts w:ascii="AR PL UMing CN" w:hAnsi="AR PL UMing CN" w:eastAsia="AR PL UMing CN"/>
                <w:b w:val="0"/>
                <w:sz w:val="16"/>
              </w:rPr>
              <w:t xml:space="preserve"> /</w:t>
            </w:r>
            <w:r>
              <w:rPr>
                <w:rFonts w:ascii="Times New Roman" w:hAnsi="Times New Roman" w:eastAsia="AR PL UMing CN"/>
                <w:b w:val="0"/>
                <w:sz w:val="16"/>
              </w:rPr>
              <w:t>api</w:t>
            </w:r>
            <w:r>
              <w:rPr>
                <w:rFonts w:ascii="AR PL UMing CN" w:hAnsi="AR PL UMing CN" w:eastAsia="AR PL UMing CN"/>
                <w:b w:val="0"/>
                <w:sz w:val="16"/>
              </w:rPr>
              <w:t>/</w:t>
            </w:r>
            <w:r>
              <w:rPr>
                <w:rFonts w:ascii="Times New Roman" w:hAnsi="Times New Roman" w:eastAsia="AR PL UMing CN"/>
                <w:b w:val="0"/>
                <w:sz w:val="16"/>
              </w:rPr>
              <w:t>bookings</w:t>
            </w:r>
          </w:p>
        </w:tc>
      </w:tr>
      <w:tr w14:paraId="70520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46C246E8">
            <w:pPr>
              <w:spacing w:after="0" w:line="240" w:lineRule="auto"/>
              <w:jc w:val="left"/>
            </w:pPr>
            <w:r>
              <w:rPr>
                <w:rFonts w:ascii="AR PL UMing CN" w:hAnsi="AR PL UMing CN" w:eastAsia="AR PL UMing CN"/>
                <w:b w:val="0"/>
                <w:sz w:val="16"/>
              </w:rPr>
              <w:t>权限</w:t>
            </w:r>
          </w:p>
        </w:tc>
        <w:tc>
          <w:tcPr>
            <w:tcW w:w="7087" w:type="dxa"/>
            <w:vAlign w:val="center"/>
          </w:tcPr>
          <w:p w14:paraId="4F1CD0D5">
            <w:pPr>
              <w:spacing w:after="0" w:line="240" w:lineRule="auto"/>
              <w:jc w:val="left"/>
            </w:pPr>
            <w:r>
              <w:rPr>
                <w:rFonts w:ascii="AR PL UMing CN" w:hAnsi="AR PL UMing CN" w:eastAsia="AR PL UMing CN"/>
                <w:b w:val="0"/>
                <w:sz w:val="16"/>
              </w:rPr>
              <w:t xml:space="preserve">学生、教师；用户状态必须 </w:t>
            </w:r>
            <w:r>
              <w:rPr>
                <w:rFonts w:ascii="Times New Roman" w:hAnsi="Times New Roman" w:eastAsia="AR PL UMing CN"/>
                <w:b w:val="0"/>
                <w:sz w:val="16"/>
              </w:rPr>
              <w:t>NORMAL</w:t>
            </w:r>
            <w:r>
              <w:rPr>
                <w:rFonts w:ascii="AR PL UMing CN" w:hAnsi="AR PL UMing CN" w:eastAsia="AR PL UMing CN"/>
                <w:b w:val="0"/>
                <w:sz w:val="16"/>
              </w:rPr>
              <w:t xml:space="preserve"> 且无有效限制。</w:t>
            </w:r>
          </w:p>
        </w:tc>
      </w:tr>
      <w:tr w14:paraId="0FE47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66490FBD">
            <w:pPr>
              <w:spacing w:after="0" w:line="240" w:lineRule="auto"/>
              <w:jc w:val="left"/>
            </w:pPr>
            <w:r>
              <w:rPr>
                <w:rFonts w:ascii="AR PL UMing CN" w:hAnsi="AR PL UMing CN" w:eastAsia="AR PL UMing CN"/>
                <w:b w:val="0"/>
                <w:sz w:val="16"/>
              </w:rPr>
              <w:t>请求体</w:t>
            </w:r>
          </w:p>
        </w:tc>
        <w:tc>
          <w:tcPr>
            <w:tcW w:w="7087" w:type="dxa"/>
            <w:vAlign w:val="center"/>
          </w:tcPr>
          <w:p w14:paraId="5851904E">
            <w:pPr>
              <w:spacing w:after="0" w:line="240" w:lineRule="auto"/>
              <w:jc w:val="left"/>
            </w:pPr>
            <w:r>
              <w:rPr>
                <w:rFonts w:ascii="AR PL UMing CN" w:hAnsi="AR PL UMing CN" w:eastAsia="AR PL UMing CN"/>
                <w:b w:val="0"/>
                <w:sz w:val="16"/>
              </w:rPr>
              <w:t>{</w:t>
            </w:r>
            <w:r>
              <w:rPr>
                <w:rFonts w:ascii="Times New Roman" w:hAnsi="Times New Roman" w:eastAsia="AR PL UMing CN"/>
                <w:b w:val="0"/>
                <w:sz w:val="16"/>
              </w:rPr>
              <w:t>seatId</w:t>
            </w:r>
            <w:r>
              <w:rPr>
                <w:rFonts w:ascii="AR PL UMing CN" w:hAnsi="AR PL UMing CN" w:eastAsia="AR PL UMing CN"/>
                <w:b w:val="0"/>
                <w:sz w:val="16"/>
              </w:rPr>
              <w:t xml:space="preserve">, </w:t>
            </w:r>
            <w:r>
              <w:rPr>
                <w:rFonts w:ascii="Times New Roman" w:hAnsi="Times New Roman" w:eastAsia="AR PL UMing CN"/>
                <w:b w:val="0"/>
                <w:sz w:val="16"/>
              </w:rPr>
              <w:t>startTime</w:t>
            </w:r>
            <w:r>
              <w:rPr>
                <w:rFonts w:ascii="AR PL UMing CN" w:hAnsi="AR PL UMing CN" w:eastAsia="AR PL UMing CN"/>
                <w:b w:val="0"/>
                <w:sz w:val="16"/>
              </w:rPr>
              <w:t xml:space="preserve">, </w:t>
            </w:r>
            <w:r>
              <w:rPr>
                <w:rFonts w:ascii="Times New Roman" w:hAnsi="Times New Roman" w:eastAsia="AR PL UMing CN"/>
                <w:b w:val="0"/>
                <w:sz w:val="16"/>
              </w:rPr>
              <w:t>endTime</w:t>
            </w:r>
            <w:r>
              <w:rPr>
                <w:rFonts w:ascii="AR PL UMing CN" w:hAnsi="AR PL UMing CN" w:eastAsia="AR PL UMing CN"/>
                <w:b w:val="0"/>
                <w:sz w:val="16"/>
              </w:rPr>
              <w:t xml:space="preserve">, </w:t>
            </w:r>
            <w:r>
              <w:rPr>
                <w:rFonts w:ascii="Times New Roman" w:hAnsi="Times New Roman" w:eastAsia="AR PL UMing CN"/>
                <w:b w:val="0"/>
                <w:sz w:val="16"/>
              </w:rPr>
              <w:t>clientRequestId</w:t>
            </w:r>
            <w:r>
              <w:rPr>
                <w:rFonts w:ascii="AR PL UMing CN" w:hAnsi="AR PL UMing CN" w:eastAsia="AR PL UMing CN"/>
                <w:b w:val="0"/>
                <w:sz w:val="16"/>
              </w:rPr>
              <w:t>}。</w:t>
            </w:r>
            <w:r>
              <w:rPr>
                <w:rFonts w:ascii="Times New Roman" w:hAnsi="Times New Roman" w:eastAsia="AR PL UMing CN"/>
                <w:b w:val="0"/>
                <w:sz w:val="16"/>
              </w:rPr>
              <w:t>startTime</w:t>
            </w:r>
            <w:r>
              <w:rPr>
                <w:rFonts w:ascii="AR PL UMing CN" w:hAnsi="AR PL UMing CN" w:eastAsia="AR PL UMing CN"/>
                <w:b w:val="0"/>
                <w:sz w:val="16"/>
              </w:rPr>
              <w:t>/</w:t>
            </w:r>
            <w:r>
              <w:rPr>
                <w:rFonts w:ascii="Times New Roman" w:hAnsi="Times New Roman" w:eastAsia="AR PL UMing CN"/>
                <w:b w:val="0"/>
                <w:sz w:val="16"/>
              </w:rPr>
              <w:t>endTime</w:t>
            </w:r>
            <w:r>
              <w:rPr>
                <w:rFonts w:ascii="AR PL UMing CN" w:hAnsi="AR PL UMing CN" w:eastAsia="AR PL UMing CN"/>
                <w:b w:val="0"/>
                <w:sz w:val="16"/>
              </w:rPr>
              <w:t xml:space="preserve"> 使用 </w:t>
            </w:r>
            <w:r>
              <w:rPr>
                <w:rFonts w:ascii="Times New Roman" w:hAnsi="Times New Roman" w:eastAsia="AR PL UMing CN"/>
                <w:b w:val="0"/>
                <w:sz w:val="16"/>
              </w:rPr>
              <w:t>ISO</w:t>
            </w:r>
            <w:r>
              <w:rPr>
                <w:rFonts w:ascii="AR PL UMing CN" w:hAnsi="AR PL UMing CN" w:eastAsia="AR PL UMing CN"/>
                <w:b w:val="0"/>
                <w:sz w:val="16"/>
              </w:rPr>
              <w:t xml:space="preserve"> </w:t>
            </w:r>
            <w:r>
              <w:rPr>
                <w:rFonts w:ascii="Times New Roman" w:hAnsi="Times New Roman" w:eastAsia="AR PL UMing CN"/>
                <w:b w:val="0"/>
                <w:sz w:val="16"/>
              </w:rPr>
              <w:t>8601</w:t>
            </w:r>
            <w:r>
              <w:rPr>
                <w:rFonts w:ascii="AR PL UMing CN" w:hAnsi="AR PL UMing CN" w:eastAsia="AR PL UMing CN"/>
                <w:b w:val="0"/>
                <w:sz w:val="16"/>
              </w:rPr>
              <w:t xml:space="preserve"> 或 </w:t>
            </w:r>
            <w:r>
              <w:rPr>
                <w:rFonts w:ascii="Times New Roman" w:hAnsi="Times New Roman" w:eastAsia="AR PL UMing CN"/>
                <w:b w:val="0"/>
                <w:sz w:val="16"/>
              </w:rPr>
              <w:t>yyyy</w:t>
            </w:r>
            <w:r>
              <w:rPr>
                <w:rFonts w:ascii="AR PL UMing CN" w:hAnsi="AR PL UMing CN" w:eastAsia="AR PL UMing CN"/>
                <w:b w:val="0"/>
                <w:sz w:val="16"/>
              </w:rPr>
              <w:t>-</w:t>
            </w:r>
            <w:r>
              <w:rPr>
                <w:rFonts w:ascii="Times New Roman" w:hAnsi="Times New Roman" w:eastAsia="AR PL UMing CN"/>
                <w:b w:val="0"/>
                <w:sz w:val="16"/>
              </w:rPr>
              <w:t>MM</w:t>
            </w:r>
            <w:r>
              <w:rPr>
                <w:rFonts w:ascii="AR PL UMing CN" w:hAnsi="AR PL UMing CN" w:eastAsia="AR PL UMing CN"/>
                <w:b w:val="0"/>
                <w:sz w:val="16"/>
              </w:rPr>
              <w:t>-</w:t>
            </w:r>
            <w:r>
              <w:rPr>
                <w:rFonts w:ascii="Times New Roman" w:hAnsi="Times New Roman" w:eastAsia="AR PL UMing CN"/>
                <w:b w:val="0"/>
                <w:sz w:val="16"/>
              </w:rPr>
              <w:t>dd</w:t>
            </w:r>
            <w:r>
              <w:rPr>
                <w:rFonts w:ascii="AR PL UMing CN" w:hAnsi="AR PL UMing CN" w:eastAsia="AR PL UMing CN"/>
                <w:b w:val="0"/>
                <w:sz w:val="16"/>
              </w:rPr>
              <w:t xml:space="preserve"> </w:t>
            </w:r>
            <w:r>
              <w:rPr>
                <w:rFonts w:ascii="Times New Roman" w:hAnsi="Times New Roman" w:eastAsia="AR PL UMing CN"/>
                <w:b w:val="0"/>
                <w:sz w:val="16"/>
              </w:rPr>
              <w:t>HH</w:t>
            </w:r>
            <w:r>
              <w:rPr>
                <w:rFonts w:ascii="AR PL UMing CN" w:hAnsi="AR PL UMing CN" w:eastAsia="AR PL UMing CN"/>
                <w:b w:val="0"/>
                <w:sz w:val="16"/>
              </w:rPr>
              <w:t>:</w:t>
            </w:r>
            <w:r>
              <w:rPr>
                <w:rFonts w:ascii="Times New Roman" w:hAnsi="Times New Roman" w:eastAsia="AR PL UMing CN"/>
                <w:b w:val="0"/>
                <w:sz w:val="16"/>
              </w:rPr>
              <w:t>mm</w:t>
            </w:r>
            <w:r>
              <w:rPr>
                <w:rFonts w:ascii="AR PL UMing CN" w:hAnsi="AR PL UMing CN" w:eastAsia="AR PL UMing CN"/>
                <w:b w:val="0"/>
                <w:sz w:val="16"/>
              </w:rPr>
              <w:t>:</w:t>
            </w:r>
            <w:r>
              <w:rPr>
                <w:rFonts w:ascii="Times New Roman" w:hAnsi="Times New Roman" w:eastAsia="AR PL UMing CN"/>
                <w:b w:val="0"/>
                <w:sz w:val="16"/>
              </w:rPr>
              <w:t>ss</w:t>
            </w:r>
            <w:r>
              <w:rPr>
                <w:rFonts w:ascii="AR PL UMing CN" w:hAnsi="AR PL UMing CN" w:eastAsia="AR PL UMing CN"/>
                <w:b w:val="0"/>
                <w:sz w:val="16"/>
              </w:rPr>
              <w:t>。</w:t>
            </w:r>
          </w:p>
        </w:tc>
      </w:tr>
      <w:tr w14:paraId="4BD3D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57E0589F">
            <w:pPr>
              <w:spacing w:after="0" w:line="240" w:lineRule="auto"/>
              <w:jc w:val="left"/>
            </w:pPr>
            <w:r>
              <w:rPr>
                <w:rFonts w:ascii="AR PL UMing CN" w:hAnsi="AR PL UMing CN" w:eastAsia="AR PL UMing CN"/>
                <w:b w:val="0"/>
                <w:sz w:val="16"/>
              </w:rPr>
              <w:t>前置校验</w:t>
            </w:r>
          </w:p>
        </w:tc>
        <w:tc>
          <w:tcPr>
            <w:tcW w:w="7087" w:type="dxa"/>
            <w:vAlign w:val="center"/>
          </w:tcPr>
          <w:p w14:paraId="567EF7B5">
            <w:pPr>
              <w:spacing w:after="0" w:line="240" w:lineRule="auto"/>
              <w:jc w:val="left"/>
            </w:pPr>
            <w:r>
              <w:rPr>
                <w:rFonts w:ascii="AR PL UMing CN" w:hAnsi="AR PL UMing CN" w:eastAsia="AR PL UMing CN"/>
                <w:b w:val="0"/>
                <w:sz w:val="16"/>
              </w:rPr>
              <w:t xml:space="preserve">座位存在、座位基础状态 </w:t>
            </w:r>
            <w:r>
              <w:rPr>
                <w:rFonts w:ascii="Times New Roman" w:hAnsi="Times New Roman" w:eastAsia="AR PL UMing CN"/>
                <w:b w:val="0"/>
                <w:sz w:val="16"/>
              </w:rPr>
              <w:t>NORMAL</w:t>
            </w:r>
            <w:r>
              <w:rPr>
                <w:rFonts w:ascii="AR PL UMing CN" w:hAnsi="AR PL UMing CN" w:eastAsia="AR PL UMing CN"/>
                <w:b w:val="0"/>
                <w:sz w:val="16"/>
              </w:rPr>
              <w:t>、房间开放、规则允许、用户无时间冲突、座位无时段冲突。</w:t>
            </w:r>
          </w:p>
        </w:tc>
      </w:tr>
      <w:tr w14:paraId="4F15C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72E7F9C8">
            <w:pPr>
              <w:spacing w:after="0" w:line="240" w:lineRule="auto"/>
              <w:jc w:val="left"/>
            </w:pPr>
            <w:r>
              <w:rPr>
                <w:rFonts w:ascii="AR PL UMing CN" w:hAnsi="AR PL UMing CN" w:eastAsia="AR PL UMing CN"/>
                <w:b w:val="0"/>
                <w:sz w:val="16"/>
              </w:rPr>
              <w:t>事务处理</w:t>
            </w:r>
          </w:p>
        </w:tc>
        <w:tc>
          <w:tcPr>
            <w:tcW w:w="7087" w:type="dxa"/>
            <w:vAlign w:val="center"/>
          </w:tcPr>
          <w:p w14:paraId="6C7BCA65">
            <w:pPr>
              <w:spacing w:after="0" w:line="240" w:lineRule="auto"/>
              <w:jc w:val="left"/>
            </w:pPr>
            <w:r>
              <w:rPr>
                <w:rFonts w:ascii="AR PL UMing CN" w:hAnsi="AR PL UMing CN" w:eastAsia="AR PL UMing CN"/>
                <w:b w:val="0"/>
                <w:sz w:val="16"/>
              </w:rPr>
              <w:t xml:space="preserve">获取短期锁后开启事务；重复校验冲突；写入 </w:t>
            </w:r>
            <w:r>
              <w:rPr>
                <w:rFonts w:ascii="Times New Roman" w:hAnsi="Times New Roman" w:eastAsia="AR PL UMing CN"/>
                <w:b w:val="0"/>
                <w:sz w:val="16"/>
              </w:rPr>
              <w:t>booking</w:t>
            </w:r>
            <w:r>
              <w:rPr>
                <w:rFonts w:ascii="AR PL UMing CN" w:hAnsi="AR PL UMing CN" w:eastAsia="AR PL UMing CN"/>
                <w:b w:val="0"/>
                <w:sz w:val="16"/>
              </w:rPr>
              <w:t>_</w:t>
            </w:r>
            <w:r>
              <w:rPr>
                <w:rFonts w:ascii="Times New Roman" w:hAnsi="Times New Roman" w:eastAsia="AR PL UMing CN"/>
                <w:b w:val="0"/>
                <w:sz w:val="16"/>
              </w:rPr>
              <w:t>order</w:t>
            </w:r>
            <w:r>
              <w:rPr>
                <w:rFonts w:ascii="AR PL UMing CN" w:hAnsi="AR PL UMing CN" w:eastAsia="AR PL UMing CN"/>
                <w:b w:val="0"/>
                <w:sz w:val="16"/>
              </w:rPr>
              <w:t>；写入通知与座位状态日志；提交后刷新缓存。</w:t>
            </w:r>
          </w:p>
        </w:tc>
      </w:tr>
      <w:tr w14:paraId="18D2D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68A03E62">
            <w:pPr>
              <w:spacing w:after="0" w:line="240" w:lineRule="auto"/>
              <w:jc w:val="left"/>
            </w:pPr>
            <w:r>
              <w:rPr>
                <w:rFonts w:ascii="AR PL UMing CN" w:hAnsi="AR PL UMing CN" w:eastAsia="AR PL UMing CN"/>
                <w:b w:val="0"/>
                <w:sz w:val="16"/>
              </w:rPr>
              <w:t>成功响应</w:t>
            </w:r>
          </w:p>
        </w:tc>
        <w:tc>
          <w:tcPr>
            <w:tcW w:w="7087" w:type="dxa"/>
            <w:vAlign w:val="center"/>
          </w:tcPr>
          <w:p w14:paraId="4A60AAF6">
            <w:pPr>
              <w:spacing w:after="0" w:line="240" w:lineRule="auto"/>
              <w:jc w:val="left"/>
            </w:pPr>
            <w:r>
              <w:rPr>
                <w:rFonts w:ascii="AR PL UMing CN" w:hAnsi="AR PL UMing CN" w:eastAsia="AR PL UMing CN"/>
                <w:b w:val="0"/>
                <w:sz w:val="16"/>
              </w:rPr>
              <w:t>{</w:t>
            </w:r>
            <w:r>
              <w:rPr>
                <w:rFonts w:ascii="Times New Roman" w:hAnsi="Times New Roman" w:eastAsia="AR PL UMing CN"/>
                <w:b w:val="0"/>
                <w:sz w:val="16"/>
              </w:rPr>
              <w:t>bookingId</w:t>
            </w:r>
            <w:r>
              <w:rPr>
                <w:rFonts w:ascii="AR PL UMing CN" w:hAnsi="AR PL UMing CN" w:eastAsia="AR PL UMing CN"/>
                <w:b w:val="0"/>
                <w:sz w:val="16"/>
              </w:rPr>
              <w:t xml:space="preserve">, </w:t>
            </w:r>
            <w:r>
              <w:rPr>
                <w:rFonts w:ascii="Times New Roman" w:hAnsi="Times New Roman" w:eastAsia="AR PL UMing CN"/>
                <w:b w:val="0"/>
                <w:sz w:val="16"/>
              </w:rPr>
              <w:t>status</w:t>
            </w:r>
            <w:r>
              <w:rPr>
                <w:rFonts w:ascii="AR PL UMing CN" w:hAnsi="AR PL UMing CN" w:eastAsia="AR PL UMing CN"/>
                <w:b w:val="0"/>
                <w:sz w:val="16"/>
              </w:rPr>
              <w:t xml:space="preserve">, </w:t>
            </w:r>
            <w:r>
              <w:rPr>
                <w:rFonts w:ascii="Times New Roman" w:hAnsi="Times New Roman" w:eastAsia="AR PL UMing CN"/>
                <w:b w:val="0"/>
                <w:sz w:val="16"/>
              </w:rPr>
              <w:t>roomName</w:t>
            </w:r>
            <w:r>
              <w:rPr>
                <w:rFonts w:ascii="AR PL UMing CN" w:hAnsi="AR PL UMing CN" w:eastAsia="AR PL UMing CN"/>
                <w:b w:val="0"/>
                <w:sz w:val="16"/>
              </w:rPr>
              <w:t xml:space="preserve">, </w:t>
            </w:r>
            <w:r>
              <w:rPr>
                <w:rFonts w:ascii="Times New Roman" w:hAnsi="Times New Roman" w:eastAsia="AR PL UMing CN"/>
                <w:b w:val="0"/>
                <w:sz w:val="16"/>
              </w:rPr>
              <w:t>seatNo</w:t>
            </w:r>
            <w:r>
              <w:rPr>
                <w:rFonts w:ascii="AR PL UMing CN" w:hAnsi="AR PL UMing CN" w:eastAsia="AR PL UMing CN"/>
                <w:b w:val="0"/>
                <w:sz w:val="16"/>
              </w:rPr>
              <w:t xml:space="preserve">, </w:t>
            </w:r>
            <w:r>
              <w:rPr>
                <w:rFonts w:ascii="Times New Roman" w:hAnsi="Times New Roman" w:eastAsia="AR PL UMing CN"/>
                <w:b w:val="0"/>
                <w:sz w:val="16"/>
              </w:rPr>
              <w:t>startTime</w:t>
            </w:r>
            <w:r>
              <w:rPr>
                <w:rFonts w:ascii="AR PL UMing CN" w:hAnsi="AR PL UMing CN" w:eastAsia="AR PL UMing CN"/>
                <w:b w:val="0"/>
                <w:sz w:val="16"/>
              </w:rPr>
              <w:t xml:space="preserve">, </w:t>
            </w:r>
            <w:r>
              <w:rPr>
                <w:rFonts w:ascii="Times New Roman" w:hAnsi="Times New Roman" w:eastAsia="AR PL UMing CN"/>
                <w:b w:val="0"/>
                <w:sz w:val="16"/>
              </w:rPr>
              <w:t>endTime</w:t>
            </w:r>
            <w:r>
              <w:rPr>
                <w:rFonts w:ascii="AR PL UMing CN" w:hAnsi="AR PL UMing CN" w:eastAsia="AR PL UMing CN"/>
                <w:b w:val="0"/>
                <w:sz w:val="16"/>
              </w:rPr>
              <w:t xml:space="preserve">, </w:t>
            </w:r>
            <w:r>
              <w:rPr>
                <w:rFonts w:ascii="Times New Roman" w:hAnsi="Times New Roman" w:eastAsia="AR PL UMing CN"/>
                <w:b w:val="0"/>
                <w:sz w:val="16"/>
              </w:rPr>
              <w:t>checkinDeadline</w:t>
            </w:r>
            <w:r>
              <w:rPr>
                <w:rFonts w:ascii="AR PL UMing CN" w:hAnsi="AR PL UMing CN" w:eastAsia="AR PL UMing CN"/>
                <w:b w:val="0"/>
                <w:sz w:val="16"/>
              </w:rPr>
              <w:t>}。</w:t>
            </w:r>
          </w:p>
        </w:tc>
      </w:tr>
      <w:tr w14:paraId="253E1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18557C1F">
            <w:pPr>
              <w:spacing w:after="0" w:line="240" w:lineRule="auto"/>
              <w:jc w:val="left"/>
            </w:pPr>
            <w:r>
              <w:rPr>
                <w:rFonts w:ascii="AR PL UMing CN" w:hAnsi="AR PL UMing CN" w:eastAsia="AR PL UMing CN"/>
                <w:b w:val="0"/>
                <w:sz w:val="16"/>
              </w:rPr>
              <w:t>错误码</w:t>
            </w:r>
          </w:p>
        </w:tc>
        <w:tc>
          <w:tcPr>
            <w:tcW w:w="7087" w:type="dxa"/>
            <w:vAlign w:val="center"/>
          </w:tcPr>
          <w:p w14:paraId="0C06D43E">
            <w:pPr>
              <w:spacing w:after="0" w:line="240" w:lineRule="auto"/>
              <w:jc w:val="left"/>
            </w:pPr>
            <w:r>
              <w:rPr>
                <w:rFonts w:ascii="Times New Roman" w:hAnsi="Times New Roman" w:eastAsia="AR PL UMing CN"/>
                <w:b w:val="0"/>
                <w:sz w:val="16"/>
              </w:rPr>
              <w:t>BOOKING</w:t>
            </w:r>
            <w:r>
              <w:rPr>
                <w:rFonts w:ascii="AR PL UMing CN" w:hAnsi="AR PL UMing CN" w:eastAsia="AR PL UMing CN"/>
                <w:b w:val="0"/>
                <w:sz w:val="16"/>
              </w:rPr>
              <w:t>_</w:t>
            </w:r>
            <w:r>
              <w:rPr>
                <w:rFonts w:ascii="Times New Roman" w:hAnsi="Times New Roman" w:eastAsia="AR PL UMing CN"/>
                <w:b w:val="0"/>
                <w:sz w:val="16"/>
              </w:rPr>
              <w:t>409</w:t>
            </w:r>
            <w:r>
              <w:rPr>
                <w:rFonts w:ascii="AR PL UMing CN" w:hAnsi="AR PL UMing CN" w:eastAsia="AR PL UMing CN"/>
                <w:b w:val="0"/>
                <w:sz w:val="16"/>
              </w:rPr>
              <w:t xml:space="preserve"> 座位冲突；</w:t>
            </w:r>
            <w:r>
              <w:rPr>
                <w:rFonts w:ascii="Times New Roman" w:hAnsi="Times New Roman" w:eastAsia="AR PL UMing CN"/>
                <w:b w:val="0"/>
                <w:sz w:val="16"/>
              </w:rPr>
              <w:t>RULE</w:t>
            </w:r>
            <w:r>
              <w:rPr>
                <w:rFonts w:ascii="AR PL UMing CN" w:hAnsi="AR PL UMing CN" w:eastAsia="AR PL UMing CN"/>
                <w:b w:val="0"/>
                <w:sz w:val="16"/>
              </w:rPr>
              <w:t>_</w:t>
            </w:r>
            <w:r>
              <w:rPr>
                <w:rFonts w:ascii="Times New Roman" w:hAnsi="Times New Roman" w:eastAsia="AR PL UMing CN"/>
                <w:b w:val="0"/>
                <w:sz w:val="16"/>
              </w:rPr>
              <w:t>400</w:t>
            </w:r>
            <w:r>
              <w:rPr>
                <w:rFonts w:ascii="AR PL UMing CN" w:hAnsi="AR PL UMing CN" w:eastAsia="AR PL UMing CN"/>
                <w:b w:val="0"/>
                <w:sz w:val="16"/>
              </w:rPr>
              <w:t xml:space="preserve"> 不满足规则；</w:t>
            </w:r>
            <w:r>
              <w:rPr>
                <w:rFonts w:ascii="Times New Roman" w:hAnsi="Times New Roman" w:eastAsia="AR PL UMing CN"/>
                <w:b w:val="0"/>
                <w:sz w:val="16"/>
              </w:rPr>
              <w:t>SEAT</w:t>
            </w:r>
            <w:r>
              <w:rPr>
                <w:rFonts w:ascii="AR PL UMing CN" w:hAnsi="AR PL UMing CN" w:eastAsia="AR PL UMing CN"/>
                <w:b w:val="0"/>
                <w:sz w:val="16"/>
              </w:rPr>
              <w:t>_</w:t>
            </w:r>
            <w:r>
              <w:rPr>
                <w:rFonts w:ascii="Times New Roman" w:hAnsi="Times New Roman" w:eastAsia="AR PL UMing CN"/>
                <w:b w:val="0"/>
                <w:sz w:val="16"/>
              </w:rPr>
              <w:t>423</w:t>
            </w:r>
            <w:r>
              <w:rPr>
                <w:rFonts w:ascii="AR PL UMing CN" w:hAnsi="AR PL UMing CN" w:eastAsia="AR PL UMing CN"/>
                <w:b w:val="0"/>
                <w:sz w:val="16"/>
              </w:rPr>
              <w:t xml:space="preserve"> 座位维修/禁用；</w:t>
            </w:r>
            <w:r>
              <w:rPr>
                <w:rFonts w:ascii="Times New Roman" w:hAnsi="Times New Roman" w:eastAsia="AR PL UMing CN"/>
                <w:b w:val="0"/>
                <w:sz w:val="16"/>
              </w:rPr>
              <w:t>AUTH</w:t>
            </w:r>
            <w:r>
              <w:rPr>
                <w:rFonts w:ascii="AR PL UMing CN" w:hAnsi="AR PL UMing CN" w:eastAsia="AR PL UMing CN"/>
                <w:b w:val="0"/>
                <w:sz w:val="16"/>
              </w:rPr>
              <w:t>_</w:t>
            </w:r>
            <w:r>
              <w:rPr>
                <w:rFonts w:ascii="Times New Roman" w:hAnsi="Times New Roman" w:eastAsia="AR PL UMing CN"/>
                <w:b w:val="0"/>
                <w:sz w:val="16"/>
              </w:rPr>
              <w:t>401</w:t>
            </w:r>
            <w:r>
              <w:rPr>
                <w:rFonts w:ascii="AR PL UMing CN" w:hAnsi="AR PL UMing CN" w:eastAsia="AR PL UMing CN"/>
                <w:b w:val="0"/>
                <w:sz w:val="16"/>
              </w:rPr>
              <w:t xml:space="preserve"> 未登录。</w:t>
            </w:r>
          </w:p>
        </w:tc>
      </w:tr>
    </w:tbl>
    <w:p w14:paraId="339CDAB0"/>
    <w:p w14:paraId="1281B76C">
      <w:pPr>
        <w:pStyle w:val="4"/>
        <w:spacing w:after="80" w:line="276" w:lineRule="auto"/>
      </w:pPr>
      <w:r>
        <w:rPr>
          <w:rFonts w:ascii="Times New Roman" w:hAnsi="Times New Roman" w:eastAsia="AR PL UMing CN"/>
          <w:b w:val="0"/>
          <w:sz w:val="21"/>
        </w:rPr>
        <w:t>7</w:t>
      </w:r>
      <w:r>
        <w:rPr>
          <w:rFonts w:ascii="AR PL UMing CN" w:hAnsi="AR PL UMing CN" w:eastAsia="AR PL UMing CN"/>
          <w:b w:val="0"/>
          <w:sz w:val="21"/>
        </w:rPr>
        <w:t>.</w:t>
      </w:r>
      <w:r>
        <w:rPr>
          <w:rFonts w:ascii="Times New Roman" w:hAnsi="Times New Roman" w:eastAsia="AR PL UMing CN"/>
          <w:b w:val="0"/>
          <w:sz w:val="21"/>
        </w:rPr>
        <w:t>4</w:t>
      </w:r>
      <w:r>
        <w:rPr>
          <w:rFonts w:ascii="AR PL UMing CN" w:hAnsi="AR PL UMing CN" w:eastAsia="AR PL UMing CN"/>
          <w:b w:val="0"/>
          <w:sz w:val="21"/>
        </w:rPr>
        <w:t xml:space="preserve"> 扫码签到接口详细说明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7087"/>
      </w:tblGrid>
      <w:tr w14:paraId="4D32F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57" w:type="dxa"/>
            <w:shd w:val="clear" w:color="auto" w:fill="D9EAF7"/>
            <w:vAlign w:val="center"/>
          </w:tcPr>
          <w:p w14:paraId="5F5432FE">
            <w:pPr>
              <w:spacing w:after="0" w:line="240" w:lineRule="auto"/>
              <w:jc w:val="left"/>
            </w:pPr>
            <w:r>
              <w:rPr>
                <w:rFonts w:ascii="AR PL UMing CN" w:hAnsi="AR PL UMing CN" w:eastAsia="AR PL UMing CN"/>
                <w:b/>
                <w:sz w:val="16"/>
              </w:rPr>
              <w:t>项</w:t>
            </w:r>
          </w:p>
        </w:tc>
        <w:tc>
          <w:tcPr>
            <w:tcW w:w="7087" w:type="dxa"/>
            <w:shd w:val="clear" w:color="auto" w:fill="D9EAF7"/>
            <w:vAlign w:val="center"/>
          </w:tcPr>
          <w:p w14:paraId="024996CB">
            <w:pPr>
              <w:spacing w:after="0" w:line="240" w:lineRule="auto"/>
              <w:jc w:val="left"/>
            </w:pPr>
            <w:r>
              <w:rPr>
                <w:rFonts w:ascii="AR PL UMing CN" w:hAnsi="AR PL UMing CN" w:eastAsia="AR PL UMing CN"/>
                <w:b/>
                <w:sz w:val="16"/>
              </w:rPr>
              <w:t>说明</w:t>
            </w:r>
          </w:p>
        </w:tc>
      </w:tr>
      <w:tr w14:paraId="557BE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259DAB71">
            <w:pPr>
              <w:spacing w:after="0" w:line="240" w:lineRule="auto"/>
              <w:jc w:val="left"/>
            </w:pPr>
            <w:r>
              <w:rPr>
                <w:rFonts w:ascii="AR PL UMing CN" w:hAnsi="AR PL UMing CN" w:eastAsia="AR PL UMing CN"/>
                <w:b w:val="0"/>
                <w:sz w:val="16"/>
              </w:rPr>
              <w:t>接口路径</w:t>
            </w:r>
          </w:p>
        </w:tc>
        <w:tc>
          <w:tcPr>
            <w:tcW w:w="7087" w:type="dxa"/>
            <w:vAlign w:val="center"/>
          </w:tcPr>
          <w:p w14:paraId="2D355FB2">
            <w:pPr>
              <w:spacing w:after="0" w:line="240" w:lineRule="auto"/>
              <w:jc w:val="left"/>
            </w:pPr>
            <w:r>
              <w:rPr>
                <w:rFonts w:ascii="Times New Roman" w:hAnsi="Times New Roman" w:eastAsia="AR PL UMing CN"/>
                <w:b w:val="0"/>
                <w:sz w:val="16"/>
              </w:rPr>
              <w:t>POST</w:t>
            </w:r>
            <w:r>
              <w:rPr>
                <w:rFonts w:ascii="AR PL UMing CN" w:hAnsi="AR PL UMing CN" w:eastAsia="AR PL UMing CN"/>
                <w:b w:val="0"/>
                <w:sz w:val="16"/>
              </w:rPr>
              <w:t xml:space="preserve"> /</w:t>
            </w:r>
            <w:r>
              <w:rPr>
                <w:rFonts w:ascii="Times New Roman" w:hAnsi="Times New Roman" w:eastAsia="AR PL UMing CN"/>
                <w:b w:val="0"/>
                <w:sz w:val="16"/>
              </w:rPr>
              <w:t>api</w:t>
            </w:r>
            <w:r>
              <w:rPr>
                <w:rFonts w:ascii="AR PL UMing CN" w:hAnsi="AR PL UMing CN" w:eastAsia="AR PL UMing CN"/>
                <w:b w:val="0"/>
                <w:sz w:val="16"/>
              </w:rPr>
              <w:t>/</w:t>
            </w:r>
            <w:r>
              <w:rPr>
                <w:rFonts w:ascii="Times New Roman" w:hAnsi="Times New Roman" w:eastAsia="AR PL UMing CN"/>
                <w:b w:val="0"/>
                <w:sz w:val="16"/>
              </w:rPr>
              <w:t>checkins</w:t>
            </w:r>
          </w:p>
        </w:tc>
      </w:tr>
      <w:tr w14:paraId="10FAB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50D268AF">
            <w:pPr>
              <w:spacing w:after="0" w:line="240" w:lineRule="auto"/>
              <w:jc w:val="left"/>
            </w:pPr>
            <w:r>
              <w:rPr>
                <w:rFonts w:ascii="AR PL UMing CN" w:hAnsi="AR PL UMing CN" w:eastAsia="AR PL UMing CN"/>
                <w:b w:val="0"/>
                <w:sz w:val="16"/>
              </w:rPr>
              <w:t>权限</w:t>
            </w:r>
          </w:p>
        </w:tc>
        <w:tc>
          <w:tcPr>
            <w:tcW w:w="7087" w:type="dxa"/>
            <w:vAlign w:val="center"/>
          </w:tcPr>
          <w:p w14:paraId="69C98121">
            <w:pPr>
              <w:spacing w:after="0" w:line="240" w:lineRule="auto"/>
              <w:jc w:val="left"/>
            </w:pPr>
            <w:r>
              <w:rPr>
                <w:rFonts w:ascii="AR PL UMing CN" w:hAnsi="AR PL UMing CN" w:eastAsia="AR PL UMing CN"/>
                <w:b w:val="0"/>
                <w:sz w:val="16"/>
              </w:rPr>
              <w:t>预约本人；管理员可通过后台核验接口处理异常签到。</w:t>
            </w:r>
          </w:p>
        </w:tc>
      </w:tr>
      <w:tr w14:paraId="5A275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103AFE63">
            <w:pPr>
              <w:spacing w:after="0" w:line="240" w:lineRule="auto"/>
              <w:jc w:val="left"/>
            </w:pPr>
            <w:r>
              <w:rPr>
                <w:rFonts w:ascii="AR PL UMing CN" w:hAnsi="AR PL UMing CN" w:eastAsia="AR PL UMing CN"/>
                <w:b w:val="0"/>
                <w:sz w:val="16"/>
              </w:rPr>
              <w:t>请求体</w:t>
            </w:r>
          </w:p>
        </w:tc>
        <w:tc>
          <w:tcPr>
            <w:tcW w:w="7087" w:type="dxa"/>
            <w:vAlign w:val="center"/>
          </w:tcPr>
          <w:p w14:paraId="57B608FE">
            <w:pPr>
              <w:spacing w:after="0" w:line="240" w:lineRule="auto"/>
              <w:jc w:val="left"/>
            </w:pPr>
            <w:r>
              <w:rPr>
                <w:rFonts w:ascii="AR PL UMing CN" w:hAnsi="AR PL UMing CN" w:eastAsia="AR PL UMing CN"/>
                <w:b w:val="0"/>
                <w:sz w:val="16"/>
              </w:rPr>
              <w:t>{</w:t>
            </w:r>
            <w:r>
              <w:rPr>
                <w:rFonts w:ascii="Times New Roman" w:hAnsi="Times New Roman" w:eastAsia="AR PL UMing CN"/>
                <w:b w:val="0"/>
                <w:sz w:val="16"/>
              </w:rPr>
              <w:t>bookingId</w:t>
            </w:r>
            <w:r>
              <w:rPr>
                <w:rFonts w:ascii="AR PL UMing CN" w:hAnsi="AR PL UMing CN" w:eastAsia="AR PL UMing CN"/>
                <w:b w:val="0"/>
                <w:sz w:val="16"/>
              </w:rPr>
              <w:t xml:space="preserve">, </w:t>
            </w:r>
            <w:r>
              <w:rPr>
                <w:rFonts w:ascii="Times New Roman" w:hAnsi="Times New Roman" w:eastAsia="AR PL UMing CN"/>
                <w:b w:val="0"/>
                <w:sz w:val="16"/>
              </w:rPr>
              <w:t>qrToken</w:t>
            </w:r>
            <w:r>
              <w:rPr>
                <w:rFonts w:ascii="AR PL UMing CN" w:hAnsi="AR PL UMing CN" w:eastAsia="AR PL UMing CN"/>
                <w:b w:val="0"/>
                <w:sz w:val="16"/>
              </w:rPr>
              <w:t>}。</w:t>
            </w:r>
            <w:r>
              <w:rPr>
                <w:rFonts w:ascii="Times New Roman" w:hAnsi="Times New Roman" w:eastAsia="AR PL UMing CN"/>
                <w:b w:val="0"/>
                <w:sz w:val="16"/>
              </w:rPr>
              <w:t>qrToken</w:t>
            </w:r>
            <w:r>
              <w:rPr>
                <w:rFonts w:ascii="AR PL UMing CN" w:hAnsi="AR PL UMing CN" w:eastAsia="AR PL UMing CN"/>
                <w:b w:val="0"/>
                <w:sz w:val="16"/>
              </w:rPr>
              <w:t xml:space="preserve"> 包含房间/座位标识、生成时间、随机数和签名。</w:t>
            </w:r>
          </w:p>
        </w:tc>
      </w:tr>
      <w:tr w14:paraId="4052E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54F0D3F0">
            <w:pPr>
              <w:spacing w:after="0" w:line="240" w:lineRule="auto"/>
              <w:jc w:val="left"/>
            </w:pPr>
            <w:r>
              <w:rPr>
                <w:rFonts w:ascii="AR PL UMing CN" w:hAnsi="AR PL UMing CN" w:eastAsia="AR PL UMing CN"/>
                <w:b w:val="0"/>
                <w:sz w:val="16"/>
              </w:rPr>
              <w:t>校验逻辑</w:t>
            </w:r>
          </w:p>
        </w:tc>
        <w:tc>
          <w:tcPr>
            <w:tcW w:w="7087" w:type="dxa"/>
            <w:vAlign w:val="center"/>
          </w:tcPr>
          <w:p w14:paraId="5FF60D99">
            <w:pPr>
              <w:spacing w:after="0" w:line="240" w:lineRule="auto"/>
              <w:jc w:val="left"/>
            </w:pPr>
            <w:r>
              <w:rPr>
                <w:rFonts w:ascii="AR PL UMing CN" w:hAnsi="AR PL UMing CN" w:eastAsia="AR PL UMing CN"/>
                <w:b w:val="0"/>
                <w:sz w:val="16"/>
              </w:rPr>
              <w:t xml:space="preserve">预约存在且属于当前用户；状态为 </w:t>
            </w:r>
            <w:r>
              <w:rPr>
                <w:rFonts w:ascii="Times New Roman" w:hAnsi="Times New Roman" w:eastAsia="AR PL UMing CN"/>
                <w:b w:val="0"/>
                <w:sz w:val="16"/>
              </w:rPr>
              <w:t>PENDING</w:t>
            </w:r>
            <w:r>
              <w:rPr>
                <w:rFonts w:ascii="AR PL UMing CN" w:hAnsi="AR PL UMing CN" w:eastAsia="AR PL UMing CN"/>
                <w:b w:val="0"/>
                <w:sz w:val="16"/>
              </w:rPr>
              <w:t>_</w:t>
            </w:r>
            <w:r>
              <w:rPr>
                <w:rFonts w:ascii="Times New Roman" w:hAnsi="Times New Roman" w:eastAsia="AR PL UMing CN"/>
                <w:b w:val="0"/>
                <w:sz w:val="16"/>
              </w:rPr>
              <w:t>CHECKIN</w:t>
            </w:r>
            <w:r>
              <w:rPr>
                <w:rFonts w:ascii="AR PL UMing CN" w:hAnsi="AR PL UMing CN" w:eastAsia="AR PL UMing CN"/>
                <w:b w:val="0"/>
                <w:sz w:val="16"/>
              </w:rPr>
              <w:t>；当前时间在签到窗口内；</w:t>
            </w:r>
            <w:r>
              <w:rPr>
                <w:rFonts w:ascii="Times New Roman" w:hAnsi="Times New Roman" w:eastAsia="AR PL UMing CN"/>
                <w:b w:val="0"/>
                <w:sz w:val="16"/>
              </w:rPr>
              <w:t>qrToken</w:t>
            </w:r>
            <w:r>
              <w:rPr>
                <w:rFonts w:ascii="AR PL UMing CN" w:hAnsi="AR PL UMing CN" w:eastAsia="AR PL UMing CN"/>
                <w:b w:val="0"/>
                <w:sz w:val="16"/>
              </w:rPr>
              <w:t xml:space="preserve"> 签名有效且未过期；二维码范围与预约房间/座位匹配。</w:t>
            </w:r>
          </w:p>
        </w:tc>
      </w:tr>
      <w:tr w14:paraId="3CBA4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444FCD59">
            <w:pPr>
              <w:spacing w:after="0" w:line="240" w:lineRule="auto"/>
              <w:jc w:val="left"/>
            </w:pPr>
            <w:r>
              <w:rPr>
                <w:rFonts w:ascii="AR PL UMing CN" w:hAnsi="AR PL UMing CN" w:eastAsia="AR PL UMing CN"/>
                <w:b w:val="0"/>
                <w:sz w:val="16"/>
              </w:rPr>
              <w:t>成功响应</w:t>
            </w:r>
          </w:p>
        </w:tc>
        <w:tc>
          <w:tcPr>
            <w:tcW w:w="7087" w:type="dxa"/>
            <w:vAlign w:val="center"/>
          </w:tcPr>
          <w:p w14:paraId="6BE8970A">
            <w:pPr>
              <w:spacing w:after="0" w:line="240" w:lineRule="auto"/>
              <w:jc w:val="left"/>
            </w:pPr>
            <w:r>
              <w:rPr>
                <w:rFonts w:ascii="AR PL UMing CN" w:hAnsi="AR PL UMing CN" w:eastAsia="AR PL UMing CN"/>
                <w:b w:val="0"/>
                <w:sz w:val="16"/>
              </w:rPr>
              <w:t>{</w:t>
            </w:r>
            <w:r>
              <w:rPr>
                <w:rFonts w:ascii="Times New Roman" w:hAnsi="Times New Roman" w:eastAsia="AR PL UMing CN"/>
                <w:b w:val="0"/>
                <w:sz w:val="16"/>
              </w:rPr>
              <w:t>checkinId</w:t>
            </w:r>
            <w:r>
              <w:rPr>
                <w:rFonts w:ascii="AR PL UMing CN" w:hAnsi="AR PL UMing CN" w:eastAsia="AR PL UMing CN"/>
                <w:b w:val="0"/>
                <w:sz w:val="16"/>
              </w:rPr>
              <w:t xml:space="preserve">, </w:t>
            </w:r>
            <w:r>
              <w:rPr>
                <w:rFonts w:ascii="Times New Roman" w:hAnsi="Times New Roman" w:eastAsia="AR PL UMing CN"/>
                <w:b w:val="0"/>
                <w:sz w:val="16"/>
              </w:rPr>
              <w:t>bookingId</w:t>
            </w:r>
            <w:r>
              <w:rPr>
                <w:rFonts w:ascii="AR PL UMing CN" w:hAnsi="AR PL UMing CN" w:eastAsia="AR PL UMing CN"/>
                <w:b w:val="0"/>
                <w:sz w:val="16"/>
              </w:rPr>
              <w:t xml:space="preserve">, </w:t>
            </w:r>
            <w:r>
              <w:rPr>
                <w:rFonts w:ascii="Times New Roman" w:hAnsi="Times New Roman" w:eastAsia="AR PL UMing CN"/>
                <w:b w:val="0"/>
                <w:sz w:val="16"/>
              </w:rPr>
              <w:t>usageStatus</w:t>
            </w:r>
            <w:r>
              <w:rPr>
                <w:rFonts w:ascii="AR PL UMing CN" w:hAnsi="AR PL UMing CN" w:eastAsia="AR PL UMing CN"/>
                <w:b w:val="0"/>
                <w:sz w:val="16"/>
              </w:rPr>
              <w:t>=</w:t>
            </w:r>
            <w:r>
              <w:rPr>
                <w:rFonts w:ascii="Times New Roman" w:hAnsi="Times New Roman" w:eastAsia="AR PL UMing CN"/>
                <w:b w:val="0"/>
                <w:sz w:val="16"/>
              </w:rPr>
              <w:t>IN</w:t>
            </w:r>
            <w:r>
              <w:rPr>
                <w:rFonts w:ascii="AR PL UMing CN" w:hAnsi="AR PL UMing CN" w:eastAsia="AR PL UMing CN"/>
                <w:b w:val="0"/>
                <w:sz w:val="16"/>
              </w:rPr>
              <w:t>_</w:t>
            </w:r>
            <w:r>
              <w:rPr>
                <w:rFonts w:ascii="Times New Roman" w:hAnsi="Times New Roman" w:eastAsia="AR PL UMing CN"/>
                <w:b w:val="0"/>
                <w:sz w:val="16"/>
              </w:rPr>
              <w:t>USE</w:t>
            </w:r>
            <w:r>
              <w:rPr>
                <w:rFonts w:ascii="AR PL UMing CN" w:hAnsi="AR PL UMing CN" w:eastAsia="AR PL UMing CN"/>
                <w:b w:val="0"/>
                <w:sz w:val="16"/>
              </w:rPr>
              <w:t xml:space="preserve">, </w:t>
            </w:r>
            <w:r>
              <w:rPr>
                <w:rFonts w:ascii="Times New Roman" w:hAnsi="Times New Roman" w:eastAsia="AR PL UMing CN"/>
                <w:b w:val="0"/>
                <w:sz w:val="16"/>
              </w:rPr>
              <w:t>checkinTime</w:t>
            </w:r>
            <w:r>
              <w:rPr>
                <w:rFonts w:ascii="AR PL UMing CN" w:hAnsi="AR PL UMing CN" w:eastAsia="AR PL UMing CN"/>
                <w:b w:val="0"/>
                <w:sz w:val="16"/>
              </w:rPr>
              <w:t>}。</w:t>
            </w:r>
          </w:p>
        </w:tc>
      </w:tr>
      <w:tr w14:paraId="10432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0113550B">
            <w:pPr>
              <w:spacing w:after="0" w:line="240" w:lineRule="auto"/>
              <w:jc w:val="left"/>
            </w:pPr>
            <w:r>
              <w:rPr>
                <w:rFonts w:ascii="AR PL UMing CN" w:hAnsi="AR PL UMing CN" w:eastAsia="AR PL UMing CN"/>
                <w:b w:val="0"/>
                <w:sz w:val="16"/>
              </w:rPr>
              <w:t>错误码</w:t>
            </w:r>
          </w:p>
        </w:tc>
        <w:tc>
          <w:tcPr>
            <w:tcW w:w="7087" w:type="dxa"/>
            <w:vAlign w:val="center"/>
          </w:tcPr>
          <w:p w14:paraId="1A7739C1">
            <w:pPr>
              <w:spacing w:after="0" w:line="240" w:lineRule="auto"/>
              <w:jc w:val="left"/>
            </w:pPr>
            <w:r>
              <w:rPr>
                <w:rFonts w:ascii="Times New Roman" w:hAnsi="Times New Roman" w:eastAsia="AR PL UMing CN"/>
                <w:b w:val="0"/>
                <w:sz w:val="16"/>
              </w:rPr>
              <w:t>CHECKIN</w:t>
            </w:r>
            <w:r>
              <w:rPr>
                <w:rFonts w:ascii="AR PL UMing CN" w:hAnsi="AR PL UMing CN" w:eastAsia="AR PL UMing CN"/>
                <w:b w:val="0"/>
                <w:sz w:val="16"/>
              </w:rPr>
              <w:t>_</w:t>
            </w:r>
            <w:r>
              <w:rPr>
                <w:rFonts w:ascii="Times New Roman" w:hAnsi="Times New Roman" w:eastAsia="AR PL UMing CN"/>
                <w:b w:val="0"/>
                <w:sz w:val="16"/>
              </w:rPr>
              <w:t>410</w:t>
            </w:r>
            <w:r>
              <w:rPr>
                <w:rFonts w:ascii="AR PL UMing CN" w:hAnsi="AR PL UMing CN" w:eastAsia="AR PL UMing CN"/>
                <w:b w:val="0"/>
                <w:sz w:val="16"/>
              </w:rPr>
              <w:t xml:space="preserve"> 超过签到宽限；</w:t>
            </w:r>
            <w:r>
              <w:rPr>
                <w:rFonts w:ascii="Times New Roman" w:hAnsi="Times New Roman" w:eastAsia="AR PL UMing CN"/>
                <w:b w:val="0"/>
                <w:sz w:val="16"/>
              </w:rPr>
              <w:t>CHECKIN</w:t>
            </w:r>
            <w:r>
              <w:rPr>
                <w:rFonts w:ascii="AR PL UMing CN" w:hAnsi="AR PL UMing CN" w:eastAsia="AR PL UMing CN"/>
                <w:b w:val="0"/>
                <w:sz w:val="16"/>
              </w:rPr>
              <w:t>_</w:t>
            </w:r>
            <w:r>
              <w:rPr>
                <w:rFonts w:ascii="Times New Roman" w:hAnsi="Times New Roman" w:eastAsia="AR PL UMing CN"/>
                <w:b w:val="0"/>
                <w:sz w:val="16"/>
              </w:rPr>
              <w:t>TOKEN</w:t>
            </w:r>
            <w:r>
              <w:rPr>
                <w:rFonts w:ascii="AR PL UMing CN" w:hAnsi="AR PL UMing CN" w:eastAsia="AR PL UMing CN"/>
                <w:b w:val="0"/>
                <w:sz w:val="16"/>
              </w:rPr>
              <w:t>_</w:t>
            </w:r>
            <w:r>
              <w:rPr>
                <w:rFonts w:ascii="Times New Roman" w:hAnsi="Times New Roman" w:eastAsia="AR PL UMing CN"/>
                <w:b w:val="0"/>
                <w:sz w:val="16"/>
              </w:rPr>
              <w:t>INVALID</w:t>
            </w:r>
            <w:r>
              <w:rPr>
                <w:rFonts w:ascii="AR PL UMing CN" w:hAnsi="AR PL UMing CN" w:eastAsia="AR PL UMing CN"/>
                <w:b w:val="0"/>
                <w:sz w:val="16"/>
              </w:rPr>
              <w:t xml:space="preserve"> 令牌无效；</w:t>
            </w:r>
            <w:r>
              <w:rPr>
                <w:rFonts w:ascii="Times New Roman" w:hAnsi="Times New Roman" w:eastAsia="AR PL UMing CN"/>
                <w:b w:val="0"/>
                <w:sz w:val="16"/>
              </w:rPr>
              <w:t>PERM</w:t>
            </w:r>
            <w:r>
              <w:rPr>
                <w:rFonts w:ascii="AR PL UMing CN" w:hAnsi="AR PL UMing CN" w:eastAsia="AR PL UMing CN"/>
                <w:b w:val="0"/>
                <w:sz w:val="16"/>
              </w:rPr>
              <w:t>_</w:t>
            </w:r>
            <w:r>
              <w:rPr>
                <w:rFonts w:ascii="Times New Roman" w:hAnsi="Times New Roman" w:eastAsia="AR PL UMing CN"/>
                <w:b w:val="0"/>
                <w:sz w:val="16"/>
              </w:rPr>
              <w:t>403</w:t>
            </w:r>
            <w:r>
              <w:rPr>
                <w:rFonts w:ascii="AR PL UMing CN" w:hAnsi="AR PL UMing CN" w:eastAsia="AR PL UMing CN"/>
                <w:b w:val="0"/>
                <w:sz w:val="16"/>
              </w:rPr>
              <w:t xml:space="preserve"> 非本人预约；</w:t>
            </w:r>
            <w:r>
              <w:rPr>
                <w:rFonts w:ascii="Times New Roman" w:hAnsi="Times New Roman" w:eastAsia="AR PL UMing CN"/>
                <w:b w:val="0"/>
                <w:sz w:val="16"/>
              </w:rPr>
              <w:t>BOOKING</w:t>
            </w:r>
            <w:r>
              <w:rPr>
                <w:rFonts w:ascii="AR PL UMing CN" w:hAnsi="AR PL UMing CN" w:eastAsia="AR PL UMing CN"/>
                <w:b w:val="0"/>
                <w:sz w:val="16"/>
              </w:rPr>
              <w:t>_</w:t>
            </w:r>
            <w:r>
              <w:rPr>
                <w:rFonts w:ascii="Times New Roman" w:hAnsi="Times New Roman" w:eastAsia="AR PL UMing CN"/>
                <w:b w:val="0"/>
                <w:sz w:val="16"/>
              </w:rPr>
              <w:t>NOT</w:t>
            </w:r>
            <w:r>
              <w:rPr>
                <w:rFonts w:ascii="AR PL UMing CN" w:hAnsi="AR PL UMing CN" w:eastAsia="AR PL UMing CN"/>
                <w:b w:val="0"/>
                <w:sz w:val="16"/>
              </w:rPr>
              <w:t>_</w:t>
            </w:r>
            <w:r>
              <w:rPr>
                <w:rFonts w:ascii="Times New Roman" w:hAnsi="Times New Roman" w:eastAsia="AR PL UMing CN"/>
                <w:b w:val="0"/>
                <w:sz w:val="16"/>
              </w:rPr>
              <w:t>FOUND</w:t>
            </w:r>
            <w:r>
              <w:rPr>
                <w:rFonts w:ascii="AR PL UMing CN" w:hAnsi="AR PL UMing CN" w:eastAsia="AR PL UMing CN"/>
                <w:b w:val="0"/>
                <w:sz w:val="16"/>
              </w:rPr>
              <w:t>。</w:t>
            </w:r>
          </w:p>
        </w:tc>
      </w:tr>
    </w:tbl>
    <w:p w14:paraId="6A090E4A"/>
    <w:p w14:paraId="01820140">
      <w:pPr>
        <w:pStyle w:val="4"/>
        <w:spacing w:after="80" w:line="276" w:lineRule="auto"/>
      </w:pPr>
      <w:r>
        <w:rPr>
          <w:rFonts w:ascii="Times New Roman" w:hAnsi="Times New Roman" w:eastAsia="AR PL UMing CN"/>
          <w:b w:val="0"/>
          <w:sz w:val="21"/>
        </w:rPr>
        <w:t>7</w:t>
      </w:r>
      <w:r>
        <w:rPr>
          <w:rFonts w:ascii="AR PL UMing CN" w:hAnsi="AR PL UMing CN" w:eastAsia="AR PL UMing CN"/>
          <w:b w:val="0"/>
          <w:sz w:val="21"/>
        </w:rPr>
        <w:t>.</w:t>
      </w:r>
      <w:r>
        <w:rPr>
          <w:rFonts w:ascii="Times New Roman" w:hAnsi="Times New Roman" w:eastAsia="AR PL UMing CN"/>
          <w:b w:val="0"/>
          <w:sz w:val="21"/>
        </w:rPr>
        <w:t>5</w:t>
      </w:r>
      <w:r>
        <w:rPr>
          <w:rFonts w:ascii="AR PL UMing CN" w:hAnsi="AR PL UMing CN" w:eastAsia="AR PL UMing CN"/>
          <w:b w:val="0"/>
          <w:sz w:val="21"/>
        </w:rPr>
        <w:t xml:space="preserve"> 管理端规则接口详细说明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7087"/>
      </w:tblGrid>
      <w:tr w14:paraId="31685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shd w:val="clear" w:color="auto" w:fill="D9EAF7"/>
            <w:vAlign w:val="center"/>
          </w:tcPr>
          <w:p w14:paraId="1266F36D">
            <w:pPr>
              <w:spacing w:after="0" w:line="240" w:lineRule="auto"/>
              <w:jc w:val="left"/>
            </w:pPr>
            <w:r>
              <w:rPr>
                <w:rFonts w:ascii="AR PL UMing CN" w:hAnsi="AR PL UMing CN" w:eastAsia="AR PL UMing CN"/>
                <w:b/>
                <w:sz w:val="16"/>
              </w:rPr>
              <w:t>项</w:t>
            </w:r>
          </w:p>
        </w:tc>
        <w:tc>
          <w:tcPr>
            <w:tcW w:w="7087" w:type="dxa"/>
            <w:shd w:val="clear" w:color="auto" w:fill="D9EAF7"/>
            <w:vAlign w:val="center"/>
          </w:tcPr>
          <w:p w14:paraId="25DB8BA4">
            <w:pPr>
              <w:spacing w:after="0" w:line="240" w:lineRule="auto"/>
              <w:jc w:val="left"/>
            </w:pPr>
            <w:r>
              <w:rPr>
                <w:rFonts w:ascii="AR PL UMing CN" w:hAnsi="AR PL UMing CN" w:eastAsia="AR PL UMing CN"/>
                <w:b/>
                <w:sz w:val="16"/>
              </w:rPr>
              <w:t>说明</w:t>
            </w:r>
          </w:p>
        </w:tc>
      </w:tr>
      <w:tr w14:paraId="13183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5789F97F">
            <w:pPr>
              <w:spacing w:after="0" w:line="240" w:lineRule="auto"/>
              <w:jc w:val="left"/>
            </w:pPr>
            <w:r>
              <w:rPr>
                <w:rFonts w:ascii="AR PL UMing CN" w:hAnsi="AR PL UMing CN" w:eastAsia="AR PL UMing CN"/>
                <w:b w:val="0"/>
                <w:sz w:val="16"/>
              </w:rPr>
              <w:t>接口路径</w:t>
            </w:r>
          </w:p>
        </w:tc>
        <w:tc>
          <w:tcPr>
            <w:tcW w:w="7087" w:type="dxa"/>
            <w:vAlign w:val="center"/>
          </w:tcPr>
          <w:p w14:paraId="44177F0A">
            <w:pPr>
              <w:spacing w:after="0" w:line="240" w:lineRule="auto"/>
              <w:jc w:val="left"/>
            </w:pPr>
            <w:r>
              <w:rPr>
                <w:rFonts w:ascii="Times New Roman" w:hAnsi="Times New Roman" w:eastAsia="AR PL UMing CN"/>
                <w:b w:val="0"/>
                <w:sz w:val="16"/>
              </w:rPr>
              <w:t>POST</w:t>
            </w:r>
            <w:r>
              <w:rPr>
                <w:rFonts w:ascii="AR PL UMing CN" w:hAnsi="AR PL UMing CN" w:eastAsia="AR PL UMing CN"/>
                <w:b w:val="0"/>
                <w:sz w:val="16"/>
              </w:rPr>
              <w:t>/</w:t>
            </w:r>
            <w:r>
              <w:rPr>
                <w:rFonts w:ascii="Times New Roman" w:hAnsi="Times New Roman" w:eastAsia="AR PL UMing CN"/>
                <w:b w:val="0"/>
                <w:sz w:val="16"/>
              </w:rPr>
              <w:t>PUT</w:t>
            </w:r>
            <w:r>
              <w:rPr>
                <w:rFonts w:ascii="AR PL UMing CN" w:hAnsi="AR PL UMing CN" w:eastAsia="AR PL UMing CN"/>
                <w:b w:val="0"/>
                <w:sz w:val="16"/>
              </w:rPr>
              <w:t xml:space="preserve"> /</w:t>
            </w:r>
            <w:r>
              <w:rPr>
                <w:rFonts w:ascii="Times New Roman" w:hAnsi="Times New Roman" w:eastAsia="AR PL UMing CN"/>
                <w:b w:val="0"/>
                <w:sz w:val="16"/>
              </w:rPr>
              <w:t>api</w:t>
            </w:r>
            <w:r>
              <w:rPr>
                <w:rFonts w:ascii="AR PL UMing CN" w:hAnsi="AR PL UMing CN" w:eastAsia="AR PL UMing CN"/>
                <w:b w:val="0"/>
                <w:sz w:val="16"/>
              </w:rPr>
              <w:t>/</w:t>
            </w:r>
            <w:r>
              <w:rPr>
                <w:rFonts w:ascii="Times New Roman" w:hAnsi="Times New Roman" w:eastAsia="AR PL UMing CN"/>
                <w:b w:val="0"/>
                <w:sz w:val="16"/>
              </w:rPr>
              <w:t>admin</w:t>
            </w:r>
            <w:r>
              <w:rPr>
                <w:rFonts w:ascii="AR PL UMing CN" w:hAnsi="AR PL UMing CN" w:eastAsia="AR PL UMing CN"/>
                <w:b w:val="0"/>
                <w:sz w:val="16"/>
              </w:rPr>
              <w:t>/</w:t>
            </w:r>
            <w:r>
              <w:rPr>
                <w:rFonts w:ascii="Times New Roman" w:hAnsi="Times New Roman" w:eastAsia="AR PL UMing CN"/>
                <w:b w:val="0"/>
                <w:sz w:val="16"/>
              </w:rPr>
              <w:t>rules</w:t>
            </w:r>
          </w:p>
        </w:tc>
      </w:tr>
      <w:tr w14:paraId="03847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5D662D6A">
            <w:pPr>
              <w:spacing w:after="0" w:line="240" w:lineRule="auto"/>
              <w:jc w:val="left"/>
            </w:pPr>
            <w:r>
              <w:rPr>
                <w:rFonts w:ascii="AR PL UMing CN" w:hAnsi="AR PL UMing CN" w:eastAsia="AR PL UMing CN"/>
                <w:b w:val="0"/>
                <w:sz w:val="16"/>
              </w:rPr>
              <w:t>权限</w:t>
            </w:r>
          </w:p>
        </w:tc>
        <w:tc>
          <w:tcPr>
            <w:tcW w:w="7087" w:type="dxa"/>
            <w:vAlign w:val="center"/>
          </w:tcPr>
          <w:p w14:paraId="11FCCF94">
            <w:pPr>
              <w:spacing w:after="0" w:line="240" w:lineRule="auto"/>
              <w:jc w:val="left"/>
            </w:pPr>
            <w:r>
              <w:rPr>
                <w:rFonts w:ascii="AR PL UMing CN" w:hAnsi="AR PL UMing CN" w:eastAsia="AR PL UMing CN"/>
                <w:b w:val="0"/>
                <w:sz w:val="16"/>
              </w:rPr>
              <w:t xml:space="preserve">超级管理员或授权管理员；按 </w:t>
            </w:r>
            <w:r>
              <w:rPr>
                <w:rFonts w:ascii="Times New Roman" w:hAnsi="Times New Roman" w:eastAsia="AR PL UMing CN"/>
                <w:b w:val="0"/>
                <w:sz w:val="16"/>
              </w:rPr>
              <w:t>scopeType</w:t>
            </w:r>
            <w:r>
              <w:rPr>
                <w:rFonts w:ascii="AR PL UMing CN" w:hAnsi="AR PL UMing CN" w:eastAsia="AR PL UMing CN"/>
                <w:b w:val="0"/>
                <w:sz w:val="16"/>
              </w:rPr>
              <w:t>/</w:t>
            </w:r>
            <w:r>
              <w:rPr>
                <w:rFonts w:ascii="Times New Roman" w:hAnsi="Times New Roman" w:eastAsia="AR PL UMing CN"/>
                <w:b w:val="0"/>
                <w:sz w:val="16"/>
              </w:rPr>
              <w:t>scopeId</w:t>
            </w:r>
            <w:r>
              <w:rPr>
                <w:rFonts w:ascii="AR PL UMing CN" w:hAnsi="AR PL UMing CN" w:eastAsia="AR PL UMing CN"/>
                <w:b w:val="0"/>
                <w:sz w:val="16"/>
              </w:rPr>
              <w:t xml:space="preserve"> 校验数据范围。</w:t>
            </w:r>
          </w:p>
        </w:tc>
      </w:tr>
      <w:tr w14:paraId="7F65A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0BD43EFA">
            <w:pPr>
              <w:spacing w:after="0" w:line="240" w:lineRule="auto"/>
              <w:jc w:val="left"/>
            </w:pPr>
            <w:r>
              <w:rPr>
                <w:rFonts w:ascii="AR PL UMing CN" w:hAnsi="AR PL UMing CN" w:eastAsia="AR PL UMing CN"/>
                <w:b w:val="0"/>
                <w:sz w:val="16"/>
              </w:rPr>
              <w:t>请求体</w:t>
            </w:r>
          </w:p>
        </w:tc>
        <w:tc>
          <w:tcPr>
            <w:tcW w:w="7087" w:type="dxa"/>
            <w:vAlign w:val="center"/>
          </w:tcPr>
          <w:p w14:paraId="2FCAAD40">
            <w:pPr>
              <w:spacing w:after="0" w:line="240" w:lineRule="auto"/>
              <w:jc w:val="left"/>
            </w:pPr>
            <w:r>
              <w:rPr>
                <w:rFonts w:ascii="AR PL UMing CN" w:hAnsi="AR PL UMing CN" w:eastAsia="AR PL UMing CN"/>
                <w:b w:val="0"/>
                <w:sz w:val="16"/>
              </w:rPr>
              <w:t>{</w:t>
            </w:r>
            <w:r>
              <w:rPr>
                <w:rFonts w:ascii="Times New Roman" w:hAnsi="Times New Roman" w:eastAsia="AR PL UMing CN"/>
                <w:b w:val="0"/>
                <w:sz w:val="16"/>
              </w:rPr>
              <w:t>scopeType</w:t>
            </w:r>
            <w:r>
              <w:rPr>
                <w:rFonts w:ascii="AR PL UMing CN" w:hAnsi="AR PL UMing CN" w:eastAsia="AR PL UMing CN"/>
                <w:b w:val="0"/>
                <w:sz w:val="16"/>
              </w:rPr>
              <w:t xml:space="preserve">, </w:t>
            </w:r>
            <w:r>
              <w:rPr>
                <w:rFonts w:ascii="Times New Roman" w:hAnsi="Times New Roman" w:eastAsia="AR PL UMing CN"/>
                <w:b w:val="0"/>
                <w:sz w:val="16"/>
              </w:rPr>
              <w:t>scopeId</w:t>
            </w:r>
            <w:r>
              <w:rPr>
                <w:rFonts w:ascii="AR PL UMing CN" w:hAnsi="AR PL UMing CN" w:eastAsia="AR PL UMing CN"/>
                <w:b w:val="0"/>
                <w:sz w:val="16"/>
              </w:rPr>
              <w:t xml:space="preserve">, </w:t>
            </w:r>
            <w:r>
              <w:rPr>
                <w:rFonts w:ascii="Times New Roman" w:hAnsi="Times New Roman" w:eastAsia="AR PL UMing CN"/>
                <w:b w:val="0"/>
                <w:sz w:val="16"/>
              </w:rPr>
              <w:t>advanceDays</w:t>
            </w:r>
            <w:r>
              <w:rPr>
                <w:rFonts w:ascii="AR PL UMing CN" w:hAnsi="AR PL UMing CN" w:eastAsia="AR PL UMing CN"/>
                <w:b w:val="0"/>
                <w:sz w:val="16"/>
              </w:rPr>
              <w:t xml:space="preserve">, </w:t>
            </w:r>
            <w:r>
              <w:rPr>
                <w:rFonts w:ascii="Times New Roman" w:hAnsi="Times New Roman" w:eastAsia="AR PL UMing CN"/>
                <w:b w:val="0"/>
                <w:sz w:val="16"/>
              </w:rPr>
              <w:t>maxDuration</w:t>
            </w:r>
            <w:r>
              <w:rPr>
                <w:rFonts w:ascii="AR PL UMing CN" w:hAnsi="AR PL UMing CN" w:eastAsia="AR PL UMing CN"/>
                <w:b w:val="0"/>
                <w:sz w:val="16"/>
              </w:rPr>
              <w:t xml:space="preserve">, </w:t>
            </w:r>
            <w:r>
              <w:rPr>
                <w:rFonts w:ascii="Times New Roman" w:hAnsi="Times New Roman" w:eastAsia="AR PL UMing CN"/>
                <w:b w:val="0"/>
                <w:sz w:val="16"/>
              </w:rPr>
              <w:t>graceMinutes</w:t>
            </w:r>
            <w:r>
              <w:rPr>
                <w:rFonts w:ascii="AR PL UMing CN" w:hAnsi="AR PL UMing CN" w:eastAsia="AR PL UMing CN"/>
                <w:b w:val="0"/>
                <w:sz w:val="16"/>
              </w:rPr>
              <w:t xml:space="preserve">, </w:t>
            </w:r>
            <w:r>
              <w:rPr>
                <w:rFonts w:ascii="Times New Roman" w:hAnsi="Times New Roman" w:eastAsia="AR PL UMing CN"/>
                <w:b w:val="0"/>
                <w:sz w:val="16"/>
              </w:rPr>
              <w:t>dailyLimit</w:t>
            </w:r>
            <w:r>
              <w:rPr>
                <w:rFonts w:ascii="AR PL UMing CN" w:hAnsi="AR PL UMing CN" w:eastAsia="AR PL UMing CN"/>
                <w:b w:val="0"/>
                <w:sz w:val="16"/>
              </w:rPr>
              <w:t xml:space="preserve">, </w:t>
            </w:r>
            <w:r>
              <w:rPr>
                <w:rFonts w:ascii="Times New Roman" w:hAnsi="Times New Roman" w:eastAsia="AR PL UMing CN"/>
                <w:b w:val="0"/>
                <w:sz w:val="16"/>
              </w:rPr>
              <w:t>violationThreshold</w:t>
            </w:r>
            <w:r>
              <w:rPr>
                <w:rFonts w:ascii="AR PL UMing CN" w:hAnsi="AR PL UMing CN" w:eastAsia="AR PL UMing CN"/>
                <w:b w:val="0"/>
                <w:sz w:val="16"/>
              </w:rPr>
              <w:t xml:space="preserve">, </w:t>
            </w:r>
            <w:r>
              <w:rPr>
                <w:rFonts w:ascii="Times New Roman" w:hAnsi="Times New Roman" w:eastAsia="AR PL UMing CN"/>
                <w:b w:val="0"/>
                <w:sz w:val="16"/>
              </w:rPr>
              <w:t>limitDays</w:t>
            </w:r>
            <w:r>
              <w:rPr>
                <w:rFonts w:ascii="AR PL UMing CN" w:hAnsi="AR PL UMing CN" w:eastAsia="AR PL UMing CN"/>
                <w:b w:val="0"/>
                <w:sz w:val="16"/>
              </w:rPr>
              <w:t xml:space="preserve">, </w:t>
            </w:r>
            <w:r>
              <w:rPr>
                <w:rFonts w:ascii="Times New Roman" w:hAnsi="Times New Roman" w:eastAsia="AR PL UMing CN"/>
                <w:b w:val="0"/>
                <w:sz w:val="16"/>
              </w:rPr>
              <w:t>effectiveTime</w:t>
            </w:r>
            <w:r>
              <w:rPr>
                <w:rFonts w:ascii="AR PL UMing CN" w:hAnsi="AR PL UMing CN" w:eastAsia="AR PL UMing CN"/>
                <w:b w:val="0"/>
                <w:sz w:val="16"/>
              </w:rPr>
              <w:t>}。</w:t>
            </w:r>
          </w:p>
        </w:tc>
      </w:tr>
      <w:tr w14:paraId="22E1E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6CF7CFF3">
            <w:pPr>
              <w:spacing w:after="0" w:line="240" w:lineRule="auto"/>
              <w:jc w:val="left"/>
            </w:pPr>
            <w:r>
              <w:rPr>
                <w:rFonts w:ascii="AR PL UMing CN" w:hAnsi="AR PL UMing CN" w:eastAsia="AR PL UMing CN"/>
                <w:b w:val="0"/>
                <w:sz w:val="16"/>
              </w:rPr>
              <w:t>校验逻辑</w:t>
            </w:r>
          </w:p>
        </w:tc>
        <w:tc>
          <w:tcPr>
            <w:tcW w:w="7087" w:type="dxa"/>
            <w:vAlign w:val="center"/>
          </w:tcPr>
          <w:p w14:paraId="65C5A7FA">
            <w:pPr>
              <w:spacing w:after="0" w:line="240" w:lineRule="auto"/>
              <w:jc w:val="left"/>
            </w:pPr>
            <w:r>
              <w:rPr>
                <w:rFonts w:ascii="Times New Roman" w:hAnsi="Times New Roman" w:eastAsia="AR PL UMing CN"/>
                <w:b w:val="0"/>
                <w:sz w:val="16"/>
              </w:rPr>
              <w:t>maxDuration</w:t>
            </w:r>
            <w:r>
              <w:rPr>
                <w:rFonts w:ascii="AR PL UMing CN" w:hAnsi="AR PL UMing CN" w:eastAsia="AR PL UMing CN"/>
                <w:b w:val="0"/>
                <w:sz w:val="16"/>
              </w:rPr>
              <w:t xml:space="preserve"> &gt; </w:t>
            </w:r>
            <w:r>
              <w:rPr>
                <w:rFonts w:ascii="Times New Roman" w:hAnsi="Times New Roman" w:eastAsia="AR PL UMing CN"/>
                <w:b w:val="0"/>
                <w:sz w:val="16"/>
              </w:rPr>
              <w:t>0</w:t>
            </w:r>
            <w:r>
              <w:rPr>
                <w:rFonts w:ascii="AR PL UMing CN" w:hAnsi="AR PL UMing CN" w:eastAsia="AR PL UMing CN"/>
                <w:b w:val="0"/>
                <w:sz w:val="16"/>
              </w:rPr>
              <w:t>；</w:t>
            </w:r>
            <w:r>
              <w:rPr>
                <w:rFonts w:ascii="Times New Roman" w:hAnsi="Times New Roman" w:eastAsia="AR PL UMing CN"/>
                <w:b w:val="0"/>
                <w:sz w:val="16"/>
              </w:rPr>
              <w:t>graceMinutes</w:t>
            </w:r>
            <w:r>
              <w:rPr>
                <w:rFonts w:ascii="AR PL UMing CN" w:hAnsi="AR PL UMing CN" w:eastAsia="AR PL UMing CN"/>
                <w:b w:val="0"/>
                <w:sz w:val="16"/>
              </w:rPr>
              <w:t xml:space="preserve"> &gt;= </w:t>
            </w:r>
            <w:r>
              <w:rPr>
                <w:rFonts w:ascii="Times New Roman" w:hAnsi="Times New Roman" w:eastAsia="AR PL UMing CN"/>
                <w:b w:val="0"/>
                <w:sz w:val="16"/>
              </w:rPr>
              <w:t>0</w:t>
            </w:r>
            <w:r>
              <w:rPr>
                <w:rFonts w:ascii="AR PL UMing CN" w:hAnsi="AR PL UMing CN" w:eastAsia="AR PL UMing CN"/>
                <w:b w:val="0"/>
                <w:sz w:val="16"/>
              </w:rPr>
              <w:t>；</w:t>
            </w:r>
            <w:r>
              <w:rPr>
                <w:rFonts w:ascii="Times New Roman" w:hAnsi="Times New Roman" w:eastAsia="AR PL UMing CN"/>
                <w:b w:val="0"/>
                <w:sz w:val="16"/>
              </w:rPr>
              <w:t>scopeId</w:t>
            </w:r>
            <w:r>
              <w:rPr>
                <w:rFonts w:ascii="AR PL UMing CN" w:hAnsi="AR PL UMing CN" w:eastAsia="AR PL UMing CN"/>
                <w:b w:val="0"/>
                <w:sz w:val="16"/>
              </w:rPr>
              <w:t xml:space="preserve"> 必须存在；规则版本不能与已发布规则冲突。</w:t>
            </w:r>
          </w:p>
        </w:tc>
      </w:tr>
      <w:tr w14:paraId="15EFF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482B9811">
            <w:pPr>
              <w:spacing w:after="0" w:line="240" w:lineRule="auto"/>
              <w:jc w:val="left"/>
            </w:pPr>
            <w:r>
              <w:rPr>
                <w:rFonts w:ascii="AR PL UMing CN" w:hAnsi="AR PL UMing CN" w:eastAsia="AR PL UMing CN"/>
                <w:b w:val="0"/>
                <w:sz w:val="16"/>
              </w:rPr>
              <w:t>审计要求</w:t>
            </w:r>
          </w:p>
        </w:tc>
        <w:tc>
          <w:tcPr>
            <w:tcW w:w="7087" w:type="dxa"/>
            <w:vAlign w:val="center"/>
          </w:tcPr>
          <w:p w14:paraId="72F946BC">
            <w:pPr>
              <w:spacing w:after="0" w:line="240" w:lineRule="auto"/>
              <w:jc w:val="left"/>
            </w:pPr>
            <w:r>
              <w:rPr>
                <w:rFonts w:ascii="AR PL UMing CN" w:hAnsi="AR PL UMing CN" w:eastAsia="AR PL UMing CN"/>
                <w:b w:val="0"/>
                <w:sz w:val="16"/>
              </w:rPr>
              <w:t xml:space="preserve">写入 </w:t>
            </w:r>
            <w:r>
              <w:rPr>
                <w:rFonts w:ascii="Times New Roman" w:hAnsi="Times New Roman" w:eastAsia="AR PL UMing CN"/>
                <w:b w:val="0"/>
                <w:sz w:val="16"/>
              </w:rPr>
              <w:t>audit</w:t>
            </w:r>
            <w:r>
              <w:rPr>
                <w:rFonts w:ascii="AR PL UMing CN" w:hAnsi="AR PL UMing CN" w:eastAsia="AR PL UMing CN"/>
                <w:b w:val="0"/>
                <w:sz w:val="16"/>
              </w:rPr>
              <w:t>_</w:t>
            </w:r>
            <w:r>
              <w:rPr>
                <w:rFonts w:ascii="Times New Roman" w:hAnsi="Times New Roman" w:eastAsia="AR PL UMing CN"/>
                <w:b w:val="0"/>
                <w:sz w:val="16"/>
              </w:rPr>
              <w:t>log</w:t>
            </w:r>
            <w:r>
              <w:rPr>
                <w:rFonts w:ascii="AR PL UMing CN" w:hAnsi="AR PL UMing CN" w:eastAsia="AR PL UMing CN"/>
                <w:b w:val="0"/>
                <w:sz w:val="16"/>
              </w:rPr>
              <w:t>，记录修改前后值、操作人、</w:t>
            </w:r>
            <w:r>
              <w:rPr>
                <w:rFonts w:ascii="Times New Roman" w:hAnsi="Times New Roman" w:eastAsia="AR PL UMing CN"/>
                <w:b w:val="0"/>
                <w:sz w:val="16"/>
              </w:rPr>
              <w:t>IP</w:t>
            </w:r>
            <w:r>
              <w:rPr>
                <w:rFonts w:ascii="AR PL UMing CN" w:hAnsi="AR PL UMing CN" w:eastAsia="AR PL UMing CN"/>
                <w:b w:val="0"/>
                <w:sz w:val="16"/>
              </w:rPr>
              <w:t>、</w:t>
            </w:r>
            <w:r>
              <w:rPr>
                <w:rFonts w:ascii="Times New Roman" w:hAnsi="Times New Roman" w:eastAsia="AR PL UMing CN"/>
                <w:b w:val="0"/>
                <w:sz w:val="16"/>
              </w:rPr>
              <w:t>traceId</w:t>
            </w:r>
            <w:r>
              <w:rPr>
                <w:rFonts w:ascii="AR PL UMing CN" w:hAnsi="AR PL UMing CN" w:eastAsia="AR PL UMing CN"/>
                <w:b w:val="0"/>
                <w:sz w:val="16"/>
              </w:rPr>
              <w:t>。</w:t>
            </w:r>
          </w:p>
        </w:tc>
      </w:tr>
      <w:tr w14:paraId="343A2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6B739213">
            <w:pPr>
              <w:spacing w:after="0" w:line="240" w:lineRule="auto"/>
              <w:jc w:val="left"/>
            </w:pPr>
            <w:r>
              <w:rPr>
                <w:rFonts w:ascii="AR PL UMing CN" w:hAnsi="AR PL UMing CN" w:eastAsia="AR PL UMing CN"/>
                <w:b w:val="0"/>
                <w:sz w:val="16"/>
              </w:rPr>
              <w:t>成功响应</w:t>
            </w:r>
          </w:p>
        </w:tc>
        <w:tc>
          <w:tcPr>
            <w:tcW w:w="7087" w:type="dxa"/>
            <w:vAlign w:val="center"/>
          </w:tcPr>
          <w:p w14:paraId="667164B7">
            <w:pPr>
              <w:spacing w:after="0" w:line="240" w:lineRule="auto"/>
              <w:jc w:val="left"/>
            </w:pPr>
            <w:r>
              <w:rPr>
                <w:rFonts w:ascii="AR PL UMing CN" w:hAnsi="AR PL UMing CN" w:eastAsia="AR PL UMing CN"/>
                <w:b w:val="0"/>
                <w:sz w:val="16"/>
              </w:rPr>
              <w:t>{</w:t>
            </w:r>
            <w:r>
              <w:rPr>
                <w:rFonts w:ascii="Times New Roman" w:hAnsi="Times New Roman" w:eastAsia="AR PL UMing CN"/>
                <w:b w:val="0"/>
                <w:sz w:val="16"/>
              </w:rPr>
              <w:t>ruleId</w:t>
            </w:r>
            <w:r>
              <w:rPr>
                <w:rFonts w:ascii="AR PL UMing CN" w:hAnsi="AR PL UMing CN" w:eastAsia="AR PL UMing CN"/>
                <w:b w:val="0"/>
                <w:sz w:val="16"/>
              </w:rPr>
              <w:t xml:space="preserve">, </w:t>
            </w:r>
            <w:r>
              <w:rPr>
                <w:rFonts w:ascii="Times New Roman" w:hAnsi="Times New Roman" w:eastAsia="AR PL UMing CN"/>
                <w:b w:val="0"/>
                <w:sz w:val="16"/>
              </w:rPr>
              <w:t>version</w:t>
            </w:r>
            <w:r>
              <w:rPr>
                <w:rFonts w:ascii="AR PL UMing CN" w:hAnsi="AR PL UMing CN" w:eastAsia="AR PL UMing CN"/>
                <w:b w:val="0"/>
                <w:sz w:val="16"/>
              </w:rPr>
              <w:t xml:space="preserve">, </w:t>
            </w:r>
            <w:r>
              <w:rPr>
                <w:rFonts w:ascii="Times New Roman" w:hAnsi="Times New Roman" w:eastAsia="AR PL UMing CN"/>
                <w:b w:val="0"/>
                <w:sz w:val="16"/>
              </w:rPr>
              <w:t>status</w:t>
            </w:r>
            <w:r>
              <w:rPr>
                <w:rFonts w:ascii="AR PL UMing CN" w:hAnsi="AR PL UMing CN" w:eastAsia="AR PL UMing CN"/>
                <w:b w:val="0"/>
                <w:sz w:val="16"/>
              </w:rPr>
              <w:t xml:space="preserve">, </w:t>
            </w:r>
            <w:r>
              <w:rPr>
                <w:rFonts w:ascii="Times New Roman" w:hAnsi="Times New Roman" w:eastAsia="AR PL UMing CN"/>
                <w:b w:val="0"/>
                <w:sz w:val="16"/>
              </w:rPr>
              <w:t>effectiveTime</w:t>
            </w:r>
            <w:r>
              <w:rPr>
                <w:rFonts w:ascii="AR PL UMing CN" w:hAnsi="AR PL UMing CN" w:eastAsia="AR PL UMing CN"/>
                <w:b w:val="0"/>
                <w:sz w:val="16"/>
              </w:rPr>
              <w:t>}。</w:t>
            </w:r>
          </w:p>
        </w:tc>
      </w:tr>
    </w:tbl>
    <w:p w14:paraId="5445B9D2"/>
    <w:p w14:paraId="155C5B66">
      <w:pPr>
        <w:pStyle w:val="4"/>
        <w:spacing w:after="80" w:line="276" w:lineRule="auto"/>
      </w:pPr>
      <w:r>
        <w:rPr>
          <w:rFonts w:ascii="Times New Roman" w:hAnsi="Times New Roman" w:eastAsia="AR PL UMing CN"/>
          <w:b w:val="0"/>
          <w:sz w:val="21"/>
        </w:rPr>
        <w:t>7</w:t>
      </w:r>
      <w:r>
        <w:rPr>
          <w:rFonts w:ascii="AR PL UMing CN" w:hAnsi="AR PL UMing CN" w:eastAsia="AR PL UMing CN"/>
          <w:b w:val="0"/>
          <w:sz w:val="21"/>
        </w:rPr>
        <w:t>.</w:t>
      </w:r>
      <w:r>
        <w:rPr>
          <w:rFonts w:ascii="Times New Roman" w:hAnsi="Times New Roman" w:eastAsia="AR PL UMing CN"/>
          <w:b w:val="0"/>
          <w:sz w:val="21"/>
        </w:rPr>
        <w:t>6</w:t>
      </w:r>
      <w:r>
        <w:rPr>
          <w:rFonts w:ascii="AR PL UMing CN" w:hAnsi="AR PL UMing CN" w:eastAsia="AR PL UMing CN"/>
          <w:b w:val="0"/>
          <w:sz w:val="21"/>
        </w:rPr>
        <w:t xml:space="preserve"> 错误码与前端处理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8"/>
        <w:gridCol w:w="2891"/>
        <w:gridCol w:w="3628"/>
      </w:tblGrid>
      <w:tr w14:paraId="7FEEE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D9EAF7"/>
            <w:vAlign w:val="center"/>
          </w:tcPr>
          <w:p w14:paraId="6C958DAE">
            <w:pPr>
              <w:spacing w:after="0" w:line="240" w:lineRule="auto"/>
              <w:jc w:val="left"/>
            </w:pPr>
            <w:r>
              <w:rPr>
                <w:rFonts w:ascii="AR PL UMing CN" w:hAnsi="AR PL UMing CN" w:eastAsia="AR PL UMing CN"/>
                <w:b/>
                <w:sz w:val="16"/>
              </w:rPr>
              <w:t>错误码</w:t>
            </w:r>
          </w:p>
        </w:tc>
        <w:tc>
          <w:tcPr>
            <w:tcW w:w="2891" w:type="dxa"/>
            <w:shd w:val="clear" w:color="auto" w:fill="D9EAF7"/>
            <w:vAlign w:val="center"/>
          </w:tcPr>
          <w:p w14:paraId="35366455">
            <w:pPr>
              <w:spacing w:after="0" w:line="240" w:lineRule="auto"/>
              <w:jc w:val="left"/>
            </w:pPr>
            <w:r>
              <w:rPr>
                <w:rFonts w:ascii="AR PL UMing CN" w:hAnsi="AR PL UMing CN" w:eastAsia="AR PL UMing CN"/>
                <w:b/>
                <w:sz w:val="16"/>
              </w:rPr>
              <w:t>含义</w:t>
            </w:r>
          </w:p>
        </w:tc>
        <w:tc>
          <w:tcPr>
            <w:tcW w:w="3628" w:type="dxa"/>
            <w:shd w:val="clear" w:color="auto" w:fill="D9EAF7"/>
            <w:vAlign w:val="center"/>
          </w:tcPr>
          <w:p w14:paraId="5932F8AE">
            <w:pPr>
              <w:spacing w:after="0" w:line="240" w:lineRule="auto"/>
              <w:jc w:val="left"/>
            </w:pPr>
            <w:r>
              <w:rPr>
                <w:rFonts w:ascii="AR PL UMing CN" w:hAnsi="AR PL UMing CN" w:eastAsia="AR PL UMing CN"/>
                <w:b/>
                <w:sz w:val="16"/>
              </w:rPr>
              <w:t>前端处理</w:t>
            </w:r>
          </w:p>
        </w:tc>
      </w:tr>
      <w:tr w14:paraId="726F7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18A51C95">
            <w:pPr>
              <w:spacing w:after="0" w:line="240" w:lineRule="auto"/>
              <w:jc w:val="left"/>
            </w:pPr>
            <w:r>
              <w:rPr>
                <w:rFonts w:ascii="Times New Roman" w:hAnsi="Times New Roman" w:eastAsia="AR PL UMing CN"/>
                <w:b w:val="0"/>
                <w:sz w:val="16"/>
              </w:rPr>
              <w:t>AUTH</w:t>
            </w:r>
            <w:r>
              <w:rPr>
                <w:rFonts w:ascii="AR PL UMing CN" w:hAnsi="AR PL UMing CN" w:eastAsia="AR PL UMing CN"/>
                <w:b w:val="0"/>
                <w:sz w:val="16"/>
              </w:rPr>
              <w:t>_</w:t>
            </w:r>
            <w:r>
              <w:rPr>
                <w:rFonts w:ascii="Times New Roman" w:hAnsi="Times New Roman" w:eastAsia="AR PL UMing CN"/>
                <w:b w:val="0"/>
                <w:sz w:val="16"/>
              </w:rPr>
              <w:t>401</w:t>
            </w:r>
          </w:p>
        </w:tc>
        <w:tc>
          <w:tcPr>
            <w:tcW w:w="2891" w:type="dxa"/>
            <w:vAlign w:val="center"/>
          </w:tcPr>
          <w:p w14:paraId="02FA9D0F">
            <w:pPr>
              <w:spacing w:after="0" w:line="240" w:lineRule="auto"/>
              <w:jc w:val="left"/>
            </w:pPr>
            <w:r>
              <w:rPr>
                <w:rFonts w:ascii="AR PL UMing CN" w:hAnsi="AR PL UMing CN" w:eastAsia="AR PL UMing CN"/>
                <w:b w:val="0"/>
                <w:sz w:val="16"/>
              </w:rPr>
              <w:t>未登录或令牌失效</w:t>
            </w:r>
          </w:p>
        </w:tc>
        <w:tc>
          <w:tcPr>
            <w:tcW w:w="3628" w:type="dxa"/>
            <w:vAlign w:val="center"/>
          </w:tcPr>
          <w:p w14:paraId="2ABDB959">
            <w:pPr>
              <w:spacing w:after="0" w:line="240" w:lineRule="auto"/>
              <w:jc w:val="left"/>
            </w:pPr>
            <w:r>
              <w:rPr>
                <w:rFonts w:ascii="AR PL UMing CN" w:hAnsi="AR PL UMing CN" w:eastAsia="AR PL UMing CN"/>
                <w:b w:val="0"/>
                <w:sz w:val="16"/>
              </w:rPr>
              <w:t>跳转登录页或刷新令牌。</w:t>
            </w:r>
          </w:p>
        </w:tc>
      </w:tr>
      <w:tr w14:paraId="71570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53318C20">
            <w:pPr>
              <w:spacing w:after="0" w:line="240" w:lineRule="auto"/>
              <w:jc w:val="left"/>
            </w:pPr>
            <w:r>
              <w:rPr>
                <w:rFonts w:ascii="Times New Roman" w:hAnsi="Times New Roman" w:eastAsia="AR PL UMing CN"/>
                <w:b w:val="0"/>
                <w:sz w:val="16"/>
              </w:rPr>
              <w:t>PERM</w:t>
            </w:r>
            <w:r>
              <w:rPr>
                <w:rFonts w:ascii="AR PL UMing CN" w:hAnsi="AR PL UMing CN" w:eastAsia="AR PL UMing CN"/>
                <w:b w:val="0"/>
                <w:sz w:val="16"/>
              </w:rPr>
              <w:t>_</w:t>
            </w:r>
            <w:r>
              <w:rPr>
                <w:rFonts w:ascii="Times New Roman" w:hAnsi="Times New Roman" w:eastAsia="AR PL UMing CN"/>
                <w:b w:val="0"/>
                <w:sz w:val="16"/>
              </w:rPr>
              <w:t>403</w:t>
            </w:r>
          </w:p>
        </w:tc>
        <w:tc>
          <w:tcPr>
            <w:tcW w:w="2891" w:type="dxa"/>
            <w:vAlign w:val="center"/>
          </w:tcPr>
          <w:p w14:paraId="478689A9">
            <w:pPr>
              <w:spacing w:after="0" w:line="240" w:lineRule="auto"/>
              <w:jc w:val="left"/>
            </w:pPr>
            <w:r>
              <w:rPr>
                <w:rFonts w:ascii="AR PL UMing CN" w:hAnsi="AR PL UMing CN" w:eastAsia="AR PL UMing CN"/>
                <w:b w:val="0"/>
                <w:sz w:val="16"/>
              </w:rPr>
              <w:t>权限不足或数据范围越权</w:t>
            </w:r>
          </w:p>
        </w:tc>
        <w:tc>
          <w:tcPr>
            <w:tcW w:w="3628" w:type="dxa"/>
            <w:vAlign w:val="center"/>
          </w:tcPr>
          <w:p w14:paraId="765F2B7F">
            <w:pPr>
              <w:spacing w:after="0" w:line="240" w:lineRule="auto"/>
              <w:jc w:val="left"/>
            </w:pPr>
            <w:r>
              <w:rPr>
                <w:rFonts w:ascii="AR PL UMing CN" w:hAnsi="AR PL UMing CN" w:eastAsia="AR PL UMing CN"/>
                <w:b w:val="0"/>
                <w:sz w:val="16"/>
              </w:rPr>
              <w:t>提示无权限，隐藏非法入口。</w:t>
            </w:r>
          </w:p>
        </w:tc>
      </w:tr>
      <w:tr w14:paraId="55706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6D7511A9">
            <w:pPr>
              <w:spacing w:after="0" w:line="240" w:lineRule="auto"/>
              <w:jc w:val="left"/>
            </w:pPr>
            <w:r>
              <w:rPr>
                <w:rFonts w:ascii="Times New Roman" w:hAnsi="Times New Roman" w:eastAsia="AR PL UMing CN"/>
                <w:b w:val="0"/>
                <w:sz w:val="16"/>
              </w:rPr>
              <w:t>DATA</w:t>
            </w:r>
            <w:r>
              <w:rPr>
                <w:rFonts w:ascii="AR PL UMing CN" w:hAnsi="AR PL UMing CN" w:eastAsia="AR PL UMing CN"/>
                <w:b w:val="0"/>
                <w:sz w:val="16"/>
              </w:rPr>
              <w:t>_</w:t>
            </w:r>
            <w:r>
              <w:rPr>
                <w:rFonts w:ascii="Times New Roman" w:hAnsi="Times New Roman" w:eastAsia="AR PL UMing CN"/>
                <w:b w:val="0"/>
                <w:sz w:val="16"/>
              </w:rPr>
              <w:t>VALIDATION</w:t>
            </w:r>
            <w:r>
              <w:rPr>
                <w:rFonts w:ascii="AR PL UMing CN" w:hAnsi="AR PL UMing CN" w:eastAsia="AR PL UMing CN"/>
                <w:b w:val="0"/>
                <w:sz w:val="16"/>
              </w:rPr>
              <w:t>_</w:t>
            </w:r>
            <w:r>
              <w:rPr>
                <w:rFonts w:ascii="Times New Roman" w:hAnsi="Times New Roman" w:eastAsia="AR PL UMing CN"/>
                <w:b w:val="0"/>
                <w:sz w:val="16"/>
              </w:rPr>
              <w:t>FAILED</w:t>
            </w:r>
          </w:p>
        </w:tc>
        <w:tc>
          <w:tcPr>
            <w:tcW w:w="2891" w:type="dxa"/>
            <w:vAlign w:val="center"/>
          </w:tcPr>
          <w:p w14:paraId="72E5D6E6">
            <w:pPr>
              <w:spacing w:after="0" w:line="240" w:lineRule="auto"/>
              <w:jc w:val="left"/>
            </w:pPr>
            <w:r>
              <w:rPr>
                <w:rFonts w:ascii="AR PL UMing CN" w:hAnsi="AR PL UMing CN" w:eastAsia="AR PL UMing CN"/>
                <w:b w:val="0"/>
                <w:sz w:val="16"/>
              </w:rPr>
              <w:t>参数缺失或格式错误</w:t>
            </w:r>
          </w:p>
        </w:tc>
        <w:tc>
          <w:tcPr>
            <w:tcW w:w="3628" w:type="dxa"/>
            <w:vAlign w:val="center"/>
          </w:tcPr>
          <w:p w14:paraId="45AA7445">
            <w:pPr>
              <w:spacing w:after="0" w:line="240" w:lineRule="auto"/>
              <w:jc w:val="left"/>
            </w:pPr>
            <w:r>
              <w:rPr>
                <w:rFonts w:ascii="AR PL UMing CN" w:hAnsi="AR PL UMing CN" w:eastAsia="AR PL UMing CN"/>
                <w:b w:val="0"/>
                <w:sz w:val="16"/>
              </w:rPr>
              <w:t>定位表单字段并提示修正。</w:t>
            </w:r>
          </w:p>
        </w:tc>
      </w:tr>
      <w:tr w14:paraId="2EB37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67CCC4A0">
            <w:pPr>
              <w:spacing w:after="0" w:line="240" w:lineRule="auto"/>
              <w:jc w:val="left"/>
            </w:pPr>
            <w:r>
              <w:rPr>
                <w:rFonts w:ascii="Times New Roman" w:hAnsi="Times New Roman" w:eastAsia="AR PL UMing CN"/>
                <w:b w:val="0"/>
                <w:sz w:val="16"/>
              </w:rPr>
              <w:t>RULE</w:t>
            </w:r>
            <w:r>
              <w:rPr>
                <w:rFonts w:ascii="AR PL UMing CN" w:hAnsi="AR PL UMing CN" w:eastAsia="AR PL UMing CN"/>
                <w:b w:val="0"/>
                <w:sz w:val="16"/>
              </w:rPr>
              <w:t>_</w:t>
            </w:r>
            <w:r>
              <w:rPr>
                <w:rFonts w:ascii="Times New Roman" w:hAnsi="Times New Roman" w:eastAsia="AR PL UMing CN"/>
                <w:b w:val="0"/>
                <w:sz w:val="16"/>
              </w:rPr>
              <w:t>400</w:t>
            </w:r>
          </w:p>
        </w:tc>
        <w:tc>
          <w:tcPr>
            <w:tcW w:w="2891" w:type="dxa"/>
            <w:vAlign w:val="center"/>
          </w:tcPr>
          <w:p w14:paraId="30AF0DC7">
            <w:pPr>
              <w:spacing w:after="0" w:line="240" w:lineRule="auto"/>
              <w:jc w:val="left"/>
            </w:pPr>
            <w:r>
              <w:rPr>
                <w:rFonts w:ascii="AR PL UMing CN" w:hAnsi="AR PL UMing CN" w:eastAsia="AR PL UMing CN"/>
                <w:b w:val="0"/>
                <w:sz w:val="16"/>
              </w:rPr>
              <w:t>不满足预约规则</w:t>
            </w:r>
          </w:p>
        </w:tc>
        <w:tc>
          <w:tcPr>
            <w:tcW w:w="3628" w:type="dxa"/>
            <w:vAlign w:val="center"/>
          </w:tcPr>
          <w:p w14:paraId="4C774537">
            <w:pPr>
              <w:spacing w:after="0" w:line="240" w:lineRule="auto"/>
              <w:jc w:val="left"/>
            </w:pPr>
            <w:r>
              <w:rPr>
                <w:rFonts w:ascii="AR PL UMing CN" w:hAnsi="AR PL UMing CN" w:eastAsia="AR PL UMing CN"/>
                <w:b w:val="0"/>
                <w:sz w:val="16"/>
              </w:rPr>
              <w:t>展示具体规则原因，例如超出时长或提前天数限制。</w:t>
            </w:r>
          </w:p>
        </w:tc>
      </w:tr>
      <w:tr w14:paraId="3FA8B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51DF4E02">
            <w:pPr>
              <w:spacing w:after="0" w:line="240" w:lineRule="auto"/>
              <w:jc w:val="left"/>
            </w:pPr>
            <w:r>
              <w:rPr>
                <w:rFonts w:ascii="Times New Roman" w:hAnsi="Times New Roman" w:eastAsia="AR PL UMing CN"/>
                <w:b w:val="0"/>
                <w:sz w:val="16"/>
              </w:rPr>
              <w:t>BOOKING</w:t>
            </w:r>
            <w:r>
              <w:rPr>
                <w:rFonts w:ascii="AR PL UMing CN" w:hAnsi="AR PL UMing CN" w:eastAsia="AR PL UMing CN"/>
                <w:b w:val="0"/>
                <w:sz w:val="16"/>
              </w:rPr>
              <w:t>_</w:t>
            </w:r>
            <w:r>
              <w:rPr>
                <w:rFonts w:ascii="Times New Roman" w:hAnsi="Times New Roman" w:eastAsia="AR PL UMing CN"/>
                <w:b w:val="0"/>
                <w:sz w:val="16"/>
              </w:rPr>
              <w:t>409</w:t>
            </w:r>
          </w:p>
        </w:tc>
        <w:tc>
          <w:tcPr>
            <w:tcW w:w="2891" w:type="dxa"/>
            <w:vAlign w:val="center"/>
          </w:tcPr>
          <w:p w14:paraId="49014E98">
            <w:pPr>
              <w:spacing w:after="0" w:line="240" w:lineRule="auto"/>
              <w:jc w:val="left"/>
            </w:pPr>
            <w:r>
              <w:rPr>
                <w:rFonts w:ascii="AR PL UMing CN" w:hAnsi="AR PL UMing CN" w:eastAsia="AR PL UMing CN"/>
                <w:b w:val="0"/>
                <w:sz w:val="16"/>
              </w:rPr>
              <w:t>座位或用户时间冲突</w:t>
            </w:r>
          </w:p>
        </w:tc>
        <w:tc>
          <w:tcPr>
            <w:tcW w:w="3628" w:type="dxa"/>
            <w:vAlign w:val="center"/>
          </w:tcPr>
          <w:p w14:paraId="4BD05AEB">
            <w:pPr>
              <w:spacing w:after="0" w:line="240" w:lineRule="auto"/>
              <w:jc w:val="left"/>
            </w:pPr>
            <w:r>
              <w:rPr>
                <w:rFonts w:ascii="AR PL UMing CN" w:hAnsi="AR PL UMing CN" w:eastAsia="AR PL UMing CN"/>
                <w:b w:val="0"/>
                <w:sz w:val="16"/>
              </w:rPr>
              <w:t>刷新座位图并提示重新选择。</w:t>
            </w:r>
          </w:p>
        </w:tc>
      </w:tr>
      <w:tr w14:paraId="7DDAF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09F5B766">
            <w:pPr>
              <w:spacing w:after="0" w:line="240" w:lineRule="auto"/>
              <w:jc w:val="left"/>
            </w:pPr>
            <w:r>
              <w:rPr>
                <w:rFonts w:ascii="Times New Roman" w:hAnsi="Times New Roman" w:eastAsia="AR PL UMing CN"/>
                <w:b w:val="0"/>
                <w:sz w:val="16"/>
              </w:rPr>
              <w:t>SEAT</w:t>
            </w:r>
            <w:r>
              <w:rPr>
                <w:rFonts w:ascii="AR PL UMing CN" w:hAnsi="AR PL UMing CN" w:eastAsia="AR PL UMing CN"/>
                <w:b w:val="0"/>
                <w:sz w:val="16"/>
              </w:rPr>
              <w:t>_</w:t>
            </w:r>
            <w:r>
              <w:rPr>
                <w:rFonts w:ascii="Times New Roman" w:hAnsi="Times New Roman" w:eastAsia="AR PL UMing CN"/>
                <w:b w:val="0"/>
                <w:sz w:val="16"/>
              </w:rPr>
              <w:t>423</w:t>
            </w:r>
          </w:p>
        </w:tc>
        <w:tc>
          <w:tcPr>
            <w:tcW w:w="2891" w:type="dxa"/>
            <w:vAlign w:val="center"/>
          </w:tcPr>
          <w:p w14:paraId="47F8814A">
            <w:pPr>
              <w:spacing w:after="0" w:line="240" w:lineRule="auto"/>
              <w:jc w:val="left"/>
            </w:pPr>
            <w:r>
              <w:rPr>
                <w:rFonts w:ascii="AR PL UMing CN" w:hAnsi="AR PL UMing CN" w:eastAsia="AR PL UMing CN"/>
                <w:b w:val="0"/>
                <w:sz w:val="16"/>
              </w:rPr>
              <w:t>座位维修、禁用或房间关闭</w:t>
            </w:r>
          </w:p>
        </w:tc>
        <w:tc>
          <w:tcPr>
            <w:tcW w:w="3628" w:type="dxa"/>
            <w:vAlign w:val="center"/>
          </w:tcPr>
          <w:p w14:paraId="397E85BD">
            <w:pPr>
              <w:spacing w:after="0" w:line="240" w:lineRule="auto"/>
              <w:jc w:val="left"/>
            </w:pPr>
            <w:r>
              <w:rPr>
                <w:rFonts w:ascii="AR PL UMing CN" w:hAnsi="AR PL UMing CN" w:eastAsia="AR PL UMing CN"/>
                <w:b w:val="0"/>
                <w:sz w:val="16"/>
              </w:rPr>
              <w:t>提示座位不可用并建议选择其他座位。</w:t>
            </w:r>
          </w:p>
        </w:tc>
      </w:tr>
      <w:tr w14:paraId="74ED2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1913ED1E">
            <w:pPr>
              <w:spacing w:after="0" w:line="240" w:lineRule="auto"/>
              <w:jc w:val="left"/>
            </w:pPr>
            <w:r>
              <w:rPr>
                <w:rFonts w:ascii="Times New Roman" w:hAnsi="Times New Roman" w:eastAsia="AR PL UMing CN"/>
                <w:b w:val="0"/>
                <w:sz w:val="16"/>
              </w:rPr>
              <w:t>CHECKIN</w:t>
            </w:r>
            <w:r>
              <w:rPr>
                <w:rFonts w:ascii="AR PL UMing CN" w:hAnsi="AR PL UMing CN" w:eastAsia="AR PL UMing CN"/>
                <w:b w:val="0"/>
                <w:sz w:val="16"/>
              </w:rPr>
              <w:t>_</w:t>
            </w:r>
            <w:r>
              <w:rPr>
                <w:rFonts w:ascii="Times New Roman" w:hAnsi="Times New Roman" w:eastAsia="AR PL UMing CN"/>
                <w:b w:val="0"/>
                <w:sz w:val="16"/>
              </w:rPr>
              <w:t>410</w:t>
            </w:r>
          </w:p>
        </w:tc>
        <w:tc>
          <w:tcPr>
            <w:tcW w:w="2891" w:type="dxa"/>
            <w:vAlign w:val="center"/>
          </w:tcPr>
          <w:p w14:paraId="0BAD8493">
            <w:pPr>
              <w:spacing w:after="0" w:line="240" w:lineRule="auto"/>
              <w:jc w:val="left"/>
            </w:pPr>
            <w:r>
              <w:rPr>
                <w:rFonts w:ascii="AR PL UMing CN" w:hAnsi="AR PL UMing CN" w:eastAsia="AR PL UMing CN"/>
                <w:b w:val="0"/>
                <w:sz w:val="16"/>
              </w:rPr>
              <w:t>签到超时</w:t>
            </w:r>
          </w:p>
        </w:tc>
        <w:tc>
          <w:tcPr>
            <w:tcW w:w="3628" w:type="dxa"/>
            <w:vAlign w:val="center"/>
          </w:tcPr>
          <w:p w14:paraId="37670B7E">
            <w:pPr>
              <w:spacing w:after="0" w:line="240" w:lineRule="auto"/>
              <w:jc w:val="left"/>
            </w:pPr>
            <w:r>
              <w:rPr>
                <w:rFonts w:ascii="AR PL UMing CN" w:hAnsi="AR PL UMing CN" w:eastAsia="AR PL UMing CN"/>
                <w:b w:val="0"/>
                <w:sz w:val="16"/>
              </w:rPr>
              <w:t>提示预约失效，刷新个人预约状态。</w:t>
            </w:r>
          </w:p>
        </w:tc>
      </w:tr>
      <w:tr w14:paraId="662E1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2110BA41">
            <w:pPr>
              <w:spacing w:after="0" w:line="240" w:lineRule="auto"/>
              <w:jc w:val="left"/>
            </w:pPr>
            <w:r>
              <w:rPr>
                <w:rFonts w:ascii="Times New Roman" w:hAnsi="Times New Roman" w:eastAsia="AR PL UMing CN"/>
                <w:b w:val="0"/>
                <w:sz w:val="16"/>
              </w:rPr>
              <w:t>CHECKIN</w:t>
            </w:r>
            <w:r>
              <w:rPr>
                <w:rFonts w:ascii="AR PL UMing CN" w:hAnsi="AR PL UMing CN" w:eastAsia="AR PL UMing CN"/>
                <w:b w:val="0"/>
                <w:sz w:val="16"/>
              </w:rPr>
              <w:t>_</w:t>
            </w:r>
            <w:r>
              <w:rPr>
                <w:rFonts w:ascii="Times New Roman" w:hAnsi="Times New Roman" w:eastAsia="AR PL UMing CN"/>
                <w:b w:val="0"/>
                <w:sz w:val="16"/>
              </w:rPr>
              <w:t>TOKEN</w:t>
            </w:r>
            <w:r>
              <w:rPr>
                <w:rFonts w:ascii="AR PL UMing CN" w:hAnsi="AR PL UMing CN" w:eastAsia="AR PL UMing CN"/>
                <w:b w:val="0"/>
                <w:sz w:val="16"/>
              </w:rPr>
              <w:t>_</w:t>
            </w:r>
            <w:r>
              <w:rPr>
                <w:rFonts w:ascii="Times New Roman" w:hAnsi="Times New Roman" w:eastAsia="AR PL UMing CN"/>
                <w:b w:val="0"/>
                <w:sz w:val="16"/>
              </w:rPr>
              <w:t>INVALID</w:t>
            </w:r>
          </w:p>
        </w:tc>
        <w:tc>
          <w:tcPr>
            <w:tcW w:w="2891" w:type="dxa"/>
            <w:vAlign w:val="center"/>
          </w:tcPr>
          <w:p w14:paraId="440CD32D">
            <w:pPr>
              <w:spacing w:after="0" w:line="240" w:lineRule="auto"/>
              <w:jc w:val="left"/>
            </w:pPr>
            <w:r>
              <w:rPr>
                <w:rFonts w:ascii="AR PL UMing CN" w:hAnsi="AR PL UMing CN" w:eastAsia="AR PL UMing CN"/>
                <w:b w:val="0"/>
                <w:sz w:val="16"/>
              </w:rPr>
              <w:t>二维码签名错误或过期</w:t>
            </w:r>
          </w:p>
        </w:tc>
        <w:tc>
          <w:tcPr>
            <w:tcW w:w="3628" w:type="dxa"/>
            <w:vAlign w:val="center"/>
          </w:tcPr>
          <w:p w14:paraId="0FB573D1">
            <w:pPr>
              <w:spacing w:after="0" w:line="240" w:lineRule="auto"/>
              <w:jc w:val="left"/>
            </w:pPr>
            <w:r>
              <w:rPr>
                <w:rFonts w:ascii="AR PL UMing CN" w:hAnsi="AR PL UMing CN" w:eastAsia="AR PL UMing CN"/>
                <w:b w:val="0"/>
                <w:sz w:val="16"/>
              </w:rPr>
              <w:t>提示重新扫码。</w:t>
            </w:r>
          </w:p>
        </w:tc>
      </w:tr>
      <w:tr w14:paraId="368F6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087C9C39">
            <w:pPr>
              <w:spacing w:after="0" w:line="240" w:lineRule="auto"/>
              <w:jc w:val="left"/>
            </w:pPr>
            <w:r>
              <w:rPr>
                <w:rFonts w:ascii="Times New Roman" w:hAnsi="Times New Roman" w:eastAsia="AR PL UMing CN"/>
                <w:b w:val="0"/>
                <w:sz w:val="16"/>
              </w:rPr>
              <w:t>SYS</w:t>
            </w:r>
            <w:r>
              <w:rPr>
                <w:rFonts w:ascii="AR PL UMing CN" w:hAnsi="AR PL UMing CN" w:eastAsia="AR PL UMing CN"/>
                <w:b w:val="0"/>
                <w:sz w:val="16"/>
              </w:rPr>
              <w:t>_</w:t>
            </w:r>
            <w:r>
              <w:rPr>
                <w:rFonts w:ascii="Times New Roman" w:hAnsi="Times New Roman" w:eastAsia="AR PL UMing CN"/>
                <w:b w:val="0"/>
                <w:sz w:val="16"/>
              </w:rPr>
              <w:t>500</w:t>
            </w:r>
          </w:p>
        </w:tc>
        <w:tc>
          <w:tcPr>
            <w:tcW w:w="2891" w:type="dxa"/>
            <w:vAlign w:val="center"/>
          </w:tcPr>
          <w:p w14:paraId="0E98C113">
            <w:pPr>
              <w:spacing w:after="0" w:line="240" w:lineRule="auto"/>
              <w:jc w:val="left"/>
            </w:pPr>
            <w:r>
              <w:rPr>
                <w:rFonts w:ascii="AR PL UMing CN" w:hAnsi="AR PL UMing CN" w:eastAsia="AR PL UMing CN"/>
                <w:b w:val="0"/>
                <w:sz w:val="16"/>
              </w:rPr>
              <w:t>系统异常</w:t>
            </w:r>
          </w:p>
        </w:tc>
        <w:tc>
          <w:tcPr>
            <w:tcW w:w="3628" w:type="dxa"/>
            <w:vAlign w:val="center"/>
          </w:tcPr>
          <w:p w14:paraId="6E94813D">
            <w:pPr>
              <w:spacing w:after="0" w:line="240" w:lineRule="auto"/>
              <w:jc w:val="left"/>
            </w:pPr>
            <w:r>
              <w:rPr>
                <w:rFonts w:ascii="AR PL UMing CN" w:hAnsi="AR PL UMing CN" w:eastAsia="AR PL UMing CN"/>
                <w:b w:val="0"/>
                <w:sz w:val="16"/>
              </w:rPr>
              <w:t xml:space="preserve">提示稍后重试并保留 </w:t>
            </w:r>
            <w:r>
              <w:rPr>
                <w:rFonts w:ascii="Times New Roman" w:hAnsi="Times New Roman" w:eastAsia="AR PL UMing CN"/>
                <w:b w:val="0"/>
                <w:sz w:val="16"/>
              </w:rPr>
              <w:t>traceId</w:t>
            </w:r>
            <w:r>
              <w:rPr>
                <w:rFonts w:ascii="AR PL UMing CN" w:hAnsi="AR PL UMing CN" w:eastAsia="AR PL UMing CN"/>
                <w:b w:val="0"/>
                <w:sz w:val="16"/>
              </w:rPr>
              <w:t>。</w:t>
            </w:r>
          </w:p>
        </w:tc>
      </w:tr>
    </w:tbl>
    <w:p w14:paraId="285F97CA"/>
    <w:p w14:paraId="0EE7D7E3">
      <w:pPr>
        <w:pStyle w:val="3"/>
        <w:spacing w:after="80" w:line="276" w:lineRule="auto"/>
      </w:pPr>
      <w:r>
        <w:rPr>
          <w:rFonts w:ascii="Times New Roman" w:hAnsi="Times New Roman" w:eastAsia="AR PL UMing CN"/>
          <w:b w:val="0"/>
          <w:sz w:val="21"/>
        </w:rPr>
        <w:t>8</w:t>
      </w:r>
      <w:r>
        <w:rPr>
          <w:rFonts w:ascii="AR PL UMing CN" w:hAnsi="AR PL UMing CN" w:eastAsia="AR PL UMing CN"/>
          <w:b w:val="0"/>
          <w:sz w:val="21"/>
        </w:rPr>
        <w:t>. 异常、安全与日志设计</w:t>
      </w:r>
    </w:p>
    <w:p w14:paraId="3DC7E676">
      <w:pPr>
        <w:pStyle w:val="4"/>
        <w:spacing w:after="80" w:line="276" w:lineRule="auto"/>
      </w:pPr>
      <w:r>
        <w:rPr>
          <w:rFonts w:ascii="Times New Roman" w:hAnsi="Times New Roman" w:eastAsia="AR PL UMing CN"/>
          <w:b w:val="0"/>
          <w:sz w:val="21"/>
        </w:rPr>
        <w:t>8</w:t>
      </w:r>
      <w:r>
        <w:rPr>
          <w:rFonts w:ascii="AR PL UMing CN" w:hAnsi="AR PL UMing CN" w:eastAsia="AR PL UMing CN"/>
          <w:b w:val="0"/>
          <w:sz w:val="21"/>
        </w:rPr>
        <w:t>.</w:t>
      </w:r>
      <w:r>
        <w:rPr>
          <w:rFonts w:ascii="Times New Roman" w:hAnsi="Times New Roman" w:eastAsia="AR PL UMing CN"/>
          <w:b w:val="0"/>
          <w:sz w:val="21"/>
        </w:rPr>
        <w:t>1</w:t>
      </w:r>
      <w:r>
        <w:rPr>
          <w:rFonts w:ascii="AR PL UMing CN" w:hAnsi="AR PL UMing CN" w:eastAsia="AR PL UMing CN"/>
          <w:b w:val="0"/>
          <w:sz w:val="21"/>
        </w:rPr>
        <w:t xml:space="preserve"> 异常处理策略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005"/>
        <w:gridCol w:w="4139"/>
      </w:tblGrid>
      <w:tr w14:paraId="1F960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AF7"/>
            <w:vAlign w:val="center"/>
          </w:tcPr>
          <w:p w14:paraId="19598224">
            <w:pPr>
              <w:spacing w:after="0" w:line="240" w:lineRule="auto"/>
              <w:jc w:val="left"/>
            </w:pPr>
            <w:r>
              <w:rPr>
                <w:rFonts w:ascii="AR PL UMing CN" w:hAnsi="AR PL UMing CN" w:eastAsia="AR PL UMing CN"/>
                <w:b/>
                <w:sz w:val="16"/>
              </w:rPr>
              <w:t>异常类型</w:t>
            </w:r>
          </w:p>
        </w:tc>
        <w:tc>
          <w:tcPr>
            <w:tcW w:w="3005" w:type="dxa"/>
            <w:shd w:val="clear" w:color="auto" w:fill="D9EAF7"/>
            <w:vAlign w:val="center"/>
          </w:tcPr>
          <w:p w14:paraId="73D64603">
            <w:pPr>
              <w:spacing w:after="0" w:line="240" w:lineRule="auto"/>
              <w:jc w:val="left"/>
            </w:pPr>
            <w:r>
              <w:rPr>
                <w:rFonts w:ascii="AR PL UMing CN" w:hAnsi="AR PL UMing CN" w:eastAsia="AR PL UMing CN"/>
                <w:b/>
                <w:sz w:val="16"/>
              </w:rPr>
              <w:t>典型场景</w:t>
            </w:r>
          </w:p>
        </w:tc>
        <w:tc>
          <w:tcPr>
            <w:tcW w:w="4139" w:type="dxa"/>
            <w:shd w:val="clear" w:color="auto" w:fill="D9EAF7"/>
            <w:vAlign w:val="center"/>
          </w:tcPr>
          <w:p w14:paraId="5A5C1C3D">
            <w:pPr>
              <w:spacing w:after="0" w:line="240" w:lineRule="auto"/>
              <w:jc w:val="left"/>
            </w:pPr>
            <w:r>
              <w:rPr>
                <w:rFonts w:ascii="AR PL UMing CN" w:hAnsi="AR PL UMing CN" w:eastAsia="AR PL UMing CN"/>
                <w:b/>
                <w:sz w:val="16"/>
              </w:rPr>
              <w:t>处理方式</w:t>
            </w:r>
          </w:p>
        </w:tc>
      </w:tr>
      <w:tr w14:paraId="53B3D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4803C6F">
            <w:pPr>
              <w:spacing w:after="0" w:line="240" w:lineRule="auto"/>
              <w:jc w:val="left"/>
            </w:pPr>
            <w:r>
              <w:rPr>
                <w:rFonts w:ascii="AR PL UMing CN" w:hAnsi="AR PL UMing CN" w:eastAsia="AR PL UMing CN"/>
                <w:b w:val="0"/>
                <w:sz w:val="16"/>
              </w:rPr>
              <w:t>业务异常</w:t>
            </w:r>
          </w:p>
        </w:tc>
        <w:tc>
          <w:tcPr>
            <w:tcW w:w="3005" w:type="dxa"/>
            <w:vAlign w:val="center"/>
          </w:tcPr>
          <w:p w14:paraId="6A94BBBF">
            <w:pPr>
              <w:spacing w:after="0" w:line="240" w:lineRule="auto"/>
              <w:jc w:val="left"/>
            </w:pPr>
            <w:r>
              <w:rPr>
                <w:rFonts w:ascii="AR PL UMing CN" w:hAnsi="AR PL UMing CN" w:eastAsia="AR PL UMing CN"/>
                <w:b w:val="0"/>
                <w:sz w:val="16"/>
              </w:rPr>
              <w:t>预约冲突、规则不通过、座位不可用</w:t>
            </w:r>
          </w:p>
        </w:tc>
        <w:tc>
          <w:tcPr>
            <w:tcW w:w="4139" w:type="dxa"/>
            <w:vAlign w:val="center"/>
          </w:tcPr>
          <w:p w14:paraId="2887FA63">
            <w:pPr>
              <w:spacing w:after="0" w:line="240" w:lineRule="auto"/>
              <w:jc w:val="left"/>
            </w:pPr>
            <w:r>
              <w:rPr>
                <w:rFonts w:ascii="AR PL UMing CN" w:hAnsi="AR PL UMing CN" w:eastAsia="AR PL UMing CN"/>
                <w:b w:val="0"/>
                <w:sz w:val="16"/>
              </w:rPr>
              <w:t>返回业务错误码和可解释消息，不写入无效业务记录。</w:t>
            </w:r>
          </w:p>
        </w:tc>
      </w:tr>
      <w:tr w14:paraId="104A9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2798BD0">
            <w:pPr>
              <w:spacing w:after="0" w:line="240" w:lineRule="auto"/>
              <w:jc w:val="left"/>
            </w:pPr>
            <w:r>
              <w:rPr>
                <w:rFonts w:ascii="AR PL UMing CN" w:hAnsi="AR PL UMing CN" w:eastAsia="AR PL UMing CN"/>
                <w:b w:val="0"/>
                <w:sz w:val="16"/>
              </w:rPr>
              <w:t>并发异常</w:t>
            </w:r>
          </w:p>
        </w:tc>
        <w:tc>
          <w:tcPr>
            <w:tcW w:w="3005" w:type="dxa"/>
            <w:vAlign w:val="center"/>
          </w:tcPr>
          <w:p w14:paraId="57535D6F">
            <w:pPr>
              <w:spacing w:after="0" w:line="240" w:lineRule="auto"/>
              <w:jc w:val="left"/>
            </w:pPr>
            <w:r>
              <w:rPr>
                <w:rFonts w:ascii="AR PL UMing CN" w:hAnsi="AR PL UMing CN" w:eastAsia="AR PL UMing CN"/>
                <w:b w:val="0"/>
                <w:sz w:val="16"/>
              </w:rPr>
              <w:t>多人同时预约同一座位同一时段</w:t>
            </w:r>
          </w:p>
        </w:tc>
        <w:tc>
          <w:tcPr>
            <w:tcW w:w="4139" w:type="dxa"/>
            <w:vAlign w:val="center"/>
          </w:tcPr>
          <w:p w14:paraId="3BF788D8">
            <w:pPr>
              <w:spacing w:after="0" w:line="240" w:lineRule="auto"/>
              <w:jc w:val="left"/>
            </w:pPr>
            <w:r>
              <w:rPr>
                <w:rFonts w:ascii="AR PL UMing CN" w:hAnsi="AR PL UMing CN" w:eastAsia="AR PL UMing CN"/>
                <w:b w:val="0"/>
                <w:sz w:val="16"/>
              </w:rPr>
              <w:t>短期锁降低冲突，数据库唯一/排他约束兜底。</w:t>
            </w:r>
          </w:p>
        </w:tc>
      </w:tr>
      <w:tr w14:paraId="38293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7EF5FA0">
            <w:pPr>
              <w:spacing w:after="0" w:line="240" w:lineRule="auto"/>
              <w:jc w:val="left"/>
            </w:pPr>
            <w:r>
              <w:rPr>
                <w:rFonts w:ascii="AR PL UMing CN" w:hAnsi="AR PL UMing CN" w:eastAsia="AR PL UMing CN"/>
                <w:b w:val="0"/>
                <w:sz w:val="16"/>
              </w:rPr>
              <w:t>认证异常</w:t>
            </w:r>
          </w:p>
        </w:tc>
        <w:tc>
          <w:tcPr>
            <w:tcW w:w="3005" w:type="dxa"/>
            <w:vAlign w:val="center"/>
          </w:tcPr>
          <w:p w14:paraId="13B3078F">
            <w:pPr>
              <w:spacing w:after="0" w:line="240" w:lineRule="auto"/>
              <w:jc w:val="left"/>
            </w:pPr>
            <w:r>
              <w:rPr>
                <w:rFonts w:ascii="AR PL UMing CN" w:hAnsi="AR PL UMing CN" w:eastAsia="AR PL UMing CN"/>
                <w:b w:val="0"/>
                <w:sz w:val="16"/>
              </w:rPr>
              <w:t>令牌过期、权限不足、越权访问</w:t>
            </w:r>
          </w:p>
        </w:tc>
        <w:tc>
          <w:tcPr>
            <w:tcW w:w="4139" w:type="dxa"/>
            <w:vAlign w:val="center"/>
          </w:tcPr>
          <w:p w14:paraId="564AB2DD">
            <w:pPr>
              <w:spacing w:after="0" w:line="240" w:lineRule="auto"/>
              <w:jc w:val="left"/>
            </w:pPr>
            <w:r>
              <w:rPr>
                <w:rFonts w:ascii="AR PL UMing CN" w:hAnsi="AR PL UMing CN" w:eastAsia="AR PL UMing CN"/>
                <w:b w:val="0"/>
                <w:sz w:val="16"/>
              </w:rPr>
              <w:t xml:space="preserve">返回 </w:t>
            </w:r>
            <w:r>
              <w:rPr>
                <w:rFonts w:ascii="Times New Roman" w:hAnsi="Times New Roman" w:eastAsia="AR PL UMing CN"/>
                <w:b w:val="0"/>
                <w:sz w:val="16"/>
              </w:rPr>
              <w:t>AUTH</w:t>
            </w:r>
            <w:r>
              <w:rPr>
                <w:rFonts w:ascii="AR PL UMing CN" w:hAnsi="AR PL UMing CN" w:eastAsia="AR PL UMing CN"/>
                <w:b w:val="0"/>
                <w:sz w:val="16"/>
              </w:rPr>
              <w:t>_</w:t>
            </w:r>
            <w:r>
              <w:rPr>
                <w:rFonts w:ascii="Times New Roman" w:hAnsi="Times New Roman" w:eastAsia="AR PL UMing CN"/>
                <w:b w:val="0"/>
                <w:sz w:val="16"/>
              </w:rPr>
              <w:t>401</w:t>
            </w:r>
            <w:r>
              <w:rPr>
                <w:rFonts w:ascii="AR PL UMing CN" w:hAnsi="AR PL UMing CN" w:eastAsia="AR PL UMing CN"/>
                <w:b w:val="0"/>
                <w:sz w:val="16"/>
              </w:rPr>
              <w:t>/</w:t>
            </w:r>
            <w:r>
              <w:rPr>
                <w:rFonts w:ascii="Times New Roman" w:hAnsi="Times New Roman" w:eastAsia="AR PL UMing CN"/>
                <w:b w:val="0"/>
                <w:sz w:val="16"/>
              </w:rPr>
              <w:t>PERM</w:t>
            </w:r>
            <w:r>
              <w:rPr>
                <w:rFonts w:ascii="AR PL UMing CN" w:hAnsi="AR PL UMing CN" w:eastAsia="AR PL UMing CN"/>
                <w:b w:val="0"/>
                <w:sz w:val="16"/>
              </w:rPr>
              <w:t>_</w:t>
            </w:r>
            <w:r>
              <w:rPr>
                <w:rFonts w:ascii="Times New Roman" w:hAnsi="Times New Roman" w:eastAsia="AR PL UMing CN"/>
                <w:b w:val="0"/>
                <w:sz w:val="16"/>
              </w:rPr>
              <w:t>403</w:t>
            </w:r>
            <w:r>
              <w:rPr>
                <w:rFonts w:ascii="AR PL UMing CN" w:hAnsi="AR PL UMing CN" w:eastAsia="AR PL UMing CN"/>
                <w:b w:val="0"/>
                <w:sz w:val="16"/>
              </w:rPr>
              <w:t>，记录安全日志。</w:t>
            </w:r>
          </w:p>
        </w:tc>
      </w:tr>
      <w:tr w14:paraId="1201D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5BBBB5E">
            <w:pPr>
              <w:spacing w:after="0" w:line="240" w:lineRule="auto"/>
              <w:jc w:val="left"/>
            </w:pPr>
            <w:r>
              <w:rPr>
                <w:rFonts w:ascii="AR PL UMing CN" w:hAnsi="AR PL UMing CN" w:eastAsia="AR PL UMing CN"/>
                <w:b w:val="0"/>
                <w:sz w:val="16"/>
              </w:rPr>
              <w:t>数据异常</w:t>
            </w:r>
          </w:p>
        </w:tc>
        <w:tc>
          <w:tcPr>
            <w:tcW w:w="3005" w:type="dxa"/>
            <w:vAlign w:val="center"/>
          </w:tcPr>
          <w:p w14:paraId="3177ECBB">
            <w:pPr>
              <w:spacing w:after="0" w:line="240" w:lineRule="auto"/>
              <w:jc w:val="left"/>
            </w:pPr>
            <w:r>
              <w:rPr>
                <w:rFonts w:ascii="AR PL UMing CN" w:hAnsi="AR PL UMing CN" w:eastAsia="AR PL UMing CN"/>
                <w:b w:val="0"/>
                <w:sz w:val="16"/>
              </w:rPr>
              <w:t>时间范围非法、状态不一致、资源配置缺失</w:t>
            </w:r>
          </w:p>
        </w:tc>
        <w:tc>
          <w:tcPr>
            <w:tcW w:w="4139" w:type="dxa"/>
            <w:vAlign w:val="center"/>
          </w:tcPr>
          <w:p w14:paraId="30D0BD22">
            <w:pPr>
              <w:spacing w:after="0" w:line="240" w:lineRule="auto"/>
              <w:jc w:val="left"/>
            </w:pPr>
            <w:r>
              <w:rPr>
                <w:rFonts w:ascii="AR PL UMing CN" w:hAnsi="AR PL UMing CN" w:eastAsia="AR PL UMing CN"/>
                <w:b w:val="0"/>
                <w:sz w:val="16"/>
              </w:rPr>
              <w:t>统一参数校验；必要时进入管理员异常修复流程。</w:t>
            </w:r>
          </w:p>
        </w:tc>
      </w:tr>
      <w:tr w14:paraId="0CD9A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6824057">
            <w:pPr>
              <w:spacing w:after="0" w:line="240" w:lineRule="auto"/>
              <w:jc w:val="left"/>
            </w:pPr>
            <w:r>
              <w:rPr>
                <w:rFonts w:ascii="AR PL UMing CN" w:hAnsi="AR PL UMing CN" w:eastAsia="AR PL UMing CN"/>
                <w:b w:val="0"/>
                <w:sz w:val="16"/>
              </w:rPr>
              <w:t>外部接口异常</w:t>
            </w:r>
          </w:p>
        </w:tc>
        <w:tc>
          <w:tcPr>
            <w:tcW w:w="3005" w:type="dxa"/>
            <w:vAlign w:val="center"/>
          </w:tcPr>
          <w:p w14:paraId="4E88F2C6">
            <w:pPr>
              <w:spacing w:after="0" w:line="240" w:lineRule="auto"/>
              <w:jc w:val="left"/>
            </w:pPr>
            <w:r>
              <w:rPr>
                <w:rFonts w:ascii="AR PL UMing CN" w:hAnsi="AR PL UMing CN" w:eastAsia="AR PL UMing CN"/>
                <w:b w:val="0"/>
                <w:sz w:val="16"/>
              </w:rPr>
              <w:t>统一认证或消息平台不可用</w:t>
            </w:r>
          </w:p>
        </w:tc>
        <w:tc>
          <w:tcPr>
            <w:tcW w:w="4139" w:type="dxa"/>
            <w:vAlign w:val="center"/>
          </w:tcPr>
          <w:p w14:paraId="79661A05">
            <w:pPr>
              <w:spacing w:after="0" w:line="240" w:lineRule="auto"/>
              <w:jc w:val="left"/>
            </w:pPr>
            <w:r>
              <w:rPr>
                <w:rFonts w:ascii="AR PL UMing CN" w:hAnsi="AR PL UMing CN" w:eastAsia="AR PL UMing CN"/>
                <w:b w:val="0"/>
                <w:sz w:val="16"/>
              </w:rPr>
              <w:t>适配器隔离，通知失败可重试，不影响核心预约事务。</w:t>
            </w:r>
          </w:p>
        </w:tc>
      </w:tr>
      <w:tr w14:paraId="329B4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653FC5E">
            <w:pPr>
              <w:spacing w:after="0" w:line="240" w:lineRule="auto"/>
              <w:jc w:val="left"/>
            </w:pPr>
            <w:r>
              <w:rPr>
                <w:rFonts w:ascii="AR PL UMing CN" w:hAnsi="AR PL UMing CN" w:eastAsia="AR PL UMing CN"/>
                <w:b w:val="0"/>
                <w:sz w:val="16"/>
              </w:rPr>
              <w:t>系统异常</w:t>
            </w:r>
          </w:p>
        </w:tc>
        <w:tc>
          <w:tcPr>
            <w:tcW w:w="3005" w:type="dxa"/>
            <w:vAlign w:val="center"/>
          </w:tcPr>
          <w:p w14:paraId="0F8A1D5C">
            <w:pPr>
              <w:spacing w:after="0" w:line="240" w:lineRule="auto"/>
              <w:jc w:val="left"/>
            </w:pPr>
            <w:r>
              <w:rPr>
                <w:rFonts w:ascii="AR PL UMing CN" w:hAnsi="AR PL UMing CN" w:eastAsia="AR PL UMing CN"/>
                <w:b w:val="0"/>
                <w:sz w:val="16"/>
              </w:rPr>
              <w:t>数据库、缓存、定时任务失败</w:t>
            </w:r>
          </w:p>
        </w:tc>
        <w:tc>
          <w:tcPr>
            <w:tcW w:w="4139" w:type="dxa"/>
            <w:vAlign w:val="center"/>
          </w:tcPr>
          <w:p w14:paraId="4455C7AE">
            <w:pPr>
              <w:spacing w:after="0" w:line="240" w:lineRule="auto"/>
              <w:jc w:val="left"/>
            </w:pPr>
            <w:r>
              <w:rPr>
                <w:rFonts w:ascii="AR PL UMing CN" w:hAnsi="AR PL UMing CN" w:eastAsia="AR PL UMing CN"/>
                <w:b w:val="0"/>
                <w:sz w:val="16"/>
              </w:rPr>
              <w:t xml:space="preserve">降级展示、告警、记录 </w:t>
            </w:r>
            <w:r>
              <w:rPr>
                <w:rFonts w:ascii="Times New Roman" w:hAnsi="Times New Roman" w:eastAsia="AR PL UMing CN"/>
                <w:b w:val="0"/>
                <w:sz w:val="16"/>
              </w:rPr>
              <w:t>traceId</w:t>
            </w:r>
            <w:r>
              <w:rPr>
                <w:rFonts w:ascii="AR PL UMing CN" w:hAnsi="AR PL UMing CN" w:eastAsia="AR PL UMing CN"/>
                <w:b w:val="0"/>
                <w:sz w:val="16"/>
              </w:rPr>
              <w:t xml:space="preserve"> 并支持人工恢复。</w:t>
            </w:r>
          </w:p>
        </w:tc>
      </w:tr>
    </w:tbl>
    <w:p w14:paraId="57646C29"/>
    <w:p w14:paraId="23990721">
      <w:pPr>
        <w:pStyle w:val="4"/>
        <w:spacing w:after="80" w:line="276" w:lineRule="auto"/>
      </w:pPr>
      <w:r>
        <w:rPr>
          <w:rFonts w:ascii="Times New Roman" w:hAnsi="Times New Roman" w:eastAsia="AR PL UMing CN"/>
          <w:b w:val="0"/>
          <w:sz w:val="21"/>
        </w:rPr>
        <w:t>8</w:t>
      </w:r>
      <w:r>
        <w:rPr>
          <w:rFonts w:ascii="AR PL UMing CN" w:hAnsi="AR PL UMing CN" w:eastAsia="AR PL UMing CN"/>
          <w:b w:val="0"/>
          <w:sz w:val="21"/>
        </w:rPr>
        <w:t>.</w:t>
      </w:r>
      <w:r>
        <w:rPr>
          <w:rFonts w:ascii="Times New Roman" w:hAnsi="Times New Roman" w:eastAsia="AR PL UMing CN"/>
          <w:b w:val="0"/>
          <w:sz w:val="21"/>
        </w:rPr>
        <w:t>2</w:t>
      </w:r>
      <w:r>
        <w:rPr>
          <w:rFonts w:ascii="AR PL UMing CN" w:hAnsi="AR PL UMing CN" w:eastAsia="AR PL UMing CN"/>
          <w:b w:val="0"/>
          <w:sz w:val="21"/>
        </w:rPr>
        <w:t xml:space="preserve"> 安全与审计要点</w:t>
      </w:r>
    </w:p>
    <w:p w14:paraId="682D7E50">
      <w:pPr>
        <w:pStyle w:val="16"/>
        <w:spacing w:after="40"/>
      </w:pPr>
      <w:r>
        <w:rPr>
          <w:rFonts w:ascii="AR PL UMing CN" w:hAnsi="AR PL UMing CN" w:eastAsia="AR PL UMing CN"/>
          <w:sz w:val="20"/>
        </w:rPr>
        <w:t>登录令牌设置有效期；所有写接口校验角色、数据范围和用户状态。</w:t>
      </w:r>
    </w:p>
    <w:p w14:paraId="1DFBDF1C">
      <w:pPr>
        <w:pStyle w:val="16"/>
        <w:spacing w:after="40"/>
      </w:pPr>
      <w:r>
        <w:rPr>
          <w:rFonts w:ascii="AR PL UMing CN" w:hAnsi="AR PL UMing CN" w:eastAsia="AR PL UMing CN"/>
          <w:sz w:val="20"/>
        </w:rPr>
        <w:t>前端隐藏未授权按钮不能替代后端接口鉴权。</w:t>
      </w:r>
    </w:p>
    <w:p w14:paraId="5F7D50DD">
      <w:pPr>
        <w:pStyle w:val="16"/>
        <w:spacing w:after="40"/>
      </w:pPr>
      <w:r>
        <w:rPr>
          <w:rFonts w:ascii="AR PL UMing CN" w:hAnsi="AR PL UMing CN" w:eastAsia="AR PL UMing CN"/>
          <w:sz w:val="20"/>
        </w:rPr>
        <w:t>二维码令牌包含签名、时间戳和房间/座位标识，防止旧码复用和伪造。</w:t>
      </w:r>
    </w:p>
    <w:p w14:paraId="6E7B3732">
      <w:pPr>
        <w:pStyle w:val="16"/>
        <w:spacing w:after="40"/>
      </w:pPr>
      <w:r>
        <w:rPr>
          <w:rFonts w:ascii="AR PL UMing CN" w:hAnsi="AR PL UMing CN" w:eastAsia="AR PL UMing CN"/>
          <w:sz w:val="20"/>
        </w:rPr>
        <w:t xml:space="preserve">规则修改、座位禁用、违规撤销、数据导出等敏感操作必须写入 </w:t>
      </w:r>
      <w:r>
        <w:rPr>
          <w:rFonts w:ascii="Times New Roman" w:hAnsi="Times New Roman" w:eastAsia="AR PL UMing CN"/>
          <w:sz w:val="20"/>
        </w:rPr>
        <w:t>audit</w:t>
      </w:r>
      <w:r>
        <w:rPr>
          <w:rFonts w:ascii="AR PL UMing CN" w:hAnsi="AR PL UMing CN" w:eastAsia="AR PL UMing CN"/>
          <w:sz w:val="20"/>
        </w:rPr>
        <w:t>_</w:t>
      </w:r>
      <w:r>
        <w:rPr>
          <w:rFonts w:ascii="Times New Roman" w:hAnsi="Times New Roman" w:eastAsia="AR PL UMing CN"/>
          <w:sz w:val="20"/>
        </w:rPr>
        <w:t>log</w:t>
      </w:r>
      <w:r>
        <w:rPr>
          <w:rFonts w:ascii="AR PL UMing CN" w:hAnsi="AR PL UMing CN" w:eastAsia="AR PL UMing CN"/>
          <w:sz w:val="20"/>
        </w:rPr>
        <w:t>。</w:t>
      </w:r>
    </w:p>
    <w:p w14:paraId="09F04CD7">
      <w:pPr>
        <w:pStyle w:val="16"/>
        <w:spacing w:after="40"/>
      </w:pPr>
      <w:r>
        <w:rPr>
          <w:rFonts w:ascii="AR PL UMing CN" w:hAnsi="AR PL UMing CN" w:eastAsia="AR PL UMing CN"/>
          <w:sz w:val="20"/>
        </w:rPr>
        <w:t>统计报表默认展示汇总数据；个人明细导出必须进行权限控制和日志留痕。</w:t>
      </w:r>
    </w:p>
    <w:p w14:paraId="7CB46A89">
      <w:pPr>
        <w:pStyle w:val="4"/>
        <w:spacing w:after="80" w:line="276" w:lineRule="auto"/>
      </w:pPr>
      <w:r>
        <w:rPr>
          <w:rFonts w:ascii="Times New Roman" w:hAnsi="Times New Roman" w:eastAsia="AR PL UMing CN"/>
          <w:b w:val="0"/>
          <w:sz w:val="21"/>
        </w:rPr>
        <w:t>8</w:t>
      </w:r>
      <w:r>
        <w:rPr>
          <w:rFonts w:ascii="AR PL UMing CN" w:hAnsi="AR PL UMing CN" w:eastAsia="AR PL UMing CN"/>
          <w:b w:val="0"/>
          <w:sz w:val="21"/>
        </w:rPr>
        <w:t>.</w:t>
      </w:r>
      <w:r>
        <w:rPr>
          <w:rFonts w:ascii="Times New Roman" w:hAnsi="Times New Roman" w:eastAsia="AR PL UMing CN"/>
          <w:b w:val="0"/>
          <w:sz w:val="21"/>
        </w:rPr>
        <w:t>3</w:t>
      </w:r>
      <w:r>
        <w:rPr>
          <w:rFonts w:ascii="AR PL UMing CN" w:hAnsi="AR PL UMing CN" w:eastAsia="AR PL UMing CN"/>
          <w:b w:val="0"/>
          <w:sz w:val="21"/>
        </w:rPr>
        <w:t xml:space="preserve"> 日志字段设计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969"/>
        <w:gridCol w:w="3175"/>
      </w:tblGrid>
      <w:tr w14:paraId="40E29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AF7"/>
            <w:vAlign w:val="center"/>
          </w:tcPr>
          <w:p w14:paraId="544B61CA">
            <w:pPr>
              <w:spacing w:after="0" w:line="240" w:lineRule="auto"/>
              <w:jc w:val="left"/>
            </w:pPr>
            <w:r>
              <w:rPr>
                <w:rFonts w:ascii="AR PL UMing CN" w:hAnsi="AR PL UMing CN" w:eastAsia="AR PL UMing CN"/>
                <w:b/>
                <w:sz w:val="16"/>
              </w:rPr>
              <w:t>日志类型</w:t>
            </w:r>
          </w:p>
        </w:tc>
        <w:tc>
          <w:tcPr>
            <w:tcW w:w="3969" w:type="dxa"/>
            <w:shd w:val="clear" w:color="auto" w:fill="D9EAF7"/>
            <w:vAlign w:val="center"/>
          </w:tcPr>
          <w:p w14:paraId="2DE72B64">
            <w:pPr>
              <w:spacing w:after="0" w:line="240" w:lineRule="auto"/>
              <w:jc w:val="left"/>
            </w:pPr>
            <w:r>
              <w:rPr>
                <w:rFonts w:ascii="AR PL UMing CN" w:hAnsi="AR PL UMing CN" w:eastAsia="AR PL UMing CN"/>
                <w:b/>
                <w:sz w:val="16"/>
              </w:rPr>
              <w:t>字段</w:t>
            </w:r>
          </w:p>
        </w:tc>
        <w:tc>
          <w:tcPr>
            <w:tcW w:w="3175" w:type="dxa"/>
            <w:shd w:val="clear" w:color="auto" w:fill="D9EAF7"/>
            <w:vAlign w:val="center"/>
          </w:tcPr>
          <w:p w14:paraId="6667A82A">
            <w:pPr>
              <w:spacing w:after="0" w:line="240" w:lineRule="auto"/>
              <w:jc w:val="left"/>
            </w:pPr>
            <w:r>
              <w:rPr>
                <w:rFonts w:ascii="AR PL UMing CN" w:hAnsi="AR PL UMing CN" w:eastAsia="AR PL UMing CN"/>
                <w:b/>
                <w:sz w:val="16"/>
              </w:rPr>
              <w:t>说明</w:t>
            </w:r>
          </w:p>
        </w:tc>
      </w:tr>
      <w:tr w14:paraId="41438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BAA9C66">
            <w:pPr>
              <w:spacing w:after="0" w:line="240" w:lineRule="auto"/>
              <w:jc w:val="left"/>
            </w:pPr>
            <w:r>
              <w:rPr>
                <w:rFonts w:ascii="AR PL UMing CN" w:hAnsi="AR PL UMing CN" w:eastAsia="AR PL UMing CN"/>
                <w:b w:val="0"/>
                <w:sz w:val="16"/>
              </w:rPr>
              <w:t>访问日志</w:t>
            </w:r>
          </w:p>
        </w:tc>
        <w:tc>
          <w:tcPr>
            <w:tcW w:w="3969" w:type="dxa"/>
            <w:vAlign w:val="center"/>
          </w:tcPr>
          <w:p w14:paraId="5A3938A5">
            <w:pPr>
              <w:spacing w:after="0" w:line="240" w:lineRule="auto"/>
              <w:jc w:val="left"/>
            </w:pPr>
            <w:r>
              <w:rPr>
                <w:rFonts w:ascii="Times New Roman" w:hAnsi="Times New Roman" w:eastAsia="AR PL UMing CN"/>
                <w:b w:val="0"/>
                <w:sz w:val="16"/>
              </w:rPr>
              <w:t>traceId</w:t>
            </w:r>
            <w:r>
              <w:rPr>
                <w:rFonts w:ascii="AR PL UMing CN" w:hAnsi="AR PL UMing CN" w:eastAsia="AR PL UMing CN"/>
                <w:b w:val="0"/>
                <w:sz w:val="16"/>
              </w:rPr>
              <w:t xml:space="preserve">, </w:t>
            </w:r>
            <w:r>
              <w:rPr>
                <w:rFonts w:ascii="Times New Roman" w:hAnsi="Times New Roman" w:eastAsia="AR PL UMing CN"/>
                <w:b w:val="0"/>
                <w:sz w:val="16"/>
              </w:rPr>
              <w:t>userId</w:t>
            </w:r>
            <w:r>
              <w:rPr>
                <w:rFonts w:ascii="AR PL UMing CN" w:hAnsi="AR PL UMing CN" w:eastAsia="AR PL UMing CN"/>
                <w:b w:val="0"/>
                <w:sz w:val="16"/>
              </w:rPr>
              <w:t xml:space="preserve">, </w:t>
            </w:r>
            <w:r>
              <w:rPr>
                <w:rFonts w:ascii="Times New Roman" w:hAnsi="Times New Roman" w:eastAsia="AR PL UMing CN"/>
                <w:b w:val="0"/>
                <w:sz w:val="16"/>
              </w:rPr>
              <w:t>method</w:t>
            </w:r>
            <w:r>
              <w:rPr>
                <w:rFonts w:ascii="AR PL UMing CN" w:hAnsi="AR PL UMing CN" w:eastAsia="AR PL UMing CN"/>
                <w:b w:val="0"/>
                <w:sz w:val="16"/>
              </w:rPr>
              <w:t xml:space="preserve">, </w:t>
            </w:r>
            <w:r>
              <w:rPr>
                <w:rFonts w:ascii="Times New Roman" w:hAnsi="Times New Roman" w:eastAsia="AR PL UMing CN"/>
                <w:b w:val="0"/>
                <w:sz w:val="16"/>
              </w:rPr>
              <w:t>path</w:t>
            </w:r>
            <w:r>
              <w:rPr>
                <w:rFonts w:ascii="AR PL UMing CN" w:hAnsi="AR PL UMing CN" w:eastAsia="AR PL UMing CN"/>
                <w:b w:val="0"/>
                <w:sz w:val="16"/>
              </w:rPr>
              <w:t xml:space="preserve">, </w:t>
            </w:r>
            <w:r>
              <w:rPr>
                <w:rFonts w:ascii="Times New Roman" w:hAnsi="Times New Roman" w:eastAsia="AR PL UMing CN"/>
                <w:b w:val="0"/>
                <w:sz w:val="16"/>
              </w:rPr>
              <w:t>statusCode</w:t>
            </w:r>
            <w:r>
              <w:rPr>
                <w:rFonts w:ascii="AR PL UMing CN" w:hAnsi="AR PL UMing CN" w:eastAsia="AR PL UMing CN"/>
                <w:b w:val="0"/>
                <w:sz w:val="16"/>
              </w:rPr>
              <w:t xml:space="preserve">, </w:t>
            </w:r>
            <w:r>
              <w:rPr>
                <w:rFonts w:ascii="Times New Roman" w:hAnsi="Times New Roman" w:eastAsia="AR PL UMing CN"/>
                <w:b w:val="0"/>
                <w:sz w:val="16"/>
              </w:rPr>
              <w:t>costMs</w:t>
            </w:r>
            <w:r>
              <w:rPr>
                <w:rFonts w:ascii="AR PL UMing CN" w:hAnsi="AR PL UMing CN" w:eastAsia="AR PL UMing CN"/>
                <w:b w:val="0"/>
                <w:sz w:val="16"/>
              </w:rPr>
              <w:t xml:space="preserve">, </w:t>
            </w:r>
            <w:r>
              <w:rPr>
                <w:rFonts w:ascii="Times New Roman" w:hAnsi="Times New Roman" w:eastAsia="AR PL UMing CN"/>
                <w:b w:val="0"/>
                <w:sz w:val="16"/>
              </w:rPr>
              <w:t>ip</w:t>
            </w:r>
          </w:p>
        </w:tc>
        <w:tc>
          <w:tcPr>
            <w:tcW w:w="3175" w:type="dxa"/>
            <w:vAlign w:val="center"/>
          </w:tcPr>
          <w:p w14:paraId="4EDE7305">
            <w:pPr>
              <w:spacing w:after="0" w:line="240" w:lineRule="auto"/>
              <w:jc w:val="left"/>
            </w:pPr>
            <w:r>
              <w:rPr>
                <w:rFonts w:ascii="AR PL UMing CN" w:hAnsi="AR PL UMing CN" w:eastAsia="AR PL UMing CN"/>
                <w:b w:val="0"/>
                <w:sz w:val="16"/>
              </w:rPr>
              <w:t>用于接口性能和访问追踪。</w:t>
            </w:r>
          </w:p>
        </w:tc>
      </w:tr>
      <w:tr w14:paraId="4D474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384AF40">
            <w:pPr>
              <w:spacing w:after="0" w:line="240" w:lineRule="auto"/>
              <w:jc w:val="left"/>
            </w:pPr>
            <w:r>
              <w:rPr>
                <w:rFonts w:ascii="AR PL UMing CN" w:hAnsi="AR PL UMing CN" w:eastAsia="AR PL UMing CN"/>
                <w:b w:val="0"/>
                <w:sz w:val="16"/>
              </w:rPr>
              <w:t>业务日志</w:t>
            </w:r>
          </w:p>
        </w:tc>
        <w:tc>
          <w:tcPr>
            <w:tcW w:w="3969" w:type="dxa"/>
            <w:vAlign w:val="center"/>
          </w:tcPr>
          <w:p w14:paraId="7071A62E">
            <w:pPr>
              <w:spacing w:after="0" w:line="240" w:lineRule="auto"/>
              <w:jc w:val="left"/>
            </w:pPr>
            <w:r>
              <w:rPr>
                <w:rFonts w:ascii="Times New Roman" w:hAnsi="Times New Roman" w:eastAsia="AR PL UMing CN"/>
                <w:b w:val="0"/>
                <w:sz w:val="16"/>
              </w:rPr>
              <w:t>traceId</w:t>
            </w:r>
            <w:r>
              <w:rPr>
                <w:rFonts w:ascii="AR PL UMing CN" w:hAnsi="AR PL UMing CN" w:eastAsia="AR PL UMing CN"/>
                <w:b w:val="0"/>
                <w:sz w:val="16"/>
              </w:rPr>
              <w:t xml:space="preserve">, </w:t>
            </w:r>
            <w:r>
              <w:rPr>
                <w:rFonts w:ascii="Times New Roman" w:hAnsi="Times New Roman" w:eastAsia="AR PL UMing CN"/>
                <w:b w:val="0"/>
                <w:sz w:val="16"/>
              </w:rPr>
              <w:t>eventType</w:t>
            </w:r>
            <w:r>
              <w:rPr>
                <w:rFonts w:ascii="AR PL UMing CN" w:hAnsi="AR PL UMing CN" w:eastAsia="AR PL UMing CN"/>
                <w:b w:val="0"/>
                <w:sz w:val="16"/>
              </w:rPr>
              <w:t xml:space="preserve">, </w:t>
            </w:r>
            <w:r>
              <w:rPr>
                <w:rFonts w:ascii="Times New Roman" w:hAnsi="Times New Roman" w:eastAsia="AR PL UMing CN"/>
                <w:b w:val="0"/>
                <w:sz w:val="16"/>
              </w:rPr>
              <w:t>bookingId</w:t>
            </w:r>
            <w:r>
              <w:rPr>
                <w:rFonts w:ascii="AR PL UMing CN" w:hAnsi="AR PL UMing CN" w:eastAsia="AR PL UMing CN"/>
                <w:b w:val="0"/>
                <w:sz w:val="16"/>
              </w:rPr>
              <w:t xml:space="preserve">, </w:t>
            </w:r>
            <w:r>
              <w:rPr>
                <w:rFonts w:ascii="Times New Roman" w:hAnsi="Times New Roman" w:eastAsia="AR PL UMing CN"/>
                <w:b w:val="0"/>
                <w:sz w:val="16"/>
              </w:rPr>
              <w:t>seatId</w:t>
            </w:r>
            <w:r>
              <w:rPr>
                <w:rFonts w:ascii="AR PL UMing CN" w:hAnsi="AR PL UMing CN" w:eastAsia="AR PL UMing CN"/>
                <w:b w:val="0"/>
                <w:sz w:val="16"/>
              </w:rPr>
              <w:t xml:space="preserve">, </w:t>
            </w:r>
            <w:r>
              <w:rPr>
                <w:rFonts w:ascii="Times New Roman" w:hAnsi="Times New Roman" w:eastAsia="AR PL UMing CN"/>
                <w:b w:val="0"/>
                <w:sz w:val="16"/>
              </w:rPr>
              <w:t>beforeStatus</w:t>
            </w:r>
            <w:r>
              <w:rPr>
                <w:rFonts w:ascii="AR PL UMing CN" w:hAnsi="AR PL UMing CN" w:eastAsia="AR PL UMing CN"/>
                <w:b w:val="0"/>
                <w:sz w:val="16"/>
              </w:rPr>
              <w:t xml:space="preserve">, </w:t>
            </w:r>
            <w:r>
              <w:rPr>
                <w:rFonts w:ascii="Times New Roman" w:hAnsi="Times New Roman" w:eastAsia="AR PL UMing CN"/>
                <w:b w:val="0"/>
                <w:sz w:val="16"/>
              </w:rPr>
              <w:t>afterStatus</w:t>
            </w:r>
          </w:p>
        </w:tc>
        <w:tc>
          <w:tcPr>
            <w:tcW w:w="3175" w:type="dxa"/>
            <w:vAlign w:val="center"/>
          </w:tcPr>
          <w:p w14:paraId="681E4797">
            <w:pPr>
              <w:spacing w:after="0" w:line="240" w:lineRule="auto"/>
              <w:jc w:val="left"/>
            </w:pPr>
            <w:r>
              <w:rPr>
                <w:rFonts w:ascii="AR PL UMing CN" w:hAnsi="AR PL UMing CN" w:eastAsia="AR PL UMing CN"/>
                <w:b w:val="0"/>
                <w:sz w:val="16"/>
              </w:rPr>
              <w:t>用于预约、取消、签到、释放等业务事件追踪。</w:t>
            </w:r>
          </w:p>
        </w:tc>
      </w:tr>
      <w:tr w14:paraId="6CE0B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64AB942">
            <w:pPr>
              <w:spacing w:after="0" w:line="240" w:lineRule="auto"/>
              <w:jc w:val="left"/>
            </w:pPr>
            <w:r>
              <w:rPr>
                <w:rFonts w:ascii="AR PL UMing CN" w:hAnsi="AR PL UMing CN" w:eastAsia="AR PL UMing CN"/>
                <w:b w:val="0"/>
                <w:sz w:val="16"/>
              </w:rPr>
              <w:t>审计日志</w:t>
            </w:r>
          </w:p>
        </w:tc>
        <w:tc>
          <w:tcPr>
            <w:tcW w:w="3969" w:type="dxa"/>
            <w:vAlign w:val="center"/>
          </w:tcPr>
          <w:p w14:paraId="059B7CA0">
            <w:pPr>
              <w:spacing w:after="0" w:line="240" w:lineRule="auto"/>
              <w:jc w:val="left"/>
            </w:pPr>
            <w:r>
              <w:rPr>
                <w:rFonts w:ascii="Times New Roman" w:hAnsi="Times New Roman" w:eastAsia="AR PL UMing CN"/>
                <w:b w:val="0"/>
                <w:sz w:val="16"/>
              </w:rPr>
              <w:t>operatorId</w:t>
            </w:r>
            <w:r>
              <w:rPr>
                <w:rFonts w:ascii="AR PL UMing CN" w:hAnsi="AR PL UMing CN" w:eastAsia="AR PL UMing CN"/>
                <w:b w:val="0"/>
                <w:sz w:val="16"/>
              </w:rPr>
              <w:t xml:space="preserve">, </w:t>
            </w:r>
            <w:r>
              <w:rPr>
                <w:rFonts w:ascii="Times New Roman" w:hAnsi="Times New Roman" w:eastAsia="AR PL UMing CN"/>
                <w:b w:val="0"/>
                <w:sz w:val="16"/>
              </w:rPr>
              <w:t>action</w:t>
            </w:r>
            <w:r>
              <w:rPr>
                <w:rFonts w:ascii="AR PL UMing CN" w:hAnsi="AR PL UMing CN" w:eastAsia="AR PL UMing CN"/>
                <w:b w:val="0"/>
                <w:sz w:val="16"/>
              </w:rPr>
              <w:t xml:space="preserve">, </w:t>
            </w:r>
            <w:r>
              <w:rPr>
                <w:rFonts w:ascii="Times New Roman" w:hAnsi="Times New Roman" w:eastAsia="AR PL UMing CN"/>
                <w:b w:val="0"/>
                <w:sz w:val="16"/>
              </w:rPr>
              <w:t>targetType</w:t>
            </w:r>
            <w:r>
              <w:rPr>
                <w:rFonts w:ascii="AR PL UMing CN" w:hAnsi="AR PL UMing CN" w:eastAsia="AR PL UMing CN"/>
                <w:b w:val="0"/>
                <w:sz w:val="16"/>
              </w:rPr>
              <w:t xml:space="preserve">, </w:t>
            </w:r>
            <w:r>
              <w:rPr>
                <w:rFonts w:ascii="Times New Roman" w:hAnsi="Times New Roman" w:eastAsia="AR PL UMing CN"/>
                <w:b w:val="0"/>
                <w:sz w:val="16"/>
              </w:rPr>
              <w:t>targetId</w:t>
            </w:r>
            <w:r>
              <w:rPr>
                <w:rFonts w:ascii="AR PL UMing CN" w:hAnsi="AR PL UMing CN" w:eastAsia="AR PL UMing CN"/>
                <w:b w:val="0"/>
                <w:sz w:val="16"/>
              </w:rPr>
              <w:t xml:space="preserve">, </w:t>
            </w:r>
            <w:r>
              <w:rPr>
                <w:rFonts w:ascii="Times New Roman" w:hAnsi="Times New Roman" w:eastAsia="AR PL UMing CN"/>
                <w:b w:val="0"/>
                <w:sz w:val="16"/>
              </w:rPr>
              <w:t>beforeValue</w:t>
            </w:r>
            <w:r>
              <w:rPr>
                <w:rFonts w:ascii="AR PL UMing CN" w:hAnsi="AR PL UMing CN" w:eastAsia="AR PL UMing CN"/>
                <w:b w:val="0"/>
                <w:sz w:val="16"/>
              </w:rPr>
              <w:t xml:space="preserve">, </w:t>
            </w:r>
            <w:r>
              <w:rPr>
                <w:rFonts w:ascii="Times New Roman" w:hAnsi="Times New Roman" w:eastAsia="AR PL UMing CN"/>
                <w:b w:val="0"/>
                <w:sz w:val="16"/>
              </w:rPr>
              <w:t>afterValue</w:t>
            </w:r>
            <w:r>
              <w:rPr>
                <w:rFonts w:ascii="AR PL UMing CN" w:hAnsi="AR PL UMing CN" w:eastAsia="AR PL UMing CN"/>
                <w:b w:val="0"/>
                <w:sz w:val="16"/>
              </w:rPr>
              <w:t xml:space="preserve">, </w:t>
            </w:r>
            <w:r>
              <w:rPr>
                <w:rFonts w:ascii="Times New Roman" w:hAnsi="Times New Roman" w:eastAsia="AR PL UMing CN"/>
                <w:b w:val="0"/>
                <w:sz w:val="16"/>
              </w:rPr>
              <w:t>createdAt</w:t>
            </w:r>
          </w:p>
        </w:tc>
        <w:tc>
          <w:tcPr>
            <w:tcW w:w="3175" w:type="dxa"/>
            <w:vAlign w:val="center"/>
          </w:tcPr>
          <w:p w14:paraId="1D9CF645">
            <w:pPr>
              <w:spacing w:after="0" w:line="240" w:lineRule="auto"/>
              <w:jc w:val="left"/>
            </w:pPr>
            <w:r>
              <w:rPr>
                <w:rFonts w:ascii="AR PL UMing CN" w:hAnsi="AR PL UMing CN" w:eastAsia="AR PL UMing CN"/>
                <w:b w:val="0"/>
                <w:sz w:val="16"/>
              </w:rPr>
              <w:t>用于后台敏感操作和责任界定。</w:t>
            </w:r>
          </w:p>
        </w:tc>
      </w:tr>
      <w:tr w14:paraId="2BB33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F761A60">
            <w:pPr>
              <w:spacing w:after="0" w:line="240" w:lineRule="auto"/>
              <w:jc w:val="left"/>
            </w:pPr>
            <w:r>
              <w:rPr>
                <w:rFonts w:ascii="AR PL UMing CN" w:hAnsi="AR PL UMing CN" w:eastAsia="AR PL UMing CN"/>
                <w:b w:val="0"/>
                <w:sz w:val="16"/>
              </w:rPr>
              <w:t>错误日志</w:t>
            </w:r>
          </w:p>
        </w:tc>
        <w:tc>
          <w:tcPr>
            <w:tcW w:w="3969" w:type="dxa"/>
            <w:vAlign w:val="center"/>
          </w:tcPr>
          <w:p w14:paraId="2D7824CE">
            <w:pPr>
              <w:spacing w:after="0" w:line="240" w:lineRule="auto"/>
              <w:jc w:val="left"/>
            </w:pPr>
            <w:r>
              <w:rPr>
                <w:rFonts w:ascii="Times New Roman" w:hAnsi="Times New Roman" w:eastAsia="AR PL UMing CN"/>
                <w:b w:val="0"/>
                <w:sz w:val="16"/>
              </w:rPr>
              <w:t>traceId</w:t>
            </w:r>
            <w:r>
              <w:rPr>
                <w:rFonts w:ascii="AR PL UMing CN" w:hAnsi="AR PL UMing CN" w:eastAsia="AR PL UMing CN"/>
                <w:b w:val="0"/>
                <w:sz w:val="16"/>
              </w:rPr>
              <w:t xml:space="preserve">, </w:t>
            </w:r>
            <w:r>
              <w:rPr>
                <w:rFonts w:ascii="Times New Roman" w:hAnsi="Times New Roman" w:eastAsia="AR PL UMing CN"/>
                <w:b w:val="0"/>
                <w:sz w:val="16"/>
              </w:rPr>
              <w:t>exceptionType</w:t>
            </w:r>
            <w:r>
              <w:rPr>
                <w:rFonts w:ascii="AR PL UMing CN" w:hAnsi="AR PL UMing CN" w:eastAsia="AR PL UMing CN"/>
                <w:b w:val="0"/>
                <w:sz w:val="16"/>
              </w:rPr>
              <w:t xml:space="preserve">, </w:t>
            </w:r>
            <w:r>
              <w:rPr>
                <w:rFonts w:ascii="Times New Roman" w:hAnsi="Times New Roman" w:eastAsia="AR PL UMing CN"/>
                <w:b w:val="0"/>
                <w:sz w:val="16"/>
              </w:rPr>
              <w:t>message</w:t>
            </w:r>
            <w:r>
              <w:rPr>
                <w:rFonts w:ascii="AR PL UMing CN" w:hAnsi="AR PL UMing CN" w:eastAsia="AR PL UMing CN"/>
                <w:b w:val="0"/>
                <w:sz w:val="16"/>
              </w:rPr>
              <w:t xml:space="preserve">, </w:t>
            </w:r>
            <w:r>
              <w:rPr>
                <w:rFonts w:ascii="Times New Roman" w:hAnsi="Times New Roman" w:eastAsia="AR PL UMing CN"/>
                <w:b w:val="0"/>
                <w:sz w:val="16"/>
              </w:rPr>
              <w:t>stack</w:t>
            </w:r>
            <w:r>
              <w:rPr>
                <w:rFonts w:ascii="AR PL UMing CN" w:hAnsi="AR PL UMing CN" w:eastAsia="AR PL UMing CN"/>
                <w:b w:val="0"/>
                <w:sz w:val="16"/>
              </w:rPr>
              <w:t xml:space="preserve">, </w:t>
            </w:r>
            <w:r>
              <w:rPr>
                <w:rFonts w:ascii="Times New Roman" w:hAnsi="Times New Roman" w:eastAsia="AR PL UMing CN"/>
                <w:b w:val="0"/>
                <w:sz w:val="16"/>
              </w:rPr>
              <w:t>requestSummary</w:t>
            </w:r>
          </w:p>
        </w:tc>
        <w:tc>
          <w:tcPr>
            <w:tcW w:w="3175" w:type="dxa"/>
            <w:vAlign w:val="center"/>
          </w:tcPr>
          <w:p w14:paraId="3114BB35">
            <w:pPr>
              <w:spacing w:after="0" w:line="240" w:lineRule="auto"/>
              <w:jc w:val="left"/>
            </w:pPr>
            <w:r>
              <w:rPr>
                <w:rFonts w:ascii="AR PL UMing CN" w:hAnsi="AR PL UMing CN" w:eastAsia="AR PL UMing CN"/>
                <w:b w:val="0"/>
                <w:sz w:val="16"/>
              </w:rPr>
              <w:t>用于排查系统异常，避免记录明文密码。</w:t>
            </w:r>
          </w:p>
        </w:tc>
      </w:tr>
      <w:tr w14:paraId="71856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605E075">
            <w:pPr>
              <w:spacing w:after="0" w:line="240" w:lineRule="auto"/>
              <w:jc w:val="left"/>
            </w:pPr>
            <w:r>
              <w:rPr>
                <w:rFonts w:ascii="AR PL UMing CN" w:hAnsi="AR PL UMing CN" w:eastAsia="AR PL UMing CN"/>
                <w:b w:val="0"/>
                <w:sz w:val="16"/>
              </w:rPr>
              <w:t>定时任务日志</w:t>
            </w:r>
          </w:p>
        </w:tc>
        <w:tc>
          <w:tcPr>
            <w:tcW w:w="3969" w:type="dxa"/>
            <w:vAlign w:val="center"/>
          </w:tcPr>
          <w:p w14:paraId="6DA65792">
            <w:pPr>
              <w:spacing w:after="0" w:line="240" w:lineRule="auto"/>
              <w:jc w:val="left"/>
            </w:pPr>
            <w:r>
              <w:rPr>
                <w:rFonts w:ascii="Times New Roman" w:hAnsi="Times New Roman" w:eastAsia="AR PL UMing CN"/>
                <w:b w:val="0"/>
                <w:sz w:val="16"/>
              </w:rPr>
              <w:t>jobName</w:t>
            </w:r>
            <w:r>
              <w:rPr>
                <w:rFonts w:ascii="AR PL UMing CN" w:hAnsi="AR PL UMing CN" w:eastAsia="AR PL UMing CN"/>
                <w:b w:val="0"/>
                <w:sz w:val="16"/>
              </w:rPr>
              <w:t xml:space="preserve">, </w:t>
            </w:r>
            <w:r>
              <w:rPr>
                <w:rFonts w:ascii="Times New Roman" w:hAnsi="Times New Roman" w:eastAsia="AR PL UMing CN"/>
                <w:b w:val="0"/>
                <w:sz w:val="16"/>
              </w:rPr>
              <w:t>startTime</w:t>
            </w:r>
            <w:r>
              <w:rPr>
                <w:rFonts w:ascii="AR PL UMing CN" w:hAnsi="AR PL UMing CN" w:eastAsia="AR PL UMing CN"/>
                <w:b w:val="0"/>
                <w:sz w:val="16"/>
              </w:rPr>
              <w:t xml:space="preserve">, </w:t>
            </w:r>
            <w:r>
              <w:rPr>
                <w:rFonts w:ascii="Times New Roman" w:hAnsi="Times New Roman" w:eastAsia="AR PL UMing CN"/>
                <w:b w:val="0"/>
                <w:sz w:val="16"/>
              </w:rPr>
              <w:t>endTime</w:t>
            </w:r>
            <w:r>
              <w:rPr>
                <w:rFonts w:ascii="AR PL UMing CN" w:hAnsi="AR PL UMing CN" w:eastAsia="AR PL UMing CN"/>
                <w:b w:val="0"/>
                <w:sz w:val="16"/>
              </w:rPr>
              <w:t xml:space="preserve">, </w:t>
            </w:r>
            <w:r>
              <w:rPr>
                <w:rFonts w:ascii="Times New Roman" w:hAnsi="Times New Roman" w:eastAsia="AR PL UMing CN"/>
                <w:b w:val="0"/>
                <w:sz w:val="16"/>
              </w:rPr>
              <w:t>processedCount</w:t>
            </w:r>
            <w:r>
              <w:rPr>
                <w:rFonts w:ascii="AR PL UMing CN" w:hAnsi="AR PL UMing CN" w:eastAsia="AR PL UMing CN"/>
                <w:b w:val="0"/>
                <w:sz w:val="16"/>
              </w:rPr>
              <w:t xml:space="preserve">, </w:t>
            </w:r>
            <w:r>
              <w:rPr>
                <w:rFonts w:ascii="Times New Roman" w:hAnsi="Times New Roman" w:eastAsia="AR PL UMing CN"/>
                <w:b w:val="0"/>
                <w:sz w:val="16"/>
              </w:rPr>
              <w:t>failedCount</w:t>
            </w:r>
          </w:p>
        </w:tc>
        <w:tc>
          <w:tcPr>
            <w:tcW w:w="3175" w:type="dxa"/>
            <w:vAlign w:val="center"/>
          </w:tcPr>
          <w:p w14:paraId="0237F836">
            <w:pPr>
              <w:spacing w:after="0" w:line="240" w:lineRule="auto"/>
              <w:jc w:val="left"/>
            </w:pPr>
            <w:r>
              <w:rPr>
                <w:rFonts w:ascii="AR PL UMing CN" w:hAnsi="AR PL UMing CN" w:eastAsia="AR PL UMing CN"/>
                <w:b w:val="0"/>
                <w:sz w:val="16"/>
              </w:rPr>
              <w:t>用于超时释放、统计汇总和备份任务追踪。</w:t>
            </w:r>
          </w:p>
        </w:tc>
      </w:tr>
    </w:tbl>
    <w:p w14:paraId="78DFC7BB"/>
    <w:p w14:paraId="0E7C67F1">
      <w:pPr>
        <w:pStyle w:val="3"/>
        <w:spacing w:after="80" w:line="276" w:lineRule="auto"/>
      </w:pPr>
      <w:r>
        <w:rPr>
          <w:rFonts w:ascii="Times New Roman" w:hAnsi="Times New Roman" w:eastAsia="AR PL UMing CN"/>
          <w:b w:val="0"/>
          <w:sz w:val="21"/>
        </w:rPr>
        <w:t>9</w:t>
      </w:r>
      <w:r>
        <w:rPr>
          <w:rFonts w:ascii="AR PL UMing CN" w:hAnsi="AR PL UMing CN" w:eastAsia="AR PL UMing CN"/>
          <w:b w:val="0"/>
          <w:sz w:val="21"/>
        </w:rPr>
        <w:t>. 规范符合性对照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4932"/>
        <w:gridCol w:w="1361"/>
      </w:tblGrid>
      <w:tr w14:paraId="5E5E3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51" w:type="dxa"/>
            <w:shd w:val="clear" w:color="auto" w:fill="D9EAF7"/>
            <w:vAlign w:val="center"/>
          </w:tcPr>
          <w:p w14:paraId="33A1BA8D">
            <w:pPr>
              <w:spacing w:after="0" w:line="240" w:lineRule="auto"/>
              <w:jc w:val="left"/>
            </w:pPr>
            <w:r>
              <w:rPr>
                <w:rFonts w:ascii="AR PL UMing CN" w:hAnsi="AR PL UMing CN" w:eastAsia="AR PL UMing CN"/>
                <w:b/>
                <w:sz w:val="16"/>
              </w:rPr>
              <w:t>要求项</w:t>
            </w:r>
          </w:p>
        </w:tc>
        <w:tc>
          <w:tcPr>
            <w:tcW w:w="4932" w:type="dxa"/>
            <w:shd w:val="clear" w:color="auto" w:fill="D9EAF7"/>
            <w:vAlign w:val="center"/>
          </w:tcPr>
          <w:p w14:paraId="591463C4">
            <w:pPr>
              <w:spacing w:after="0" w:line="240" w:lineRule="auto"/>
              <w:jc w:val="left"/>
            </w:pPr>
            <w:r>
              <w:rPr>
                <w:rFonts w:ascii="AR PL UMing CN" w:hAnsi="AR PL UMing CN" w:eastAsia="AR PL UMing CN"/>
                <w:b/>
                <w:sz w:val="16"/>
              </w:rPr>
              <w:t>本文档对应章节</w:t>
            </w:r>
          </w:p>
        </w:tc>
        <w:tc>
          <w:tcPr>
            <w:tcW w:w="1361" w:type="dxa"/>
            <w:shd w:val="clear" w:color="auto" w:fill="D9EAF7"/>
            <w:vAlign w:val="center"/>
          </w:tcPr>
          <w:p w14:paraId="172C477D">
            <w:pPr>
              <w:spacing w:after="0" w:line="240" w:lineRule="auto"/>
              <w:jc w:val="left"/>
            </w:pPr>
            <w:r>
              <w:rPr>
                <w:rFonts w:ascii="AR PL UMing CN" w:hAnsi="AR PL UMing CN" w:eastAsia="AR PL UMing CN"/>
                <w:b/>
                <w:sz w:val="16"/>
              </w:rPr>
              <w:t>符合情况</w:t>
            </w:r>
          </w:p>
        </w:tc>
      </w:tr>
      <w:tr w14:paraId="1D75A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4CDB459F">
            <w:pPr>
              <w:spacing w:after="0" w:line="240" w:lineRule="auto"/>
              <w:jc w:val="left"/>
            </w:pPr>
            <w:r>
              <w:rPr>
                <w:rFonts w:ascii="AR PL UMing CN" w:hAnsi="AR PL UMing CN" w:eastAsia="AR PL UMing CN"/>
                <w:b w:val="0"/>
                <w:sz w:val="16"/>
              </w:rPr>
              <w:t>模块详细设计</w:t>
            </w:r>
          </w:p>
        </w:tc>
        <w:tc>
          <w:tcPr>
            <w:tcW w:w="4932" w:type="dxa"/>
            <w:vAlign w:val="center"/>
          </w:tcPr>
          <w:p w14:paraId="756ED6A5">
            <w:pPr>
              <w:spacing w:after="0" w:line="240" w:lineRule="auto"/>
              <w:jc w:val="left"/>
            </w:pPr>
            <w:r>
              <w:rPr>
                <w:rFonts w:ascii="AR PL UMing CN" w:hAnsi="AR PL UMing CN" w:eastAsia="AR PL UMing CN"/>
                <w:b w:val="0"/>
                <w:sz w:val="16"/>
              </w:rPr>
              <w:t xml:space="preserve">第 </w:t>
            </w:r>
            <w:r>
              <w:rPr>
                <w:rFonts w:ascii="Times New Roman" w:hAnsi="Times New Roman" w:eastAsia="AR PL UMing CN"/>
                <w:b w:val="0"/>
                <w:sz w:val="16"/>
              </w:rPr>
              <w:t>3</w:t>
            </w:r>
            <w:r>
              <w:rPr>
                <w:rFonts w:ascii="AR PL UMing CN" w:hAnsi="AR PL UMing CN" w:eastAsia="AR PL UMing CN"/>
                <w:b w:val="0"/>
                <w:sz w:val="16"/>
              </w:rPr>
              <w:t xml:space="preserve"> 章模块详细设计，含服务类、方法、事务边界、输入输出和异常说明。</w:t>
            </w:r>
          </w:p>
        </w:tc>
        <w:tc>
          <w:tcPr>
            <w:tcW w:w="1361" w:type="dxa"/>
            <w:vAlign w:val="center"/>
          </w:tcPr>
          <w:p w14:paraId="235C119D">
            <w:pPr>
              <w:spacing w:after="0" w:line="240" w:lineRule="auto"/>
              <w:jc w:val="left"/>
            </w:pPr>
            <w:r>
              <w:rPr>
                <w:rFonts w:ascii="AR PL UMing CN" w:hAnsi="AR PL UMing CN" w:eastAsia="AR PL UMing CN"/>
                <w:b w:val="0"/>
                <w:sz w:val="16"/>
              </w:rPr>
              <w:t>已覆盖</w:t>
            </w:r>
          </w:p>
        </w:tc>
      </w:tr>
      <w:tr w14:paraId="46CFA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57AB2A18">
            <w:pPr>
              <w:spacing w:after="0" w:line="240" w:lineRule="auto"/>
              <w:jc w:val="left"/>
            </w:pPr>
            <w:r>
              <w:rPr>
                <w:rFonts w:ascii="AR PL UMing CN" w:hAnsi="AR PL UMing CN" w:eastAsia="AR PL UMing CN"/>
                <w:b w:val="0"/>
                <w:sz w:val="16"/>
              </w:rPr>
              <w:t>类图</w:t>
            </w:r>
          </w:p>
        </w:tc>
        <w:tc>
          <w:tcPr>
            <w:tcW w:w="4932" w:type="dxa"/>
            <w:vAlign w:val="center"/>
          </w:tcPr>
          <w:p w14:paraId="4BFBBB81">
            <w:pPr>
              <w:spacing w:after="0" w:line="240" w:lineRule="auto"/>
              <w:jc w:val="left"/>
            </w:pPr>
            <w:r>
              <w:rPr>
                <w:rFonts w:ascii="AR PL UMing CN" w:hAnsi="AR PL UMing CN" w:eastAsia="AR PL UMing CN"/>
                <w:b w:val="0"/>
                <w:sz w:val="16"/>
              </w:rPr>
              <w:t xml:space="preserve">第 </w:t>
            </w:r>
            <w:r>
              <w:rPr>
                <w:rFonts w:ascii="Times New Roman" w:hAnsi="Times New Roman" w:eastAsia="AR PL UMing CN"/>
                <w:b w:val="0"/>
                <w:sz w:val="16"/>
              </w:rPr>
              <w:t>4</w:t>
            </w:r>
            <w:r>
              <w:rPr>
                <w:rFonts w:ascii="AR PL UMing CN" w:hAnsi="AR PL UMing CN" w:eastAsia="AR PL UMing CN"/>
                <w:b w:val="0"/>
                <w:sz w:val="16"/>
              </w:rPr>
              <w:t>.</w:t>
            </w:r>
            <w:r>
              <w:rPr>
                <w:rFonts w:ascii="Times New Roman" w:hAnsi="Times New Roman" w:eastAsia="AR PL UMing CN"/>
                <w:b w:val="0"/>
                <w:sz w:val="16"/>
              </w:rPr>
              <w:t>1</w:t>
            </w:r>
            <w:r>
              <w:rPr>
                <w:rFonts w:ascii="AR PL UMing CN" w:hAnsi="AR PL UMing CN" w:eastAsia="AR PL UMing CN"/>
                <w:b w:val="0"/>
                <w:sz w:val="16"/>
              </w:rPr>
              <w:t xml:space="preserve"> 节核心模块类图。</w:t>
            </w:r>
          </w:p>
        </w:tc>
        <w:tc>
          <w:tcPr>
            <w:tcW w:w="1361" w:type="dxa"/>
            <w:vAlign w:val="center"/>
          </w:tcPr>
          <w:p w14:paraId="5A0D225C">
            <w:pPr>
              <w:spacing w:after="0" w:line="240" w:lineRule="auto"/>
              <w:jc w:val="left"/>
            </w:pPr>
            <w:r>
              <w:rPr>
                <w:rFonts w:ascii="AR PL UMing CN" w:hAnsi="AR PL UMing CN" w:eastAsia="AR PL UMing CN"/>
                <w:b w:val="0"/>
                <w:sz w:val="16"/>
              </w:rPr>
              <w:t>已覆盖</w:t>
            </w:r>
          </w:p>
        </w:tc>
      </w:tr>
      <w:tr w14:paraId="43CC0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47398959">
            <w:pPr>
              <w:spacing w:after="0" w:line="240" w:lineRule="auto"/>
              <w:jc w:val="left"/>
            </w:pPr>
            <w:r>
              <w:rPr>
                <w:rFonts w:ascii="AR PL UMing CN" w:hAnsi="AR PL UMing CN" w:eastAsia="AR PL UMing CN"/>
                <w:b w:val="0"/>
                <w:sz w:val="16"/>
              </w:rPr>
              <w:t>流程图</w:t>
            </w:r>
          </w:p>
        </w:tc>
        <w:tc>
          <w:tcPr>
            <w:tcW w:w="4932" w:type="dxa"/>
            <w:vAlign w:val="center"/>
          </w:tcPr>
          <w:p w14:paraId="3F11969B">
            <w:pPr>
              <w:spacing w:after="0" w:line="240" w:lineRule="auto"/>
              <w:jc w:val="left"/>
            </w:pPr>
            <w:r>
              <w:rPr>
                <w:rFonts w:ascii="AR PL UMing CN" w:hAnsi="AR PL UMing CN" w:eastAsia="AR PL UMing CN"/>
                <w:b w:val="0"/>
                <w:sz w:val="16"/>
              </w:rPr>
              <w:t xml:space="preserve">第 </w:t>
            </w:r>
            <w:r>
              <w:rPr>
                <w:rFonts w:ascii="Times New Roman" w:hAnsi="Times New Roman" w:eastAsia="AR PL UMing CN"/>
                <w:b w:val="0"/>
                <w:sz w:val="16"/>
              </w:rPr>
              <w:t>4</w:t>
            </w:r>
            <w:r>
              <w:rPr>
                <w:rFonts w:ascii="AR PL UMing CN" w:hAnsi="AR PL UMing CN" w:eastAsia="AR PL UMing CN"/>
                <w:b w:val="0"/>
                <w:sz w:val="16"/>
              </w:rPr>
              <w:t>.</w:t>
            </w:r>
            <w:r>
              <w:rPr>
                <w:rFonts w:ascii="Times New Roman" w:hAnsi="Times New Roman" w:eastAsia="AR PL UMing CN"/>
                <w:b w:val="0"/>
                <w:sz w:val="16"/>
              </w:rPr>
              <w:t>2</w:t>
            </w:r>
            <w:r>
              <w:rPr>
                <w:rFonts w:ascii="AR PL UMing CN" w:hAnsi="AR PL UMing CN" w:eastAsia="AR PL UMing CN"/>
                <w:b w:val="0"/>
                <w:sz w:val="16"/>
              </w:rPr>
              <w:t xml:space="preserve"> 节预约提交流程图、第 </w:t>
            </w:r>
            <w:r>
              <w:rPr>
                <w:rFonts w:ascii="Times New Roman" w:hAnsi="Times New Roman" w:eastAsia="AR PL UMing CN"/>
                <w:b w:val="0"/>
                <w:sz w:val="16"/>
              </w:rPr>
              <w:t>4</w:t>
            </w:r>
            <w:r>
              <w:rPr>
                <w:rFonts w:ascii="AR PL UMing CN" w:hAnsi="AR PL UMing CN" w:eastAsia="AR PL UMing CN"/>
                <w:b w:val="0"/>
                <w:sz w:val="16"/>
              </w:rPr>
              <w:t>.</w:t>
            </w:r>
            <w:r>
              <w:rPr>
                <w:rFonts w:ascii="Times New Roman" w:hAnsi="Times New Roman" w:eastAsia="AR PL UMing CN"/>
                <w:b w:val="0"/>
                <w:sz w:val="16"/>
              </w:rPr>
              <w:t>4</w:t>
            </w:r>
            <w:r>
              <w:rPr>
                <w:rFonts w:ascii="AR PL UMing CN" w:hAnsi="AR PL UMing CN" w:eastAsia="AR PL UMing CN"/>
                <w:b w:val="0"/>
                <w:sz w:val="16"/>
              </w:rPr>
              <w:t xml:space="preserve"> 节超时释放任务流程图。</w:t>
            </w:r>
          </w:p>
        </w:tc>
        <w:tc>
          <w:tcPr>
            <w:tcW w:w="1361" w:type="dxa"/>
            <w:vAlign w:val="center"/>
          </w:tcPr>
          <w:p w14:paraId="7AE61959">
            <w:pPr>
              <w:spacing w:after="0" w:line="240" w:lineRule="auto"/>
              <w:jc w:val="left"/>
            </w:pPr>
            <w:r>
              <w:rPr>
                <w:rFonts w:ascii="AR PL UMing CN" w:hAnsi="AR PL UMing CN" w:eastAsia="AR PL UMing CN"/>
                <w:b w:val="0"/>
                <w:sz w:val="16"/>
              </w:rPr>
              <w:t>已覆盖</w:t>
            </w:r>
          </w:p>
        </w:tc>
      </w:tr>
      <w:tr w14:paraId="10DDA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45405933">
            <w:pPr>
              <w:spacing w:after="0" w:line="240" w:lineRule="auto"/>
              <w:jc w:val="left"/>
            </w:pPr>
            <w:r>
              <w:rPr>
                <w:rFonts w:ascii="AR PL UMing CN" w:hAnsi="AR PL UMing CN" w:eastAsia="AR PL UMing CN"/>
                <w:b w:val="0"/>
                <w:sz w:val="16"/>
              </w:rPr>
              <w:t>序列图</w:t>
            </w:r>
          </w:p>
        </w:tc>
        <w:tc>
          <w:tcPr>
            <w:tcW w:w="4932" w:type="dxa"/>
            <w:vAlign w:val="center"/>
          </w:tcPr>
          <w:p w14:paraId="68E7E62D">
            <w:pPr>
              <w:spacing w:after="0" w:line="240" w:lineRule="auto"/>
              <w:jc w:val="left"/>
            </w:pPr>
            <w:r>
              <w:rPr>
                <w:rFonts w:ascii="AR PL UMing CN" w:hAnsi="AR PL UMing CN" w:eastAsia="AR PL UMing CN"/>
                <w:b w:val="0"/>
                <w:sz w:val="16"/>
              </w:rPr>
              <w:t xml:space="preserve">第 </w:t>
            </w:r>
            <w:r>
              <w:rPr>
                <w:rFonts w:ascii="Times New Roman" w:hAnsi="Times New Roman" w:eastAsia="AR PL UMing CN"/>
                <w:b w:val="0"/>
                <w:sz w:val="16"/>
              </w:rPr>
              <w:t>4</w:t>
            </w:r>
            <w:r>
              <w:rPr>
                <w:rFonts w:ascii="AR PL UMing CN" w:hAnsi="AR PL UMing CN" w:eastAsia="AR PL UMing CN"/>
                <w:b w:val="0"/>
                <w:sz w:val="16"/>
              </w:rPr>
              <w:t>.</w:t>
            </w:r>
            <w:r>
              <w:rPr>
                <w:rFonts w:ascii="Times New Roman" w:hAnsi="Times New Roman" w:eastAsia="AR PL UMing CN"/>
                <w:b w:val="0"/>
                <w:sz w:val="16"/>
              </w:rPr>
              <w:t>3</w:t>
            </w:r>
            <w:r>
              <w:rPr>
                <w:rFonts w:ascii="AR PL UMing CN" w:hAnsi="AR PL UMing CN" w:eastAsia="AR PL UMing CN"/>
                <w:b w:val="0"/>
                <w:sz w:val="16"/>
              </w:rPr>
              <w:t xml:space="preserve"> 节扫码签到序列图。</w:t>
            </w:r>
          </w:p>
        </w:tc>
        <w:tc>
          <w:tcPr>
            <w:tcW w:w="1361" w:type="dxa"/>
            <w:vAlign w:val="center"/>
          </w:tcPr>
          <w:p w14:paraId="6B0E1CFD">
            <w:pPr>
              <w:spacing w:after="0" w:line="240" w:lineRule="auto"/>
              <w:jc w:val="left"/>
            </w:pPr>
            <w:r>
              <w:rPr>
                <w:rFonts w:ascii="AR PL UMing CN" w:hAnsi="AR PL UMing CN" w:eastAsia="AR PL UMing CN"/>
                <w:b w:val="0"/>
                <w:sz w:val="16"/>
              </w:rPr>
              <w:t>已覆盖</w:t>
            </w:r>
          </w:p>
        </w:tc>
      </w:tr>
      <w:tr w14:paraId="2D5FD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6586E503">
            <w:pPr>
              <w:spacing w:after="0" w:line="240" w:lineRule="auto"/>
              <w:jc w:val="left"/>
            </w:pPr>
            <w:r>
              <w:rPr>
                <w:rFonts w:ascii="AR PL UMing CN" w:hAnsi="AR PL UMing CN" w:eastAsia="AR PL UMing CN"/>
                <w:b w:val="0"/>
                <w:sz w:val="16"/>
              </w:rPr>
              <w:t>关键算法/逻辑描述</w:t>
            </w:r>
          </w:p>
        </w:tc>
        <w:tc>
          <w:tcPr>
            <w:tcW w:w="4932" w:type="dxa"/>
            <w:vAlign w:val="center"/>
          </w:tcPr>
          <w:p w14:paraId="4D23F57A">
            <w:pPr>
              <w:spacing w:after="0" w:line="240" w:lineRule="auto"/>
              <w:jc w:val="left"/>
            </w:pPr>
            <w:r>
              <w:rPr>
                <w:rFonts w:ascii="AR PL UMing CN" w:hAnsi="AR PL UMing CN" w:eastAsia="AR PL UMing CN"/>
                <w:b w:val="0"/>
                <w:sz w:val="16"/>
              </w:rPr>
              <w:t xml:space="preserve">第 </w:t>
            </w:r>
            <w:r>
              <w:rPr>
                <w:rFonts w:ascii="Times New Roman" w:hAnsi="Times New Roman" w:eastAsia="AR PL UMing CN"/>
                <w:b w:val="0"/>
                <w:sz w:val="16"/>
              </w:rPr>
              <w:t>5</w:t>
            </w:r>
            <w:r>
              <w:rPr>
                <w:rFonts w:ascii="AR PL UMing CN" w:hAnsi="AR PL UMing CN" w:eastAsia="AR PL UMing CN"/>
                <w:b w:val="0"/>
                <w:sz w:val="16"/>
              </w:rPr>
              <w:t xml:space="preserve"> 章预约冲突、座位状态、规则匹配、超时释放和统计口径。</w:t>
            </w:r>
          </w:p>
        </w:tc>
        <w:tc>
          <w:tcPr>
            <w:tcW w:w="1361" w:type="dxa"/>
            <w:vAlign w:val="center"/>
          </w:tcPr>
          <w:p w14:paraId="1493063A">
            <w:pPr>
              <w:spacing w:after="0" w:line="240" w:lineRule="auto"/>
              <w:jc w:val="left"/>
            </w:pPr>
            <w:r>
              <w:rPr>
                <w:rFonts w:ascii="AR PL UMing CN" w:hAnsi="AR PL UMing CN" w:eastAsia="AR PL UMing CN"/>
                <w:b w:val="0"/>
                <w:sz w:val="16"/>
              </w:rPr>
              <w:t>已覆盖</w:t>
            </w:r>
          </w:p>
        </w:tc>
      </w:tr>
      <w:tr w14:paraId="5D693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3377A31E">
            <w:pPr>
              <w:spacing w:after="0" w:line="240" w:lineRule="auto"/>
              <w:jc w:val="left"/>
            </w:pPr>
            <w:r>
              <w:rPr>
                <w:rFonts w:ascii="AR PL UMing CN" w:hAnsi="AR PL UMing CN" w:eastAsia="AR PL UMing CN"/>
                <w:b w:val="0"/>
                <w:sz w:val="16"/>
              </w:rPr>
              <w:t>数据结构设计</w:t>
            </w:r>
          </w:p>
        </w:tc>
        <w:tc>
          <w:tcPr>
            <w:tcW w:w="4932" w:type="dxa"/>
            <w:vAlign w:val="center"/>
          </w:tcPr>
          <w:p w14:paraId="2F497BE3">
            <w:pPr>
              <w:spacing w:after="0" w:line="240" w:lineRule="auto"/>
              <w:jc w:val="left"/>
            </w:pPr>
            <w:r>
              <w:rPr>
                <w:rFonts w:ascii="AR PL UMing CN" w:hAnsi="AR PL UMing CN" w:eastAsia="AR PL UMing CN"/>
                <w:b w:val="0"/>
                <w:sz w:val="16"/>
              </w:rPr>
              <w:t xml:space="preserve">第 </w:t>
            </w:r>
            <w:r>
              <w:rPr>
                <w:rFonts w:ascii="Times New Roman" w:hAnsi="Times New Roman" w:eastAsia="AR PL UMing CN"/>
                <w:b w:val="0"/>
                <w:sz w:val="16"/>
              </w:rPr>
              <w:t>6</w:t>
            </w:r>
            <w:r>
              <w:rPr>
                <w:rFonts w:ascii="AR PL UMing CN" w:hAnsi="AR PL UMing CN" w:eastAsia="AR PL UMing CN"/>
                <w:b w:val="0"/>
                <w:sz w:val="16"/>
              </w:rPr>
              <w:t xml:space="preserve"> 章领域对象、数据表、状态枚举、缓存键、索引与约束。</w:t>
            </w:r>
          </w:p>
        </w:tc>
        <w:tc>
          <w:tcPr>
            <w:tcW w:w="1361" w:type="dxa"/>
            <w:vAlign w:val="center"/>
          </w:tcPr>
          <w:p w14:paraId="3C41F87C">
            <w:pPr>
              <w:spacing w:after="0" w:line="240" w:lineRule="auto"/>
              <w:jc w:val="left"/>
            </w:pPr>
            <w:r>
              <w:rPr>
                <w:rFonts w:ascii="AR PL UMing CN" w:hAnsi="AR PL UMing CN" w:eastAsia="AR PL UMing CN"/>
                <w:b w:val="0"/>
                <w:sz w:val="16"/>
              </w:rPr>
              <w:t>已覆盖</w:t>
            </w:r>
          </w:p>
        </w:tc>
      </w:tr>
      <w:tr w14:paraId="201E2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1C0E4D0D">
            <w:pPr>
              <w:spacing w:after="0" w:line="240" w:lineRule="auto"/>
              <w:jc w:val="left"/>
            </w:pPr>
            <w:r>
              <w:rPr>
                <w:rFonts w:ascii="AR PL UMing CN" w:hAnsi="AR PL UMing CN" w:eastAsia="AR PL UMing CN"/>
                <w:b w:val="0"/>
                <w:sz w:val="16"/>
              </w:rPr>
              <w:t>接口详细说明</w:t>
            </w:r>
          </w:p>
        </w:tc>
        <w:tc>
          <w:tcPr>
            <w:tcW w:w="4932" w:type="dxa"/>
            <w:vAlign w:val="center"/>
          </w:tcPr>
          <w:p w14:paraId="4AE4476F">
            <w:pPr>
              <w:spacing w:after="0" w:line="240" w:lineRule="auto"/>
              <w:jc w:val="left"/>
            </w:pPr>
            <w:r>
              <w:rPr>
                <w:rFonts w:ascii="AR PL UMing CN" w:hAnsi="AR PL UMing CN" w:eastAsia="AR PL UMing CN"/>
                <w:b w:val="0"/>
                <w:sz w:val="16"/>
              </w:rPr>
              <w:t xml:space="preserve">第 </w:t>
            </w:r>
            <w:r>
              <w:rPr>
                <w:rFonts w:ascii="Times New Roman" w:hAnsi="Times New Roman" w:eastAsia="AR PL UMing CN"/>
                <w:b w:val="0"/>
                <w:sz w:val="16"/>
              </w:rPr>
              <w:t>7</w:t>
            </w:r>
            <w:r>
              <w:rPr>
                <w:rFonts w:ascii="AR PL UMing CN" w:hAnsi="AR PL UMing CN" w:eastAsia="AR PL UMing CN"/>
                <w:b w:val="0"/>
                <w:sz w:val="16"/>
              </w:rPr>
              <w:t xml:space="preserve"> 章接口统一规范、主要接口详细表、创建预约、扫码签到、规则接口和错误码。</w:t>
            </w:r>
          </w:p>
        </w:tc>
        <w:tc>
          <w:tcPr>
            <w:tcW w:w="1361" w:type="dxa"/>
            <w:vAlign w:val="center"/>
          </w:tcPr>
          <w:p w14:paraId="78A29A7E">
            <w:pPr>
              <w:spacing w:after="0" w:line="240" w:lineRule="auto"/>
              <w:jc w:val="left"/>
            </w:pPr>
            <w:r>
              <w:rPr>
                <w:rFonts w:ascii="AR PL UMing CN" w:hAnsi="AR PL UMing CN" w:eastAsia="AR PL UMing CN"/>
                <w:b w:val="0"/>
                <w:sz w:val="16"/>
              </w:rPr>
              <w:t>已覆盖</w:t>
            </w:r>
          </w:p>
        </w:tc>
      </w:tr>
      <w:tr w14:paraId="64E78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3B018985">
            <w:pPr>
              <w:spacing w:after="0" w:line="240" w:lineRule="auto"/>
              <w:jc w:val="left"/>
            </w:pPr>
            <w:r>
              <w:rPr>
                <w:rFonts w:ascii="Times New Roman" w:hAnsi="Times New Roman" w:eastAsia="AR PL UMing CN"/>
                <w:b w:val="0"/>
                <w:sz w:val="16"/>
              </w:rPr>
              <w:t>GB</w:t>
            </w:r>
            <w:r>
              <w:rPr>
                <w:rFonts w:ascii="AR PL UMing CN" w:hAnsi="AR PL UMing CN" w:eastAsia="AR PL UMing CN"/>
                <w:b w:val="0"/>
                <w:sz w:val="16"/>
              </w:rPr>
              <w:t>/</w:t>
            </w:r>
            <w:r>
              <w:rPr>
                <w:rFonts w:ascii="Times New Roman" w:hAnsi="Times New Roman" w:eastAsia="AR PL UMing CN"/>
                <w:b w:val="0"/>
                <w:sz w:val="16"/>
              </w:rPr>
              <w:t>T</w:t>
            </w:r>
            <w:r>
              <w:rPr>
                <w:rFonts w:ascii="AR PL UMing CN" w:hAnsi="AR PL UMing CN" w:eastAsia="AR PL UMing CN"/>
                <w:b w:val="0"/>
                <w:sz w:val="16"/>
              </w:rPr>
              <w:t xml:space="preserve"> </w:t>
            </w:r>
            <w:r>
              <w:rPr>
                <w:rFonts w:ascii="Times New Roman" w:hAnsi="Times New Roman" w:eastAsia="AR PL UMing CN"/>
                <w:b w:val="0"/>
                <w:sz w:val="16"/>
              </w:rPr>
              <w:t>8567</w:t>
            </w:r>
            <w:r>
              <w:rPr>
                <w:rFonts w:ascii="AR PL UMing CN" w:hAnsi="AR PL UMing CN" w:eastAsia="AR PL UMing CN"/>
                <w:b w:val="0"/>
                <w:sz w:val="16"/>
              </w:rPr>
              <w:t xml:space="preserve"> 附录 </w:t>
            </w:r>
            <w:r>
              <w:rPr>
                <w:rFonts w:ascii="Times New Roman" w:hAnsi="Times New Roman" w:eastAsia="AR PL UMing CN"/>
                <w:b w:val="0"/>
                <w:sz w:val="16"/>
              </w:rPr>
              <w:t>A</w:t>
            </w:r>
            <w:r>
              <w:rPr>
                <w:rFonts w:ascii="AR PL UMing CN" w:hAnsi="AR PL UMing CN" w:eastAsia="AR PL UMing CN"/>
                <w:b w:val="0"/>
                <w:sz w:val="16"/>
              </w:rPr>
              <w:t xml:space="preserve"> 参考结构</w:t>
            </w:r>
          </w:p>
        </w:tc>
        <w:tc>
          <w:tcPr>
            <w:tcW w:w="4932" w:type="dxa"/>
            <w:vAlign w:val="center"/>
          </w:tcPr>
          <w:p w14:paraId="1E71674D">
            <w:pPr>
              <w:spacing w:after="0" w:line="240" w:lineRule="auto"/>
              <w:jc w:val="left"/>
            </w:pPr>
            <w:r>
              <w:rPr>
                <w:rFonts w:ascii="AR PL UMing CN" w:hAnsi="AR PL UMing CN" w:eastAsia="AR PL UMing CN"/>
                <w:b w:val="0"/>
                <w:sz w:val="16"/>
              </w:rPr>
              <w:t>引言、模块设计、数据结构、接口、出错处理、运行逻辑和设计结论均已纳入。</w:t>
            </w:r>
          </w:p>
        </w:tc>
        <w:tc>
          <w:tcPr>
            <w:tcW w:w="1361" w:type="dxa"/>
            <w:vAlign w:val="center"/>
          </w:tcPr>
          <w:p w14:paraId="0D4789E8">
            <w:pPr>
              <w:spacing w:after="0" w:line="240" w:lineRule="auto"/>
              <w:jc w:val="left"/>
            </w:pPr>
            <w:r>
              <w:rPr>
                <w:rFonts w:ascii="AR PL UMing CN" w:hAnsi="AR PL UMing CN" w:eastAsia="AR PL UMing CN"/>
                <w:b w:val="0"/>
                <w:sz w:val="16"/>
              </w:rPr>
              <w:t>已覆盖</w:t>
            </w:r>
          </w:p>
        </w:tc>
      </w:tr>
    </w:tbl>
    <w:p w14:paraId="2061ED45"/>
    <w:p w14:paraId="6DFF3C7A">
      <w:pPr>
        <w:pStyle w:val="3"/>
        <w:spacing w:after="80" w:line="276" w:lineRule="auto"/>
      </w:pPr>
      <w:r>
        <w:rPr>
          <w:rFonts w:ascii="Times New Roman" w:hAnsi="Times New Roman" w:eastAsia="AR PL UMing CN"/>
          <w:b w:val="0"/>
          <w:sz w:val="21"/>
        </w:rPr>
        <w:t>10</w:t>
      </w:r>
      <w:r>
        <w:rPr>
          <w:rFonts w:ascii="AR PL UMing CN" w:hAnsi="AR PL UMing CN" w:eastAsia="AR PL UMing CN"/>
          <w:b w:val="0"/>
          <w:sz w:val="21"/>
        </w:rPr>
        <w:t>. 设计结论</w:t>
      </w:r>
    </w:p>
    <w:p w14:paraId="1B970AF8">
      <w:pPr>
        <w:spacing w:after="80" w:line="276" w:lineRule="auto"/>
      </w:pPr>
      <w:r>
        <w:rPr>
          <w:rFonts w:ascii="AR PL UMing CN" w:hAnsi="AR PL UMing CN" w:eastAsia="AR PL UMing CN"/>
          <w:b w:val="0"/>
          <w:sz w:val="21"/>
        </w:rPr>
        <w:t>修订后的详细设计说明书将原有概要性内容进一步落实为开发可执行的模块设计、类设计、流程设计、接口设计和数据结构设计。首期实现应优先完成认证权限、资源维护、座位状态计算、预约冲突控制、扫码签到、超时释放、违规记录、规则配置和基础统计。后续迭代可在既有接口和数据结构基础上扩展智能推荐、门禁联动、座位屏联动和多渠道消息。</w:t>
      </w:r>
    </w:p>
    <w:p w14:paraId="45A7F454">
      <w:pPr>
        <w:spacing w:after="80" w:line="276" w:lineRule="auto"/>
      </w:pPr>
      <w:r>
        <w:rPr>
          <w:rFonts w:ascii="AR PL UMing CN" w:hAnsi="AR PL UMing CN" w:eastAsia="AR PL UMing CN"/>
          <w:b w:val="0"/>
          <w:sz w:val="21"/>
        </w:rPr>
        <w:t>后续编码阶段应以本文件中的模块类、接口字段、状态枚举、错误码和数据约束作为实现依据，并在测试用例中覆盖预约并发、签到超时、规则边界、越权访问、缓存失效和定时任务幂等等关键场景。</w:t>
      </w:r>
    </w:p>
    <w:sectPr>
      <w:headerReference r:id="rId5" w:type="default"/>
      <w:footerReference r:id="rId6" w:type="default"/>
      <w:pgSz w:w="12240" w:h="15840"/>
      <w:pgMar w:top="964" w:right="964" w:bottom="907" w:left="964"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AR PL UMing CN">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DejaVu Sans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 PL UMing CN)">
    <w:altName w:val="Segoe Print"/>
    <w:panose1 w:val="00000000000000000000"/>
    <w:charset w:val="00"/>
    <w:family w:val="auto"/>
    <w:pitch w:val="default"/>
    <w:sig w:usb0="00000000" w:usb1="00000000" w:usb2="00000000" w:usb3="00000000" w:csb0="00000000" w:csb1="00000000"/>
  </w:font>
  <w:font w:name="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Ti">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 w:name="Time">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4F5C45">
    <w:pPr>
      <w:pStyle w:val="24"/>
      <w:jc w:val="center"/>
    </w:pPr>
    <w:r>
      <w:rPr>
        <w:rFonts w:ascii="AR PL UMing CN" w:hAnsi="AR PL UMing CN" w:eastAsia="AR PL UMing CN"/>
        <w:sz w:val="18"/>
      </w:rPr>
      <w:t xml:space="preserve">第 </w:t>
    </w:r>
    <w:r>
      <w:rPr>
        <w:rFonts w:ascii="AR PL UMing CN" w:hAnsi="AR PL UMing CN" w:eastAsia="AR PL UMing CN"/>
        <w:sz w:val="18"/>
      </w:rPr>
      <w:fldChar w:fldCharType="begin"/>
    </w:r>
    <w:r>
      <w:rPr>
        <w:rFonts w:ascii="AR PL UMing CN" w:hAnsi="AR PL UMing CN" w:eastAsia="AR PL UMing CN"/>
        <w:sz w:val="18"/>
      </w:rPr>
      <w:instrText xml:space="preserve"> PAGE </w:instrText>
    </w:r>
    <w:r>
      <w:rPr>
        <w:rFonts w:ascii="AR PL UMing CN" w:hAnsi="AR PL UMing CN" w:eastAsia="AR PL UMing CN"/>
        <w:sz w:val="18"/>
      </w:rPr>
      <w:fldChar w:fldCharType="separate"/>
    </w:r>
    <w:r>
      <w:rPr>
        <w:rFonts w:ascii="AR PL UMing CN" w:hAnsi="AR PL UMing CN" w:eastAsia="AR PL UMing CN"/>
        <w:sz w:val="18"/>
      </w:rPr>
      <w:t>1</w:t>
    </w:r>
    <w:r>
      <w:rPr>
        <w:rFonts w:ascii="AR PL UMing CN" w:hAnsi="AR PL UMing CN" w:eastAsia="AR PL UMing CN"/>
        <w:sz w:val="18"/>
      </w:rPr>
      <w:fldChar w:fldCharType="end"/>
    </w:r>
    <w:r>
      <w:rPr>
        <w:rFonts w:ascii="AR PL UMing CN" w:hAnsi="AR PL UMing CN" w:eastAsia="AR PL UMing CN"/>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0459B">
    <w:pPr>
      <w:pStyle w:val="25"/>
      <w:jc w:val="right"/>
    </w:pPr>
    <w:r>
      <w:rPr>
        <w:rFonts w:ascii="AR PL UMing CN" w:hAnsi="AR PL UMing CN" w:eastAsia="AR PL UMing CN"/>
        <w:color w:val="646464"/>
        <w:sz w:val="18"/>
      </w:rPr>
      <w:t>详细设计说明书 | 可视化校园自习室预约系统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F2B6E3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 PL UMing CN" w:hAnsi="AR PL UMing CN" w:eastAsia="AR PL UMing CN"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1016</Words>
  <Characters>1179</Characters>
  <Lines>0</Lines>
  <Paragraphs>0</Paragraphs>
  <TotalTime>1</TotalTime>
  <ScaleCrop>false</ScaleCrop>
  <LinksUpToDate>false</LinksUpToDate>
  <CharactersWithSpaces>1222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周源丞</cp:lastModifiedBy>
  <dcterms:modified xsi:type="dcterms:W3CDTF">2026-06-25T12:32:44Z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eyJoZGlkIjoiYmY5ODc0MTAyMjNhMWViNjRlOGM4ZWRmYjNjN2I1NWEiLCJ1c2VySWQiOiIxNjQzMzk1ODUyIn0=</vt:lpwstr>
  </property>
  <property fmtid="{D5CDD505-2E9C-101B-9397-08002B2CF9AE}" pid="3" name="KSOProductBuildVer">
    <vt:lpwstr>2052-12.1.0.26895</vt:lpwstr>
  </property>
  <property fmtid="{D5CDD505-2E9C-101B-9397-08002B2CF9AE}" pid="4" name="ICV">
    <vt:lpwstr>81982551874448A1954768D0E8CE9DDA_12</vt:lpwstr>
  </property>
</Properties>
</file>