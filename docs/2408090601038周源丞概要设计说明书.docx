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0BDD6">
      <w:pPr>
        <w:spacing w:before="1800"/>
        <w:jc w:val="center"/>
      </w:pPr>
      <w:r>
        <w:rPr>
          <w:rFonts w:ascii="Noto Sans CJK SC" w:hAnsi="Noto Sans CJK SC" w:eastAsia="Noto Sans CJK SC"/>
          <w:b/>
          <w:color w:val="1F5B89"/>
          <w:sz w:val="52"/>
        </w:rPr>
        <w:t>概要设计说明书</w:t>
      </w:r>
    </w:p>
    <w:p w14:paraId="384DBE1A">
      <w:pPr>
        <w:spacing w:after="360"/>
        <w:jc w:val="center"/>
      </w:pPr>
      <w:r>
        <w:rPr>
          <w:rFonts w:ascii="Noto Sans CJK SC" w:hAnsi="Noto Sans CJK SC" w:eastAsia="Noto Sans CJK SC"/>
          <w:b/>
          <w:sz w:val="40"/>
        </w:rPr>
        <w:t>可视化校园自习室预约系统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1D4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45900A87">
            <w:pPr>
              <w:spacing w:after="0" w:line="252" w:lineRule="auto"/>
            </w:pPr>
            <w:r>
              <w:rPr>
                <w:rFonts w:ascii="Noto Sans CJK SC" w:hAnsi="Noto Sans CJK SC" w:eastAsia="Noto Sans CJK SC"/>
                <w:b/>
                <w:sz w:val="20"/>
              </w:rPr>
              <w:t>项目</w:t>
            </w:r>
          </w:p>
        </w:tc>
        <w:tc>
          <w:tcPr>
            <w:tcW w:w="6803"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21F435E">
            <w:pPr>
              <w:spacing w:after="0" w:line="252" w:lineRule="auto"/>
            </w:pPr>
            <w:r>
              <w:rPr>
                <w:rFonts w:ascii="Noto Sans CJK SC" w:hAnsi="Noto Sans CJK SC" w:eastAsia="Noto Sans CJK SC"/>
                <w:b/>
                <w:sz w:val="20"/>
              </w:rPr>
              <w:t>内容</w:t>
            </w:r>
          </w:p>
        </w:tc>
      </w:tr>
      <w:tr w14:paraId="4DB0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8FBA0D7">
            <w:pPr>
              <w:spacing w:after="0" w:line="252" w:lineRule="auto"/>
            </w:pPr>
            <w:r>
              <w:rPr>
                <w:rFonts w:ascii="Noto Sans CJK SC" w:hAnsi="Noto Sans CJK SC" w:eastAsia="Noto Sans CJK SC"/>
                <w:b w:val="0"/>
                <w:sz w:val="20"/>
              </w:rPr>
              <w:t>依据</w:t>
            </w:r>
          </w:p>
        </w:tc>
        <w:tc>
          <w:tcPr>
            <w:tcW w:w="6803" w:type="dxa"/>
            <w:tcBorders>
              <w:top w:val="single" w:color="A6A6A6" w:sz="4" w:space="0"/>
              <w:left w:val="single" w:color="A6A6A6" w:sz="4" w:space="0"/>
              <w:bottom w:val="single" w:color="A6A6A6" w:sz="4" w:space="0"/>
              <w:right w:val="single" w:color="A6A6A6" w:sz="4" w:space="0"/>
            </w:tcBorders>
            <w:vAlign w:val="center"/>
          </w:tcPr>
          <w:p w14:paraId="4A4FBCEC">
            <w:pPr>
              <w:spacing w:after="0" w:line="252" w:lineRule="auto"/>
            </w:pPr>
            <w:r>
              <w:rPr>
                <w:rFonts w:ascii="Times New Roman" w:hAnsi="Times New Roman" w:eastAsia="Noto Sans CJK SC"/>
                <w:b w:val="0"/>
                <w:sz w:val="20"/>
              </w:rPr>
              <w:t>GB</w:t>
            </w:r>
            <w:r>
              <w:rPr>
                <w:rFonts w:ascii="Noto Sans CJK SC" w:hAnsi="Noto Sans CJK SC" w:eastAsia="Noto Sans CJK SC"/>
                <w:b w:val="0"/>
                <w:sz w:val="20"/>
              </w:rPr>
              <w:t>/</w:t>
            </w:r>
            <w:r>
              <w:rPr>
                <w:rFonts w:ascii="Times New Roman" w:hAnsi="Times New Roman" w:eastAsia="Noto Sans CJK SC"/>
                <w:b w:val="0"/>
                <w:sz w:val="20"/>
              </w:rPr>
              <w:t>T</w:t>
            </w:r>
            <w:r>
              <w:rPr>
                <w:rFonts w:ascii="Noto Sans CJK SC" w:hAnsi="Noto Sans CJK SC" w:eastAsia="Noto Sans CJK SC"/>
                <w:b w:val="0"/>
                <w:sz w:val="20"/>
              </w:rPr>
              <w:t xml:space="preserve"> </w:t>
            </w:r>
            <w:r>
              <w:rPr>
                <w:rFonts w:ascii="Times New Roman" w:hAnsi="Times New Roman" w:eastAsia="Noto Sans CJK SC"/>
                <w:b w:val="0"/>
                <w:sz w:val="20"/>
              </w:rPr>
              <w:t>8567</w:t>
            </w:r>
            <w:r>
              <w:rPr>
                <w:rFonts w:ascii="Noto Sans CJK SC" w:hAnsi="Noto Sans CJK SC" w:eastAsia="Noto Sans CJK SC"/>
                <w:b w:val="0"/>
                <w:sz w:val="20"/>
              </w:rPr>
              <w:t xml:space="preserve"> 附录 </w:t>
            </w:r>
            <w:r>
              <w:rPr>
                <w:rFonts w:ascii="Times New Roman" w:hAnsi="Times New Roman" w:eastAsia="Noto Sans CJK SC"/>
                <w:b w:val="0"/>
                <w:sz w:val="20"/>
              </w:rPr>
              <w:t>A</w:t>
            </w:r>
            <w:r>
              <w:rPr>
                <w:rFonts w:ascii="Noto Sans CJK SC" w:hAnsi="Noto Sans CJK SC" w:eastAsia="Noto Sans CJK SC"/>
                <w:b w:val="0"/>
                <w:sz w:val="20"/>
              </w:rPr>
              <w:t>（概要设计说明书）</w:t>
            </w:r>
          </w:p>
        </w:tc>
      </w:tr>
      <w:tr w14:paraId="488B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6221114A">
            <w:pPr>
              <w:spacing w:after="0" w:line="252" w:lineRule="auto"/>
            </w:pPr>
            <w:r>
              <w:rPr>
                <w:rFonts w:ascii="Noto Sans CJK SC" w:hAnsi="Noto Sans CJK SC" w:eastAsia="Noto Sans CJK SC"/>
                <w:b w:val="0"/>
                <w:sz w:val="20"/>
              </w:rPr>
              <w:t>项目类型</w:t>
            </w:r>
          </w:p>
        </w:tc>
        <w:tc>
          <w:tcPr>
            <w:tcW w:w="6803" w:type="dxa"/>
            <w:tcBorders>
              <w:top w:val="single" w:color="A6A6A6" w:sz="4" w:space="0"/>
              <w:left w:val="single" w:color="A6A6A6" w:sz="4" w:space="0"/>
              <w:bottom w:val="single" w:color="A6A6A6" w:sz="4" w:space="0"/>
              <w:right w:val="single" w:color="A6A6A6" w:sz="4" w:space="0"/>
            </w:tcBorders>
            <w:vAlign w:val="center"/>
          </w:tcPr>
          <w:p w14:paraId="7A6CB485">
            <w:pPr>
              <w:spacing w:after="0" w:line="252" w:lineRule="auto"/>
            </w:pPr>
            <w:r>
              <w:rPr>
                <w:rFonts w:ascii="Noto Sans CJK SC" w:hAnsi="Noto Sans CJK SC" w:eastAsia="Noto Sans CJK SC"/>
                <w:b w:val="0"/>
                <w:sz w:val="20"/>
              </w:rPr>
              <w:t>校园信息化 / 自习室预约 / 座位可视化 / 管理统计</w:t>
            </w:r>
          </w:p>
        </w:tc>
      </w:tr>
      <w:tr w14:paraId="6B05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67FAD111">
            <w:pPr>
              <w:spacing w:after="0" w:line="252" w:lineRule="auto"/>
            </w:pPr>
            <w:r>
              <w:rPr>
                <w:rFonts w:ascii="Noto Sans CJK SC" w:hAnsi="Noto Sans CJK SC" w:eastAsia="Noto Sans CJK SC"/>
                <w:b w:val="0"/>
                <w:sz w:val="20"/>
              </w:rPr>
              <w:t>文档状态</w:t>
            </w:r>
          </w:p>
        </w:tc>
        <w:tc>
          <w:tcPr>
            <w:tcW w:w="6803" w:type="dxa"/>
            <w:tcBorders>
              <w:top w:val="single" w:color="A6A6A6" w:sz="4" w:space="0"/>
              <w:left w:val="single" w:color="A6A6A6" w:sz="4" w:space="0"/>
              <w:bottom w:val="single" w:color="A6A6A6" w:sz="4" w:space="0"/>
              <w:right w:val="single" w:color="A6A6A6" w:sz="4" w:space="0"/>
            </w:tcBorders>
            <w:vAlign w:val="center"/>
          </w:tcPr>
          <w:p w14:paraId="5F7874F2">
            <w:pPr>
              <w:spacing w:after="0" w:line="252" w:lineRule="auto"/>
            </w:pPr>
            <w:r>
              <w:rPr>
                <w:rFonts w:ascii="Noto Sans CJK SC" w:hAnsi="Noto Sans CJK SC" w:eastAsia="Noto Sans CJK SC"/>
                <w:b w:val="0"/>
                <w:sz w:val="20"/>
              </w:rPr>
              <w:t>按用户栏目要求修订版 / 可提交版</w:t>
            </w:r>
          </w:p>
        </w:tc>
      </w:tr>
      <w:tr w14:paraId="08AB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3CDF1F81">
            <w:pPr>
              <w:spacing w:after="0" w:line="252" w:lineRule="auto"/>
            </w:pPr>
            <w:r>
              <w:rPr>
                <w:rFonts w:ascii="Noto Sans CJK SC" w:hAnsi="Noto Sans CJK SC" w:eastAsia="Noto Sans CJK SC"/>
                <w:b w:val="0"/>
                <w:sz w:val="20"/>
              </w:rPr>
              <w:t>设计依据</w:t>
            </w:r>
          </w:p>
        </w:tc>
        <w:tc>
          <w:tcPr>
            <w:tcW w:w="6803" w:type="dxa"/>
            <w:tcBorders>
              <w:top w:val="single" w:color="A6A6A6" w:sz="4" w:space="0"/>
              <w:left w:val="single" w:color="A6A6A6" w:sz="4" w:space="0"/>
              <w:bottom w:val="single" w:color="A6A6A6" w:sz="4" w:space="0"/>
              <w:right w:val="single" w:color="A6A6A6" w:sz="4" w:space="0"/>
            </w:tcBorders>
            <w:vAlign w:val="center"/>
          </w:tcPr>
          <w:p w14:paraId="2B938D28">
            <w:pPr>
              <w:spacing w:after="0" w:line="252" w:lineRule="auto"/>
            </w:pPr>
            <w:r>
              <w:rPr>
                <w:rFonts w:ascii="Noto Sans CJK SC" w:hAnsi="Noto Sans CJK SC" w:eastAsia="Noto Sans CJK SC"/>
                <w:b w:val="0"/>
                <w:sz w:val="20"/>
              </w:rPr>
              <w:t>软件可行性分析报告、需求规格说明书、详细设计说明书</w:t>
            </w:r>
          </w:p>
        </w:tc>
      </w:tr>
      <w:tr w14:paraId="7748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459876EF">
            <w:pPr>
              <w:spacing w:after="0" w:line="252" w:lineRule="auto"/>
            </w:pPr>
            <w:r>
              <w:rPr>
                <w:rFonts w:ascii="Noto Sans CJK SC" w:hAnsi="Noto Sans CJK SC" w:eastAsia="Noto Sans CJK SC"/>
                <w:b w:val="0"/>
                <w:sz w:val="20"/>
              </w:rPr>
              <w:t>目标用户</w:t>
            </w:r>
          </w:p>
        </w:tc>
        <w:tc>
          <w:tcPr>
            <w:tcW w:w="6803" w:type="dxa"/>
            <w:tcBorders>
              <w:top w:val="single" w:color="A6A6A6" w:sz="4" w:space="0"/>
              <w:left w:val="single" w:color="A6A6A6" w:sz="4" w:space="0"/>
              <w:bottom w:val="single" w:color="A6A6A6" w:sz="4" w:space="0"/>
              <w:right w:val="single" w:color="A6A6A6" w:sz="4" w:space="0"/>
            </w:tcBorders>
            <w:vAlign w:val="center"/>
          </w:tcPr>
          <w:p w14:paraId="35F50EEF">
            <w:pPr>
              <w:spacing w:after="0" w:line="252" w:lineRule="auto"/>
            </w:pPr>
            <w:r>
              <w:rPr>
                <w:rFonts w:ascii="Noto Sans CJK SC" w:hAnsi="Noto Sans CJK SC" w:eastAsia="Noto Sans CJK SC"/>
                <w:b w:val="0"/>
                <w:sz w:val="20"/>
              </w:rPr>
              <w:t>学生、教师、普通管理员、超级管理员、学院与图书馆管理部门</w:t>
            </w:r>
          </w:p>
        </w:tc>
      </w:tr>
      <w:tr w14:paraId="6BAE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58ACD910">
            <w:pPr>
              <w:spacing w:after="0" w:line="252" w:lineRule="auto"/>
            </w:pPr>
            <w:r>
              <w:rPr>
                <w:rFonts w:ascii="Noto Sans CJK SC" w:hAnsi="Noto Sans CJK SC" w:eastAsia="Noto Sans CJK SC"/>
                <w:b w:val="0"/>
                <w:sz w:val="20"/>
              </w:rPr>
              <w:t>版本日期</w:t>
            </w:r>
          </w:p>
        </w:tc>
        <w:tc>
          <w:tcPr>
            <w:tcW w:w="6803" w:type="dxa"/>
            <w:tcBorders>
              <w:top w:val="single" w:color="A6A6A6" w:sz="4" w:space="0"/>
              <w:left w:val="single" w:color="A6A6A6" w:sz="4" w:space="0"/>
              <w:bottom w:val="single" w:color="A6A6A6" w:sz="4" w:space="0"/>
              <w:right w:val="single" w:color="A6A6A6" w:sz="4" w:space="0"/>
            </w:tcBorders>
            <w:vAlign w:val="center"/>
          </w:tcPr>
          <w:p w14:paraId="603245DF">
            <w:pPr>
              <w:spacing w:after="0" w:line="252" w:lineRule="auto"/>
            </w:pPr>
            <w:r>
              <w:rPr>
                <w:rFonts w:ascii="Times New Roman" w:hAnsi="Times New Roman" w:eastAsia="Noto Sans CJK SC"/>
                <w:b w:val="0"/>
                <w:sz w:val="20"/>
              </w:rPr>
              <w:t>2026</w:t>
            </w:r>
            <w:r>
              <w:rPr>
                <w:rFonts w:ascii="Noto Sans CJK SC" w:hAnsi="Noto Sans CJK SC" w:eastAsia="Noto Sans CJK SC"/>
                <w:b w:val="0"/>
                <w:sz w:val="20"/>
              </w:rPr>
              <w:t xml:space="preserve"> 年 </w:t>
            </w:r>
            <w:r>
              <w:rPr>
                <w:rFonts w:ascii="Times New Roman" w:hAnsi="Times New Roman" w:eastAsia="Noto Sans CJK SC"/>
                <w:b w:val="0"/>
                <w:sz w:val="20"/>
              </w:rPr>
              <w:t>6</w:t>
            </w:r>
            <w:r>
              <w:rPr>
                <w:rFonts w:ascii="Noto Sans CJK SC" w:hAnsi="Noto Sans CJK SC" w:eastAsia="Noto Sans CJK SC"/>
                <w:b w:val="0"/>
                <w:sz w:val="20"/>
              </w:rPr>
              <w:t xml:space="preserve"> 月 </w:t>
            </w:r>
            <w:r>
              <w:rPr>
                <w:rFonts w:ascii="Times New Roman" w:hAnsi="Times New Roman" w:eastAsia="Noto Sans CJK SC"/>
                <w:b w:val="0"/>
                <w:sz w:val="20"/>
              </w:rPr>
              <w:t>25</w:t>
            </w:r>
            <w:r>
              <w:rPr>
                <w:rFonts w:ascii="Noto Sans CJK SC" w:hAnsi="Noto Sans CJK SC" w:eastAsia="Noto Sans CJK SC"/>
                <w:b w:val="0"/>
                <w:sz w:val="20"/>
              </w:rPr>
              <w:t xml:space="preserve"> 日</w:t>
            </w:r>
          </w:p>
        </w:tc>
      </w:tr>
      <w:tr w14:paraId="7054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25380936">
            <w:pPr>
              <w:spacing w:after="0" w:line="252" w:lineRule="auto"/>
            </w:pPr>
            <w:r>
              <w:rPr>
                <w:rFonts w:ascii="Noto Sans CJK SC" w:hAnsi="Noto Sans CJK SC" w:eastAsia="Noto Sans CJK SC"/>
                <w:b w:val="0"/>
                <w:sz w:val="20"/>
              </w:rPr>
              <w:t>设计范围</w:t>
            </w:r>
          </w:p>
        </w:tc>
        <w:tc>
          <w:tcPr>
            <w:tcW w:w="6803" w:type="dxa"/>
            <w:tcBorders>
              <w:top w:val="single" w:color="A6A6A6" w:sz="4" w:space="0"/>
              <w:left w:val="single" w:color="A6A6A6" w:sz="4" w:space="0"/>
              <w:bottom w:val="single" w:color="A6A6A6" w:sz="4" w:space="0"/>
              <w:right w:val="single" w:color="A6A6A6" w:sz="4" w:space="0"/>
            </w:tcBorders>
            <w:vAlign w:val="center"/>
          </w:tcPr>
          <w:p w14:paraId="0CD2206A">
            <w:pPr>
              <w:spacing w:after="0" w:line="252" w:lineRule="auto"/>
            </w:pPr>
            <w:r>
              <w:rPr>
                <w:rFonts w:ascii="Noto Sans CJK SC" w:hAnsi="Noto Sans CJK SC" w:eastAsia="Noto Sans CJK SC"/>
                <w:b w:val="0"/>
                <w:sz w:val="20"/>
              </w:rPr>
              <w:t>总体设计、模块划分、接口设计、数据库设计、界面原型</w:t>
            </w:r>
          </w:p>
        </w:tc>
      </w:tr>
    </w:tbl>
    <w:tbl>
      <w:tblPr>
        <w:tblStyle w:val="32"/>
        <w:tblW w:w="0" w:type="auto"/>
        <w:jc w:val="center"/>
        <w:tblLayout w:type="autofit"/>
        <w:tblCellMar>
          <w:top w:w="0" w:type="dxa"/>
          <w:left w:w="108" w:type="dxa"/>
          <w:bottom w:w="0" w:type="dxa"/>
          <w:right w:w="108" w:type="dxa"/>
        </w:tblCellMar>
      </w:tblPr>
      <w:tblGrid>
        <w:gridCol w:w="9752"/>
      </w:tblGrid>
      <w:tr w14:paraId="716F0BD6">
        <w:tblPrEx>
          <w:tblCellMar>
            <w:top w:w="0" w:type="dxa"/>
            <w:left w:w="108" w:type="dxa"/>
            <w:bottom w:w="0" w:type="dxa"/>
            <w:right w:w="108" w:type="dxa"/>
          </w:tblCellMar>
        </w:tblPrEx>
        <w:trPr>
          <w:jc w:val="center"/>
        </w:trPr>
        <w:tc>
          <w:tcPr>
            <w:tcW w:w="9752" w:type="dxa"/>
            <w:tcBorders>
              <w:top w:val="single" w:color="5B9BD5" w:sz="4" w:space="0"/>
              <w:left w:val="single" w:color="5B9BD5" w:sz="4" w:space="0"/>
              <w:bottom w:val="single" w:color="5B9BD5" w:sz="4" w:space="0"/>
              <w:right w:val="single" w:color="5B9BD5" w:sz="4" w:space="0"/>
            </w:tcBorders>
            <w:shd w:val="clear" w:color="auto" w:fill="F2F7FB"/>
          </w:tcPr>
          <w:p w14:paraId="120D0A0B">
            <w:r>
              <w:rPr>
                <w:rFonts w:ascii="Noto Sans CJK SC" w:hAnsi="Noto Sans CJK SC" w:eastAsia="Noto Sans CJK SC"/>
                <w:b/>
                <w:color w:val="1F5B89"/>
                <w:sz w:val="21"/>
              </w:rPr>
              <w:t>摘要</w:t>
            </w:r>
          </w:p>
          <w:p w14:paraId="088C79B9">
            <w:r>
              <w:rPr>
                <w:rFonts w:ascii="Noto Sans CJK SC" w:hAnsi="Noto Sans CJK SC" w:eastAsia="Noto Sans CJK SC"/>
                <w:sz w:val="20"/>
              </w:rPr>
              <w:t>本文档按“总体设计（系统架构图、技术选型）、模块划分、接口设计、数据库设计（</w:t>
            </w:r>
            <w:r>
              <w:rPr>
                <w:rFonts w:ascii="Times New Roman" w:hAnsi="Times New Roman" w:eastAsia="Noto Sans CJK SC"/>
                <w:sz w:val="20"/>
              </w:rPr>
              <w:t>ER</w:t>
            </w:r>
            <w:r>
              <w:rPr>
                <w:rFonts w:ascii="Noto Sans CJK SC" w:hAnsi="Noto Sans CJK SC" w:eastAsia="Noto Sans CJK SC"/>
                <w:sz w:val="20"/>
              </w:rPr>
              <w:t xml:space="preserve"> 图）、界面原型”的要求，对系统进行概要级设计说明。文档用于承接需求规格说明书，并为详细设计、编码实现和测试验收提供上层依据。</w:t>
            </w:r>
          </w:p>
        </w:tc>
      </w:tr>
    </w:tbl>
    <w:p w14:paraId="1BE49D94">
      <w:r>
        <w:br w:type="page"/>
      </w:r>
    </w:p>
    <w:p w14:paraId="5EB19E79">
      <w:pPr>
        <w:pStyle w:val="3"/>
        <w:spacing w:before="200" w:after="80"/>
      </w:pPr>
      <w:r>
        <w:rPr>
          <w:rFonts w:ascii="Noto Sans CJK SC" w:hAnsi="Noto Sans CJK SC" w:eastAsia="Noto Sans CJK SC"/>
          <w:b/>
          <w:color w:val="1F5B89"/>
          <w:sz w:val="32"/>
        </w:rPr>
        <w:t>目录</w:t>
      </w:r>
    </w:p>
    <w:p w14:paraId="4E71EE08">
      <w:r>
        <w:rPr>
          <w:rFonts w:ascii="Times New Roman" w:hAnsi="Times New Roman" w:eastAsia="Noto Sans CJK SC"/>
          <w:sz w:val="22"/>
        </w:rPr>
        <w:t>1</w:t>
      </w:r>
      <w:r>
        <w:rPr>
          <w:rFonts w:ascii="Noto Sans CJK SC" w:hAnsi="Noto Sans CJK SC" w:eastAsia="Noto Sans CJK SC"/>
          <w:sz w:val="22"/>
        </w:rPr>
        <w:t>. 引言</w:t>
      </w:r>
    </w:p>
    <w:p w14:paraId="79D3BE65">
      <w:r>
        <w:rPr>
          <w:rFonts w:ascii="Times New Roman" w:hAnsi="Times New Roman" w:eastAsia="Noto Sans CJK SC"/>
          <w:sz w:val="22"/>
        </w:rPr>
        <w:t>2</w:t>
      </w:r>
      <w:r>
        <w:rPr>
          <w:rFonts w:ascii="Noto Sans CJK SC" w:hAnsi="Noto Sans CJK SC" w:eastAsia="Noto Sans CJK SC"/>
          <w:sz w:val="22"/>
        </w:rPr>
        <w:t>. 总体设计（系统架构图、技术选型）</w:t>
      </w:r>
    </w:p>
    <w:p w14:paraId="1EABA02A">
      <w:r>
        <w:rPr>
          <w:rFonts w:ascii="Times New Roman" w:hAnsi="Times New Roman" w:eastAsia="Noto Sans CJK SC"/>
          <w:sz w:val="22"/>
        </w:rPr>
        <w:t>3</w:t>
      </w:r>
      <w:r>
        <w:rPr>
          <w:rFonts w:ascii="Noto Sans CJK SC" w:hAnsi="Noto Sans CJK SC" w:eastAsia="Noto Sans CJK SC"/>
          <w:sz w:val="22"/>
        </w:rPr>
        <w:t>. 模块划分</w:t>
      </w:r>
    </w:p>
    <w:p w14:paraId="78168534">
      <w:r>
        <w:rPr>
          <w:rFonts w:ascii="Times New Roman" w:hAnsi="Times New Roman" w:eastAsia="Noto Sans CJK SC"/>
          <w:sz w:val="22"/>
        </w:rPr>
        <w:t>4</w:t>
      </w:r>
      <w:r>
        <w:rPr>
          <w:rFonts w:ascii="Noto Sans CJK SC" w:hAnsi="Noto Sans CJK SC" w:eastAsia="Noto Sans CJK SC"/>
          <w:sz w:val="22"/>
        </w:rPr>
        <w:t>. 接口设计</w:t>
      </w:r>
    </w:p>
    <w:p w14:paraId="1C97EF65">
      <w:r>
        <w:rPr>
          <w:rFonts w:ascii="Times New Roman" w:hAnsi="Times New Roman" w:eastAsia="Noto Sans CJK SC"/>
          <w:sz w:val="22"/>
        </w:rPr>
        <w:t>5</w:t>
      </w:r>
      <w:r>
        <w:rPr>
          <w:rFonts w:ascii="Noto Sans CJK SC" w:hAnsi="Noto Sans CJK SC" w:eastAsia="Noto Sans CJK SC"/>
          <w:sz w:val="22"/>
        </w:rPr>
        <w:t>. 数据库设计（</w:t>
      </w:r>
      <w:r>
        <w:rPr>
          <w:rFonts w:ascii="Times New Roman" w:hAnsi="Times New Roman" w:eastAsia="Noto Sans CJK SC"/>
          <w:sz w:val="22"/>
        </w:rPr>
        <w:t>ER</w:t>
      </w:r>
      <w:r>
        <w:rPr>
          <w:rFonts w:ascii="Noto Sans CJK SC" w:hAnsi="Noto Sans CJK SC" w:eastAsia="Noto Sans CJK SC"/>
          <w:sz w:val="22"/>
        </w:rPr>
        <w:t xml:space="preserve"> 图）</w:t>
      </w:r>
    </w:p>
    <w:p w14:paraId="3E68A2FA">
      <w:r>
        <w:rPr>
          <w:rFonts w:ascii="Times New Roman" w:hAnsi="Times New Roman" w:eastAsia="Noto Sans CJK SC"/>
          <w:sz w:val="22"/>
        </w:rPr>
        <w:t>6</w:t>
      </w:r>
      <w:r>
        <w:rPr>
          <w:rFonts w:ascii="Noto Sans CJK SC" w:hAnsi="Noto Sans CJK SC" w:eastAsia="Noto Sans CJK SC"/>
          <w:sz w:val="22"/>
        </w:rPr>
        <w:t>. 界面原型</w:t>
      </w:r>
    </w:p>
    <w:p w14:paraId="655BDEC6">
      <w:r>
        <w:rPr>
          <w:rFonts w:ascii="Times New Roman" w:hAnsi="Times New Roman" w:eastAsia="Noto Sans CJK SC"/>
          <w:sz w:val="22"/>
        </w:rPr>
        <w:t>7</w:t>
      </w:r>
      <w:r>
        <w:rPr>
          <w:rFonts w:ascii="Noto Sans CJK SC" w:hAnsi="Noto Sans CJK SC" w:eastAsia="Noto Sans CJK SC"/>
          <w:sz w:val="22"/>
        </w:rPr>
        <w:t>. 规范符合性对照</w:t>
      </w:r>
    </w:p>
    <w:p w14:paraId="0C26821C">
      <w:r>
        <w:rPr>
          <w:rFonts w:ascii="Times New Roman" w:hAnsi="Times New Roman" w:eastAsia="Noto Sans CJK SC"/>
          <w:sz w:val="22"/>
        </w:rPr>
        <w:t>8</w:t>
      </w:r>
      <w:r>
        <w:rPr>
          <w:rFonts w:ascii="Noto Sans CJK SC" w:hAnsi="Noto Sans CJK SC" w:eastAsia="Noto Sans CJK SC"/>
          <w:sz w:val="22"/>
        </w:rPr>
        <w:t>. 设计结论</w:t>
      </w:r>
    </w:p>
    <w:p w14:paraId="253478F8">
      <w:r>
        <w:br w:type="page"/>
      </w:r>
    </w:p>
    <w:p w14:paraId="358A0709">
      <w:pPr>
        <w:pStyle w:val="3"/>
        <w:spacing w:before="200" w:after="80"/>
      </w:pPr>
      <w:r>
        <w:rPr>
          <w:rFonts w:ascii="Times New Roman" w:hAnsi="Times New Roman" w:eastAsia="Noto Sans CJK SC"/>
          <w:b/>
          <w:color w:val="1F5B89"/>
          <w:sz w:val="32"/>
        </w:rPr>
        <w:t>1</w:t>
      </w:r>
      <w:r>
        <w:rPr>
          <w:rFonts w:ascii="Noto Sans CJK SC" w:hAnsi="Noto Sans CJK SC" w:eastAsia="Noto Sans CJK SC"/>
          <w:b/>
          <w:color w:val="1F5B89"/>
          <w:sz w:val="32"/>
        </w:rPr>
        <w:t>. 引言</w:t>
      </w:r>
    </w:p>
    <w:p w14:paraId="4468782A">
      <w:pPr>
        <w:pStyle w:val="4"/>
        <w:spacing w:before="120" w:after="80"/>
      </w:pPr>
      <w:r>
        <w:rPr>
          <w:rFonts w:ascii="Times New Roman" w:hAnsi="Times New Roman" w:eastAsia="Noto Sans CJK SC"/>
          <w:b/>
          <w:color w:val="1F5B89"/>
          <w:sz w:val="26"/>
        </w:rPr>
        <w:t>1</w:t>
      </w:r>
      <w:r>
        <w:rPr>
          <w:rFonts w:ascii="Noto Sans CJK SC" w:hAnsi="Noto Sans CJK SC" w:eastAsia="Noto Sans CJK SC"/>
          <w:b/>
          <w:color w:val="1F5B89"/>
          <w:sz w:val="26"/>
        </w:rPr>
        <w:t>.</w:t>
      </w:r>
      <w:r>
        <w:rPr>
          <w:rFonts w:ascii="Times New Roman" w:hAnsi="Times New Roman" w:eastAsia="Noto Sans CJK SC"/>
          <w:b/>
          <w:color w:val="1F5B89"/>
          <w:sz w:val="26"/>
        </w:rPr>
        <w:t>1</w:t>
      </w:r>
      <w:r>
        <w:rPr>
          <w:rFonts w:ascii="Noto Sans CJK SC" w:hAnsi="Noto Sans CJK SC" w:eastAsia="Noto Sans CJK SC"/>
          <w:b/>
          <w:color w:val="1F5B89"/>
          <w:sz w:val="26"/>
        </w:rPr>
        <w:t xml:space="preserve"> 编写目的</w:t>
      </w:r>
    </w:p>
    <w:p w14:paraId="4EB2258A">
      <w:pPr>
        <w:spacing w:after="80" w:line="276" w:lineRule="auto"/>
        <w:ind w:firstLine="420"/>
      </w:pPr>
      <w:r>
        <w:rPr>
          <w:rFonts w:ascii="Noto Sans CJK SC" w:hAnsi="Noto Sans CJK SC" w:eastAsia="Noto Sans CJK SC"/>
          <w:sz w:val="21"/>
        </w:rPr>
        <w:t>本文档用于明确可视化校园自习室预约系统的概要设计方案，说明系统总体架构、技术选型、模块边界、接口形态、数据库逻辑结构和主要界面原型。本文档面向开发、测试、部署、验收和课程答辩人员，是详细设计和编码实现的上层依据。</w:t>
      </w:r>
    </w:p>
    <w:p w14:paraId="7D375DB5">
      <w:pPr>
        <w:pStyle w:val="4"/>
        <w:spacing w:before="120" w:after="80"/>
      </w:pPr>
      <w:r>
        <w:rPr>
          <w:rFonts w:ascii="Times New Roman" w:hAnsi="Times New Roman" w:eastAsia="Noto Sans CJK SC"/>
          <w:b/>
          <w:color w:val="1F5B89"/>
          <w:sz w:val="26"/>
        </w:rPr>
        <w:t>1</w:t>
      </w:r>
      <w:r>
        <w:rPr>
          <w:rFonts w:ascii="Noto Sans CJK SC" w:hAnsi="Noto Sans CJK SC" w:eastAsia="Noto Sans CJK SC"/>
          <w:b/>
          <w:color w:val="1F5B89"/>
          <w:sz w:val="26"/>
        </w:rPr>
        <w:t>.</w:t>
      </w:r>
      <w:r>
        <w:rPr>
          <w:rFonts w:ascii="Times New Roman" w:hAnsi="Times New Roman" w:eastAsia="Noto Sans CJK SC"/>
          <w:b/>
          <w:color w:val="1F5B89"/>
          <w:sz w:val="26"/>
        </w:rPr>
        <w:t>2</w:t>
      </w:r>
      <w:r>
        <w:rPr>
          <w:rFonts w:ascii="Noto Sans CJK SC" w:hAnsi="Noto Sans CJK SC" w:eastAsia="Noto Sans CJK SC"/>
          <w:b/>
          <w:color w:val="1F5B89"/>
          <w:sz w:val="26"/>
        </w:rPr>
        <w:t xml:space="preserve"> 项目背景</w:t>
      </w:r>
    </w:p>
    <w:p w14:paraId="15386D94">
      <w:pPr>
        <w:spacing w:after="80" w:line="276" w:lineRule="auto"/>
        <w:ind w:firstLine="420"/>
      </w:pPr>
      <w:r>
        <w:rPr>
          <w:rFonts w:ascii="Noto Sans CJK SC" w:hAnsi="Noto Sans CJK SC" w:eastAsia="Noto Sans CJK SC"/>
          <w:sz w:val="21"/>
        </w:rPr>
        <w:t xml:space="preserve">高校自习空间常见问题包括空座信息不透明、线下占座、人工巡查成本高、违规取证困难和管理统计不足。系统通过 </w:t>
      </w:r>
      <w:r>
        <w:rPr>
          <w:rFonts w:ascii="Times New Roman" w:hAnsi="Times New Roman" w:eastAsia="Noto Sans CJK SC"/>
          <w:sz w:val="21"/>
        </w:rPr>
        <w:t>Web</w:t>
      </w:r>
      <w:r>
        <w:rPr>
          <w:rFonts w:ascii="Noto Sans CJK SC" w:hAnsi="Noto Sans CJK SC" w:eastAsia="Noto Sans CJK SC"/>
          <w:sz w:val="21"/>
        </w:rPr>
        <w:t xml:space="preserve"> 化座位可视化、在线预约、扫码签到、暂离保留、超时释放、违约约束和数据看板，将线下占座和人工协调转变为可追踪、可统计、可配置的数字化管理流程。</w:t>
      </w:r>
    </w:p>
    <w:p w14:paraId="3454A853">
      <w:pPr>
        <w:pStyle w:val="4"/>
        <w:spacing w:before="120" w:after="80"/>
      </w:pPr>
      <w:r>
        <w:rPr>
          <w:rFonts w:ascii="Times New Roman" w:hAnsi="Times New Roman" w:eastAsia="Noto Sans CJK SC"/>
          <w:b/>
          <w:color w:val="1F5B89"/>
          <w:sz w:val="26"/>
        </w:rPr>
        <w:t>1</w:t>
      </w:r>
      <w:r>
        <w:rPr>
          <w:rFonts w:ascii="Noto Sans CJK SC" w:hAnsi="Noto Sans CJK SC" w:eastAsia="Noto Sans CJK SC"/>
          <w:b/>
          <w:color w:val="1F5B89"/>
          <w:sz w:val="26"/>
        </w:rPr>
        <w:t>.</w:t>
      </w:r>
      <w:r>
        <w:rPr>
          <w:rFonts w:ascii="Times New Roman" w:hAnsi="Times New Roman" w:eastAsia="Noto Sans CJK SC"/>
          <w:b/>
          <w:color w:val="1F5B89"/>
          <w:sz w:val="26"/>
        </w:rPr>
        <w:t>3</w:t>
      </w:r>
      <w:r>
        <w:rPr>
          <w:rFonts w:ascii="Noto Sans CJK SC" w:hAnsi="Noto Sans CJK SC" w:eastAsia="Noto Sans CJK SC"/>
          <w:b/>
          <w:color w:val="1F5B89"/>
          <w:sz w:val="26"/>
        </w:rPr>
        <w:t xml:space="preserve"> 设计依据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402"/>
      </w:tblGrid>
      <w:tr w14:paraId="6DBE0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EAF5141">
            <w:pPr>
              <w:spacing w:after="0" w:line="252" w:lineRule="auto"/>
            </w:pPr>
            <w:r>
              <w:rPr>
                <w:rFonts w:ascii="Noto Sans CJK SC" w:hAnsi="Noto Sans CJK SC" w:eastAsia="Noto Sans CJK SC"/>
                <w:b/>
                <w:sz w:val="17"/>
              </w:rPr>
              <w:t>资料名称</w:t>
            </w:r>
          </w:p>
        </w:tc>
        <w:tc>
          <w:tcPr>
            <w:tcW w:w="3402"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24249A9B">
            <w:pPr>
              <w:spacing w:after="0" w:line="252" w:lineRule="auto"/>
            </w:pPr>
            <w:r>
              <w:rPr>
                <w:rFonts w:ascii="Noto Sans CJK SC" w:hAnsi="Noto Sans CJK SC" w:eastAsia="Noto Sans CJK SC"/>
                <w:b/>
                <w:sz w:val="17"/>
              </w:rPr>
              <w:t>主要引用内容</w:t>
            </w:r>
          </w:p>
        </w:tc>
        <w:tc>
          <w:tcPr>
            <w:tcW w:w="3402"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A45D7AF">
            <w:pPr>
              <w:spacing w:after="0" w:line="252" w:lineRule="auto"/>
            </w:pPr>
            <w:r>
              <w:rPr>
                <w:rFonts w:ascii="Noto Sans CJK SC" w:hAnsi="Noto Sans CJK SC" w:eastAsia="Noto Sans CJK SC"/>
                <w:b/>
                <w:sz w:val="17"/>
              </w:rPr>
              <w:t>在概要设计中的用途</w:t>
            </w:r>
          </w:p>
        </w:tc>
      </w:tr>
      <w:tr w14:paraId="68DB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3173E1BC">
            <w:pPr>
              <w:spacing w:after="0" w:line="252" w:lineRule="auto"/>
            </w:pPr>
            <w:r>
              <w:rPr>
                <w:rFonts w:ascii="Noto Sans CJK SC" w:hAnsi="Noto Sans CJK SC" w:eastAsia="Noto Sans CJK SC"/>
                <w:b w:val="0"/>
                <w:sz w:val="17"/>
              </w:rPr>
              <w:t>软件可行性分析报告</w:t>
            </w:r>
          </w:p>
        </w:tc>
        <w:tc>
          <w:tcPr>
            <w:tcW w:w="3402" w:type="dxa"/>
            <w:tcBorders>
              <w:top w:val="single" w:color="A6A6A6" w:sz="4" w:space="0"/>
              <w:left w:val="single" w:color="A6A6A6" w:sz="4" w:space="0"/>
              <w:bottom w:val="single" w:color="A6A6A6" w:sz="4" w:space="0"/>
              <w:right w:val="single" w:color="A6A6A6" w:sz="4" w:space="0"/>
            </w:tcBorders>
            <w:vAlign w:val="center"/>
          </w:tcPr>
          <w:p w14:paraId="42FC8CF2">
            <w:pPr>
              <w:spacing w:after="0" w:line="252" w:lineRule="auto"/>
            </w:pPr>
            <w:r>
              <w:rPr>
                <w:rFonts w:ascii="Noto Sans CJK SC" w:hAnsi="Noto Sans CJK SC" w:eastAsia="Noto Sans CJK SC"/>
                <w:b w:val="0"/>
                <w:sz w:val="17"/>
              </w:rPr>
              <w:t>项目背景、建设价值、技术可行性、经济与操作可行性、风险结论</w:t>
            </w:r>
          </w:p>
        </w:tc>
        <w:tc>
          <w:tcPr>
            <w:tcW w:w="3402" w:type="dxa"/>
            <w:tcBorders>
              <w:top w:val="single" w:color="A6A6A6" w:sz="4" w:space="0"/>
              <w:left w:val="single" w:color="A6A6A6" w:sz="4" w:space="0"/>
              <w:bottom w:val="single" w:color="A6A6A6" w:sz="4" w:space="0"/>
              <w:right w:val="single" w:color="A6A6A6" w:sz="4" w:space="0"/>
            </w:tcBorders>
            <w:vAlign w:val="center"/>
          </w:tcPr>
          <w:p w14:paraId="3DCFADA2">
            <w:pPr>
              <w:spacing w:after="0" w:line="252" w:lineRule="auto"/>
            </w:pPr>
            <w:r>
              <w:rPr>
                <w:rFonts w:ascii="Noto Sans CJK SC" w:hAnsi="Noto Sans CJK SC" w:eastAsia="Noto Sans CJK SC"/>
                <w:b w:val="0"/>
                <w:sz w:val="17"/>
              </w:rPr>
              <w:t>确定建设必要性、总体架构方向和分阶段实施原则</w:t>
            </w:r>
          </w:p>
        </w:tc>
      </w:tr>
      <w:tr w14:paraId="7559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0CC7E78">
            <w:pPr>
              <w:spacing w:after="0" w:line="252" w:lineRule="auto"/>
            </w:pPr>
            <w:r>
              <w:rPr>
                <w:rFonts w:ascii="Noto Sans CJK SC" w:hAnsi="Noto Sans CJK SC" w:eastAsia="Noto Sans CJK SC"/>
                <w:b w:val="0"/>
                <w:sz w:val="17"/>
              </w:rPr>
              <w:t>需求规格说明书</w:t>
            </w:r>
          </w:p>
        </w:tc>
        <w:tc>
          <w:tcPr>
            <w:tcW w:w="3402" w:type="dxa"/>
            <w:tcBorders>
              <w:top w:val="single" w:color="A6A6A6" w:sz="4" w:space="0"/>
              <w:left w:val="single" w:color="A6A6A6" w:sz="4" w:space="0"/>
              <w:bottom w:val="single" w:color="A6A6A6" w:sz="4" w:space="0"/>
              <w:right w:val="single" w:color="A6A6A6" w:sz="4" w:space="0"/>
            </w:tcBorders>
            <w:vAlign w:val="center"/>
          </w:tcPr>
          <w:p w14:paraId="45056FF5">
            <w:pPr>
              <w:spacing w:after="0" w:line="252" w:lineRule="auto"/>
            </w:pPr>
            <w:r>
              <w:rPr>
                <w:rFonts w:ascii="Noto Sans CJK SC" w:hAnsi="Noto Sans CJK SC" w:eastAsia="Noto Sans CJK SC"/>
                <w:b w:val="0"/>
                <w:sz w:val="17"/>
              </w:rPr>
              <w:t>角色权限、业务流程、功能需求、非功能需求、数据需求、外部接口需求</w:t>
            </w:r>
          </w:p>
        </w:tc>
        <w:tc>
          <w:tcPr>
            <w:tcW w:w="3402" w:type="dxa"/>
            <w:tcBorders>
              <w:top w:val="single" w:color="A6A6A6" w:sz="4" w:space="0"/>
              <w:left w:val="single" w:color="A6A6A6" w:sz="4" w:space="0"/>
              <w:bottom w:val="single" w:color="A6A6A6" w:sz="4" w:space="0"/>
              <w:right w:val="single" w:color="A6A6A6" w:sz="4" w:space="0"/>
            </w:tcBorders>
            <w:vAlign w:val="center"/>
          </w:tcPr>
          <w:p w14:paraId="77403373">
            <w:pPr>
              <w:spacing w:after="0" w:line="252" w:lineRule="auto"/>
            </w:pPr>
            <w:r>
              <w:rPr>
                <w:rFonts w:ascii="Noto Sans CJK SC" w:hAnsi="Noto Sans CJK SC" w:eastAsia="Noto Sans CJK SC"/>
                <w:b w:val="0"/>
                <w:sz w:val="17"/>
              </w:rPr>
              <w:t>确定模块划分、业务接口、数据实体和界面原型范围</w:t>
            </w:r>
          </w:p>
        </w:tc>
      </w:tr>
      <w:tr w14:paraId="5DA3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4A0F57B1">
            <w:pPr>
              <w:spacing w:after="0" w:line="252" w:lineRule="auto"/>
            </w:pPr>
            <w:r>
              <w:rPr>
                <w:rFonts w:ascii="Noto Sans CJK SC" w:hAnsi="Noto Sans CJK SC" w:eastAsia="Noto Sans CJK SC"/>
                <w:b w:val="0"/>
                <w:sz w:val="17"/>
              </w:rPr>
              <w:t>详细设计说明书</w:t>
            </w:r>
          </w:p>
        </w:tc>
        <w:tc>
          <w:tcPr>
            <w:tcW w:w="3402" w:type="dxa"/>
            <w:tcBorders>
              <w:top w:val="single" w:color="A6A6A6" w:sz="4" w:space="0"/>
              <w:left w:val="single" w:color="A6A6A6" w:sz="4" w:space="0"/>
              <w:bottom w:val="single" w:color="A6A6A6" w:sz="4" w:space="0"/>
              <w:right w:val="single" w:color="A6A6A6" w:sz="4" w:space="0"/>
            </w:tcBorders>
            <w:vAlign w:val="center"/>
          </w:tcPr>
          <w:p w14:paraId="5FEC5DDD">
            <w:pPr>
              <w:spacing w:after="0" w:line="252" w:lineRule="auto"/>
            </w:pPr>
            <w:r>
              <w:rPr>
                <w:rFonts w:ascii="Noto Sans CJK SC" w:hAnsi="Noto Sans CJK SC" w:eastAsia="Noto Sans CJK SC"/>
                <w:b w:val="0"/>
                <w:sz w:val="17"/>
              </w:rPr>
              <w:t>分层架构、服务职责、数据库字段、接口清单、关键业务流程、安全部署</w:t>
            </w:r>
          </w:p>
        </w:tc>
        <w:tc>
          <w:tcPr>
            <w:tcW w:w="3402" w:type="dxa"/>
            <w:tcBorders>
              <w:top w:val="single" w:color="A6A6A6" w:sz="4" w:space="0"/>
              <w:left w:val="single" w:color="A6A6A6" w:sz="4" w:space="0"/>
              <w:bottom w:val="single" w:color="A6A6A6" w:sz="4" w:space="0"/>
              <w:right w:val="single" w:color="A6A6A6" w:sz="4" w:space="0"/>
            </w:tcBorders>
            <w:vAlign w:val="center"/>
          </w:tcPr>
          <w:p w14:paraId="4D841CDA">
            <w:pPr>
              <w:spacing w:after="0" w:line="252" w:lineRule="auto"/>
            </w:pPr>
            <w:r>
              <w:rPr>
                <w:rFonts w:ascii="Noto Sans CJK SC" w:hAnsi="Noto Sans CJK SC" w:eastAsia="Noto Sans CJK SC"/>
                <w:b w:val="0"/>
                <w:sz w:val="17"/>
              </w:rPr>
              <w:t>提炼概要级设计结论，避免在概要设计中展开代码级细节</w:t>
            </w:r>
          </w:p>
        </w:tc>
      </w:tr>
      <w:tr w14:paraId="6A31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15217450">
            <w:pPr>
              <w:spacing w:after="0" w:line="252" w:lineRule="auto"/>
            </w:pPr>
            <w:r>
              <w:rPr>
                <w:rFonts w:ascii="Times New Roman" w:hAnsi="Times New Roman" w:eastAsia="Noto Sans CJK SC"/>
                <w:b w:val="0"/>
                <w:sz w:val="17"/>
              </w:rPr>
              <w:t>GB</w:t>
            </w:r>
            <w:r>
              <w:rPr>
                <w:rFonts w:ascii="Noto Sans CJK SC" w:hAnsi="Noto Sans CJK SC" w:eastAsia="Noto Sans CJK SC"/>
                <w:b w:val="0"/>
                <w:sz w:val="17"/>
              </w:rPr>
              <w:t>/</w:t>
            </w:r>
            <w:r>
              <w:rPr>
                <w:rFonts w:ascii="Times New Roman" w:hAnsi="Times New Roman" w:eastAsia="Noto Sans CJK SC"/>
                <w:b w:val="0"/>
                <w:sz w:val="17"/>
              </w:rPr>
              <w:t>T</w:t>
            </w:r>
            <w:r>
              <w:rPr>
                <w:rFonts w:ascii="Noto Sans CJK SC" w:hAnsi="Noto Sans CJK SC" w:eastAsia="Noto Sans CJK SC"/>
                <w:b w:val="0"/>
                <w:sz w:val="17"/>
              </w:rPr>
              <w:t xml:space="preserve"> </w:t>
            </w:r>
            <w:r>
              <w:rPr>
                <w:rFonts w:ascii="Times New Roman" w:hAnsi="Times New Roman" w:eastAsia="Noto Sans CJK SC"/>
                <w:b w:val="0"/>
                <w:sz w:val="17"/>
              </w:rPr>
              <w:t>8567</w:t>
            </w:r>
            <w:r>
              <w:rPr>
                <w:rFonts w:ascii="Noto Sans CJK SC" w:hAnsi="Noto Sans CJK SC" w:eastAsia="Noto Sans CJK SC"/>
                <w:b w:val="0"/>
                <w:sz w:val="17"/>
              </w:rPr>
              <w:t xml:space="preserve"> 附录 </w:t>
            </w:r>
            <w:r>
              <w:rPr>
                <w:rFonts w:ascii="Times New Roman" w:hAnsi="Times New Roman" w:eastAsia="Noto Sans CJK SC"/>
                <w:b w:val="0"/>
                <w:sz w:val="17"/>
              </w:rPr>
              <w:t>A</w:t>
            </w:r>
          </w:p>
        </w:tc>
        <w:tc>
          <w:tcPr>
            <w:tcW w:w="3402" w:type="dxa"/>
            <w:tcBorders>
              <w:top w:val="single" w:color="A6A6A6" w:sz="4" w:space="0"/>
              <w:left w:val="single" w:color="A6A6A6" w:sz="4" w:space="0"/>
              <w:bottom w:val="single" w:color="A6A6A6" w:sz="4" w:space="0"/>
              <w:right w:val="single" w:color="A6A6A6" w:sz="4" w:space="0"/>
            </w:tcBorders>
            <w:vAlign w:val="center"/>
          </w:tcPr>
          <w:p w14:paraId="5EE7D2D6">
            <w:pPr>
              <w:spacing w:after="0" w:line="252" w:lineRule="auto"/>
            </w:pPr>
            <w:r>
              <w:rPr>
                <w:rFonts w:ascii="Noto Sans CJK SC" w:hAnsi="Noto Sans CJK SC" w:eastAsia="Noto Sans CJK SC"/>
                <w:b w:val="0"/>
                <w:sz w:val="17"/>
              </w:rPr>
              <w:t>概要设计说明书参考结构</w:t>
            </w:r>
          </w:p>
        </w:tc>
        <w:tc>
          <w:tcPr>
            <w:tcW w:w="3402" w:type="dxa"/>
            <w:tcBorders>
              <w:top w:val="single" w:color="A6A6A6" w:sz="4" w:space="0"/>
              <w:left w:val="single" w:color="A6A6A6" w:sz="4" w:space="0"/>
              <w:bottom w:val="single" w:color="A6A6A6" w:sz="4" w:space="0"/>
              <w:right w:val="single" w:color="A6A6A6" w:sz="4" w:space="0"/>
            </w:tcBorders>
            <w:vAlign w:val="center"/>
          </w:tcPr>
          <w:p w14:paraId="5224DD40">
            <w:pPr>
              <w:spacing w:after="0" w:line="252" w:lineRule="auto"/>
            </w:pPr>
            <w:r>
              <w:rPr>
                <w:rFonts w:ascii="Noto Sans CJK SC" w:hAnsi="Noto Sans CJK SC" w:eastAsia="Noto Sans CJK SC"/>
                <w:b w:val="0"/>
                <w:sz w:val="17"/>
              </w:rPr>
              <w:t>规范本文档章节组织和交付内容</w:t>
            </w:r>
          </w:p>
        </w:tc>
      </w:tr>
    </w:tbl>
    <w:p w14:paraId="751E3D88">
      <w:pPr>
        <w:pStyle w:val="4"/>
        <w:spacing w:before="120" w:after="80"/>
      </w:pPr>
      <w:r>
        <w:rPr>
          <w:rFonts w:ascii="Times New Roman" w:hAnsi="Times New Roman" w:eastAsia="Noto Sans CJK SC"/>
          <w:b/>
          <w:color w:val="1F5B89"/>
          <w:sz w:val="26"/>
        </w:rPr>
        <w:t>1</w:t>
      </w:r>
      <w:r>
        <w:rPr>
          <w:rFonts w:ascii="Noto Sans CJK SC" w:hAnsi="Noto Sans CJK SC" w:eastAsia="Noto Sans CJK SC"/>
          <w:b/>
          <w:color w:val="1F5B89"/>
          <w:sz w:val="26"/>
        </w:rPr>
        <w:t>.</w:t>
      </w:r>
      <w:r>
        <w:rPr>
          <w:rFonts w:ascii="Times New Roman" w:hAnsi="Times New Roman" w:eastAsia="Noto Sans CJK SC"/>
          <w:b/>
          <w:color w:val="1F5B89"/>
          <w:sz w:val="26"/>
        </w:rPr>
        <w:t>4</w:t>
      </w:r>
      <w:r>
        <w:rPr>
          <w:rFonts w:ascii="Noto Sans CJK SC" w:hAnsi="Noto Sans CJK SC" w:eastAsia="Noto Sans CJK SC"/>
          <w:b/>
          <w:color w:val="1F5B89"/>
          <w:sz w:val="26"/>
        </w:rPr>
        <w:t xml:space="preserve"> 术语和缩略语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7B9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99FB5A2">
            <w:pPr>
              <w:spacing w:after="0" w:line="252" w:lineRule="auto"/>
            </w:pPr>
            <w:r>
              <w:rPr>
                <w:rFonts w:ascii="Noto Sans CJK SC" w:hAnsi="Noto Sans CJK SC" w:eastAsia="Noto Sans CJK SC"/>
                <w:b/>
                <w:sz w:val="18"/>
              </w:rPr>
              <w:t>术语</w:t>
            </w:r>
          </w:p>
        </w:tc>
        <w:tc>
          <w:tcPr>
            <w:tcW w:w="6803"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824990B">
            <w:pPr>
              <w:spacing w:after="0" w:line="252" w:lineRule="auto"/>
            </w:pPr>
            <w:r>
              <w:rPr>
                <w:rFonts w:ascii="Noto Sans CJK SC" w:hAnsi="Noto Sans CJK SC" w:eastAsia="Noto Sans CJK SC"/>
                <w:b/>
                <w:sz w:val="18"/>
              </w:rPr>
              <w:t>说明</w:t>
            </w:r>
          </w:p>
        </w:tc>
      </w:tr>
      <w:tr w14:paraId="7C0B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25773065">
            <w:pPr>
              <w:spacing w:after="0" w:line="252" w:lineRule="auto"/>
            </w:pPr>
            <w:r>
              <w:rPr>
                <w:rFonts w:ascii="Times New Roman" w:hAnsi="Times New Roman" w:eastAsia="Noto Sans CJK SC"/>
                <w:b w:val="0"/>
                <w:sz w:val="18"/>
              </w:rPr>
              <w:t>B</w:t>
            </w:r>
            <w:r>
              <w:rPr>
                <w:rFonts w:ascii="Noto Sans CJK SC" w:hAnsi="Noto Sans CJK SC" w:eastAsia="Noto Sans CJK SC"/>
                <w:b w:val="0"/>
                <w:sz w:val="18"/>
              </w:rPr>
              <w:t>/</w:t>
            </w:r>
            <w:r>
              <w:rPr>
                <w:rFonts w:ascii="Times New Roman" w:hAnsi="Times New Roman" w:eastAsia="Noto Sans CJK SC"/>
                <w:b w:val="0"/>
                <w:sz w:val="18"/>
              </w:rPr>
              <w:t>S</w:t>
            </w:r>
            <w:r>
              <w:rPr>
                <w:rFonts w:ascii="Noto Sans CJK SC" w:hAnsi="Noto Sans CJK SC" w:eastAsia="Noto Sans CJK SC"/>
                <w:b w:val="0"/>
                <w:sz w:val="18"/>
              </w:rPr>
              <w:t xml:space="preserve"> 架构</w:t>
            </w:r>
          </w:p>
        </w:tc>
        <w:tc>
          <w:tcPr>
            <w:tcW w:w="6803" w:type="dxa"/>
            <w:tcBorders>
              <w:top w:val="single" w:color="A6A6A6" w:sz="4" w:space="0"/>
              <w:left w:val="single" w:color="A6A6A6" w:sz="4" w:space="0"/>
              <w:bottom w:val="single" w:color="A6A6A6" w:sz="4" w:space="0"/>
              <w:right w:val="single" w:color="A6A6A6" w:sz="4" w:space="0"/>
            </w:tcBorders>
            <w:vAlign w:val="center"/>
          </w:tcPr>
          <w:p w14:paraId="35CD46BF">
            <w:pPr>
              <w:spacing w:after="0" w:line="252" w:lineRule="auto"/>
            </w:pPr>
            <w:r>
              <w:rPr>
                <w:rFonts w:ascii="Times New Roman" w:hAnsi="Times New Roman" w:eastAsia="Noto Sans CJK SC"/>
                <w:b w:val="0"/>
                <w:sz w:val="18"/>
              </w:rPr>
              <w:t>Browser</w:t>
            </w:r>
            <w:r>
              <w:rPr>
                <w:rFonts w:ascii="Noto Sans CJK SC" w:hAnsi="Noto Sans CJK SC" w:eastAsia="Noto Sans CJK SC"/>
                <w:b w:val="0"/>
                <w:sz w:val="18"/>
              </w:rPr>
              <w:t>/</w:t>
            </w:r>
            <w:r>
              <w:rPr>
                <w:rFonts w:ascii="Times New Roman" w:hAnsi="Times New Roman" w:eastAsia="Noto Sans CJK SC"/>
                <w:b w:val="0"/>
                <w:sz w:val="18"/>
              </w:rPr>
              <w:t>Server</w:t>
            </w:r>
            <w:r>
              <w:rPr>
                <w:rFonts w:ascii="Noto Sans CJK SC" w:hAnsi="Noto Sans CJK SC" w:eastAsia="Noto Sans CJK SC"/>
                <w:b w:val="0"/>
                <w:sz w:val="18"/>
              </w:rPr>
              <w:t xml:space="preserve"> 架构，用户通过浏览器访问系统，服务端集中处理业务逻辑和数据存储。</w:t>
            </w:r>
          </w:p>
        </w:tc>
      </w:tr>
      <w:tr w14:paraId="5293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67913194">
            <w:pPr>
              <w:spacing w:after="0" w:line="252" w:lineRule="auto"/>
            </w:pPr>
            <w:r>
              <w:rPr>
                <w:rFonts w:ascii="Noto Sans CJK SC" w:hAnsi="Noto Sans CJK SC" w:eastAsia="Noto Sans CJK SC"/>
                <w:b w:val="0"/>
                <w:sz w:val="18"/>
              </w:rPr>
              <w:t>座位可视化</w:t>
            </w:r>
          </w:p>
        </w:tc>
        <w:tc>
          <w:tcPr>
            <w:tcW w:w="6803" w:type="dxa"/>
            <w:tcBorders>
              <w:top w:val="single" w:color="A6A6A6" w:sz="4" w:space="0"/>
              <w:left w:val="single" w:color="A6A6A6" w:sz="4" w:space="0"/>
              <w:bottom w:val="single" w:color="A6A6A6" w:sz="4" w:space="0"/>
              <w:right w:val="single" w:color="A6A6A6" w:sz="4" w:space="0"/>
            </w:tcBorders>
            <w:vAlign w:val="center"/>
          </w:tcPr>
          <w:p w14:paraId="3AB3C7B6">
            <w:pPr>
              <w:spacing w:after="0" w:line="252" w:lineRule="auto"/>
            </w:pPr>
            <w:r>
              <w:rPr>
                <w:rFonts w:ascii="Noto Sans CJK SC" w:hAnsi="Noto Sans CJK SC" w:eastAsia="Noto Sans CJK SC"/>
                <w:b w:val="0"/>
                <w:sz w:val="18"/>
              </w:rPr>
              <w:t>以楼宇、房间、座位平面图和状态图例展示座位位置及空闲、已约、使用、维修、禁用等状态。</w:t>
            </w:r>
          </w:p>
        </w:tc>
      </w:tr>
      <w:tr w14:paraId="63BF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536A4D8">
            <w:pPr>
              <w:spacing w:after="0" w:line="252" w:lineRule="auto"/>
            </w:pPr>
            <w:r>
              <w:rPr>
                <w:rFonts w:ascii="Noto Sans CJK SC" w:hAnsi="Noto Sans CJK SC" w:eastAsia="Noto Sans CJK SC"/>
                <w:b w:val="0"/>
                <w:sz w:val="18"/>
              </w:rPr>
              <w:t>预约时段</w:t>
            </w:r>
          </w:p>
        </w:tc>
        <w:tc>
          <w:tcPr>
            <w:tcW w:w="6803" w:type="dxa"/>
            <w:tcBorders>
              <w:top w:val="single" w:color="A6A6A6" w:sz="4" w:space="0"/>
              <w:left w:val="single" w:color="A6A6A6" w:sz="4" w:space="0"/>
              <w:bottom w:val="single" w:color="A6A6A6" w:sz="4" w:space="0"/>
              <w:right w:val="single" w:color="A6A6A6" w:sz="4" w:space="0"/>
            </w:tcBorders>
            <w:vAlign w:val="center"/>
          </w:tcPr>
          <w:p w14:paraId="04E4A3A4">
            <w:pPr>
              <w:spacing w:after="0" w:line="252" w:lineRule="auto"/>
            </w:pPr>
            <w:r>
              <w:rPr>
                <w:rFonts w:ascii="Noto Sans CJK SC" w:hAnsi="Noto Sans CJK SC" w:eastAsia="Noto Sans CJK SC"/>
                <w:b w:val="0"/>
                <w:sz w:val="18"/>
              </w:rPr>
              <w:t>用户选择并占用座位的连续时间范围，由开放时段和预约规则共同约束。</w:t>
            </w:r>
          </w:p>
        </w:tc>
      </w:tr>
      <w:tr w14:paraId="6DEA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DDD2E3E">
            <w:pPr>
              <w:spacing w:after="0" w:line="252" w:lineRule="auto"/>
            </w:pPr>
            <w:r>
              <w:rPr>
                <w:rFonts w:ascii="Noto Sans CJK SC" w:hAnsi="Noto Sans CJK SC" w:eastAsia="Noto Sans CJK SC"/>
                <w:b w:val="0"/>
                <w:sz w:val="18"/>
              </w:rPr>
              <w:t>扫码签到</w:t>
            </w:r>
          </w:p>
        </w:tc>
        <w:tc>
          <w:tcPr>
            <w:tcW w:w="6803" w:type="dxa"/>
            <w:tcBorders>
              <w:top w:val="single" w:color="A6A6A6" w:sz="4" w:space="0"/>
              <w:left w:val="single" w:color="A6A6A6" w:sz="4" w:space="0"/>
              <w:bottom w:val="single" w:color="A6A6A6" w:sz="4" w:space="0"/>
              <w:right w:val="single" w:color="A6A6A6" w:sz="4" w:space="0"/>
            </w:tcBorders>
            <w:vAlign w:val="center"/>
          </w:tcPr>
          <w:p w14:paraId="46F95F66">
            <w:pPr>
              <w:spacing w:after="0" w:line="252" w:lineRule="auto"/>
            </w:pPr>
            <w:r>
              <w:rPr>
                <w:rFonts w:ascii="Noto Sans CJK SC" w:hAnsi="Noto Sans CJK SC" w:eastAsia="Noto Sans CJK SC"/>
                <w:b w:val="0"/>
                <w:sz w:val="18"/>
              </w:rPr>
              <w:t>用户到达自习室后扫描房间或座位二维码，确认实际到场并进入使用状态。</w:t>
            </w:r>
          </w:p>
        </w:tc>
      </w:tr>
      <w:tr w14:paraId="24EC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15D9B87E">
            <w:pPr>
              <w:spacing w:after="0" w:line="252" w:lineRule="auto"/>
            </w:pPr>
            <w:r>
              <w:rPr>
                <w:rFonts w:ascii="Times New Roman" w:hAnsi="Times New Roman" w:eastAsia="Noto Sans CJK SC"/>
                <w:b w:val="0"/>
                <w:sz w:val="18"/>
              </w:rPr>
              <w:t>RBAC</w:t>
            </w:r>
          </w:p>
        </w:tc>
        <w:tc>
          <w:tcPr>
            <w:tcW w:w="6803" w:type="dxa"/>
            <w:tcBorders>
              <w:top w:val="single" w:color="A6A6A6" w:sz="4" w:space="0"/>
              <w:left w:val="single" w:color="A6A6A6" w:sz="4" w:space="0"/>
              <w:bottom w:val="single" w:color="A6A6A6" w:sz="4" w:space="0"/>
              <w:right w:val="single" w:color="A6A6A6" w:sz="4" w:space="0"/>
            </w:tcBorders>
            <w:vAlign w:val="center"/>
          </w:tcPr>
          <w:p w14:paraId="47AA886C">
            <w:pPr>
              <w:spacing w:after="0" w:line="252" w:lineRule="auto"/>
            </w:pPr>
            <w:r>
              <w:rPr>
                <w:rFonts w:ascii="Times New Roman" w:hAnsi="Times New Roman" w:eastAsia="Noto Sans CJK SC"/>
                <w:b w:val="0"/>
                <w:sz w:val="18"/>
              </w:rPr>
              <w:t>Role</w:t>
            </w:r>
            <w:r>
              <w:rPr>
                <w:rFonts w:ascii="Noto Sans CJK SC" w:hAnsi="Noto Sans CJK SC" w:eastAsia="Noto Sans CJK SC"/>
                <w:b w:val="0"/>
                <w:sz w:val="18"/>
              </w:rPr>
              <w:t>-</w:t>
            </w:r>
            <w:r>
              <w:rPr>
                <w:rFonts w:ascii="Times New Roman" w:hAnsi="Times New Roman" w:eastAsia="Noto Sans CJK SC"/>
                <w:b w:val="0"/>
                <w:sz w:val="18"/>
              </w:rPr>
              <w:t>Based</w:t>
            </w:r>
            <w:r>
              <w:rPr>
                <w:rFonts w:ascii="Noto Sans CJK SC" w:hAnsi="Noto Sans CJK SC" w:eastAsia="Noto Sans CJK SC"/>
                <w:b w:val="0"/>
                <w:sz w:val="18"/>
              </w:rPr>
              <w:t xml:space="preserve"> </w:t>
            </w:r>
            <w:r>
              <w:rPr>
                <w:rFonts w:ascii="Times New Roman" w:hAnsi="Times New Roman" w:eastAsia="Noto Sans CJK SC"/>
                <w:b w:val="0"/>
                <w:sz w:val="18"/>
              </w:rPr>
              <w:t>Access</w:t>
            </w:r>
            <w:r>
              <w:rPr>
                <w:rFonts w:ascii="Noto Sans CJK SC" w:hAnsi="Noto Sans CJK SC" w:eastAsia="Noto Sans CJK SC"/>
                <w:b w:val="0"/>
                <w:sz w:val="18"/>
              </w:rPr>
              <w:t xml:space="preserve"> </w:t>
            </w:r>
            <w:r>
              <w:rPr>
                <w:rFonts w:ascii="Times New Roman" w:hAnsi="Times New Roman" w:eastAsia="Noto Sans CJK SC"/>
                <w:b w:val="0"/>
                <w:sz w:val="18"/>
              </w:rPr>
              <w:t>Control</w:t>
            </w:r>
            <w:r>
              <w:rPr>
                <w:rFonts w:ascii="Noto Sans CJK SC" w:hAnsi="Noto Sans CJK SC" w:eastAsia="Noto Sans CJK SC"/>
                <w:b w:val="0"/>
                <w:sz w:val="18"/>
              </w:rPr>
              <w:t>，基于角色的访问控制模型。</w:t>
            </w:r>
          </w:p>
        </w:tc>
      </w:tr>
    </w:tbl>
    <w:p w14:paraId="49F8E19E">
      <w:pPr>
        <w:pStyle w:val="3"/>
        <w:spacing w:before="200" w:after="80"/>
      </w:pPr>
      <w:r>
        <w:rPr>
          <w:rFonts w:ascii="Times New Roman" w:hAnsi="Times New Roman" w:eastAsia="Noto Sans CJK SC"/>
          <w:b/>
          <w:color w:val="1F5B89"/>
          <w:sz w:val="32"/>
        </w:rPr>
        <w:t>2</w:t>
      </w:r>
      <w:r>
        <w:rPr>
          <w:rFonts w:ascii="Noto Sans CJK SC" w:hAnsi="Noto Sans CJK SC" w:eastAsia="Noto Sans CJK SC"/>
          <w:b/>
          <w:color w:val="1F5B89"/>
          <w:sz w:val="32"/>
        </w:rPr>
        <w:t>. 总体设计（系统架构图、技术选型）</w:t>
      </w:r>
    </w:p>
    <w:p w14:paraId="50C0A163">
      <w:pPr>
        <w:pStyle w:val="4"/>
        <w:spacing w:before="120" w:after="80"/>
      </w:pPr>
      <w:r>
        <w:rPr>
          <w:rFonts w:ascii="Times New Roman" w:hAnsi="Times New Roman" w:eastAsia="Noto Sans CJK SC"/>
          <w:b/>
          <w:color w:val="1F5B89"/>
          <w:sz w:val="26"/>
        </w:rPr>
        <w:t>2</w:t>
      </w:r>
      <w:r>
        <w:rPr>
          <w:rFonts w:ascii="Noto Sans CJK SC" w:hAnsi="Noto Sans CJK SC" w:eastAsia="Noto Sans CJK SC"/>
          <w:b/>
          <w:color w:val="1F5B89"/>
          <w:sz w:val="26"/>
        </w:rPr>
        <w:t>.</w:t>
      </w:r>
      <w:r>
        <w:rPr>
          <w:rFonts w:ascii="Times New Roman" w:hAnsi="Times New Roman" w:eastAsia="Noto Sans CJK SC"/>
          <w:b/>
          <w:color w:val="1F5B89"/>
          <w:sz w:val="26"/>
        </w:rPr>
        <w:t>1</w:t>
      </w:r>
      <w:r>
        <w:rPr>
          <w:rFonts w:ascii="Noto Sans CJK SC" w:hAnsi="Noto Sans CJK SC" w:eastAsia="Noto Sans CJK SC"/>
          <w:b/>
          <w:color w:val="1F5B89"/>
          <w:sz w:val="26"/>
        </w:rPr>
        <w:t xml:space="preserve"> 设计目标</w:t>
      </w:r>
    </w:p>
    <w:p w14:paraId="7068CE80">
      <w:pPr>
        <w:pStyle w:val="16"/>
        <w:spacing w:after="40" w:line="276" w:lineRule="auto"/>
      </w:pPr>
      <w:r>
        <w:rPr>
          <w:rFonts w:ascii="Noto Sans CJK SC" w:hAnsi="Noto Sans CJK SC" w:eastAsia="Noto Sans CJK SC"/>
          <w:sz w:val="21"/>
        </w:rPr>
        <w:t>学生能够实时查看自习室开放状态、座位位置、座位状态和预约规则，并在少步骤内完成预约。</w:t>
      </w:r>
    </w:p>
    <w:p w14:paraId="062C1DA6">
      <w:pPr>
        <w:pStyle w:val="16"/>
        <w:spacing w:after="40" w:line="276" w:lineRule="auto"/>
      </w:pPr>
      <w:r>
        <w:rPr>
          <w:rFonts w:ascii="Noto Sans CJK SC" w:hAnsi="Noto Sans CJK SC" w:eastAsia="Noto Sans CJK SC"/>
          <w:sz w:val="21"/>
        </w:rPr>
        <w:t>系统能够通过二维码签到、超时释放、违规记录和预约限制减少占座与资源浪费。</w:t>
      </w:r>
    </w:p>
    <w:p w14:paraId="25EAE498">
      <w:pPr>
        <w:pStyle w:val="16"/>
        <w:spacing w:after="40" w:line="276" w:lineRule="auto"/>
      </w:pPr>
      <w:r>
        <w:rPr>
          <w:rFonts w:ascii="Noto Sans CJK SC" w:hAnsi="Noto Sans CJK SC" w:eastAsia="Noto Sans CJK SC"/>
          <w:sz w:val="21"/>
        </w:rPr>
        <w:t>管理员能够维护校区、楼宇、房间、座位、开放时段、预约规则和异常处理记录。</w:t>
      </w:r>
    </w:p>
    <w:p w14:paraId="5D9DE04C">
      <w:pPr>
        <w:pStyle w:val="16"/>
        <w:spacing w:after="40" w:line="276" w:lineRule="auto"/>
      </w:pPr>
      <w:r>
        <w:rPr>
          <w:rFonts w:ascii="Noto Sans CJK SC" w:hAnsi="Noto Sans CJK SC" w:eastAsia="Noto Sans CJK SC"/>
          <w:sz w:val="21"/>
        </w:rPr>
        <w:t>管理部门能够通过统计看板掌握预约率、签到率、违约率、时段热度和空间利用率。</w:t>
      </w:r>
    </w:p>
    <w:p w14:paraId="72B8F15C">
      <w:pPr>
        <w:pStyle w:val="16"/>
        <w:spacing w:after="40" w:line="276" w:lineRule="auto"/>
      </w:pPr>
      <w:r>
        <w:rPr>
          <w:rFonts w:ascii="Noto Sans CJK SC" w:hAnsi="Noto Sans CJK SC" w:eastAsia="Noto Sans CJK SC"/>
          <w:sz w:val="21"/>
        </w:rPr>
        <w:t>系统在考试周等高峰场景下保持核心查询和预约提交稳定可用，并具备审计、备份和扩展能力。</w:t>
      </w:r>
    </w:p>
    <w:p w14:paraId="3A6B381F">
      <w:pPr>
        <w:pStyle w:val="4"/>
        <w:spacing w:before="120" w:after="80"/>
      </w:pPr>
      <w:r>
        <w:rPr>
          <w:rFonts w:ascii="Times New Roman" w:hAnsi="Times New Roman" w:eastAsia="Noto Sans CJK SC"/>
          <w:b/>
          <w:color w:val="1F5B89"/>
          <w:sz w:val="26"/>
        </w:rPr>
        <w:t>2</w:t>
      </w:r>
      <w:r>
        <w:rPr>
          <w:rFonts w:ascii="Noto Sans CJK SC" w:hAnsi="Noto Sans CJK SC" w:eastAsia="Noto Sans CJK SC"/>
          <w:b/>
          <w:color w:val="1F5B89"/>
          <w:sz w:val="26"/>
        </w:rPr>
        <w:t>.</w:t>
      </w:r>
      <w:r>
        <w:rPr>
          <w:rFonts w:ascii="Times New Roman" w:hAnsi="Times New Roman" w:eastAsia="Noto Sans CJK SC"/>
          <w:b/>
          <w:color w:val="1F5B89"/>
          <w:sz w:val="26"/>
        </w:rPr>
        <w:t>2</w:t>
      </w:r>
      <w:r>
        <w:rPr>
          <w:rFonts w:ascii="Noto Sans CJK SC" w:hAnsi="Noto Sans CJK SC" w:eastAsia="Noto Sans CJK SC"/>
          <w:b/>
          <w:color w:val="1F5B89"/>
          <w:sz w:val="26"/>
        </w:rPr>
        <w:t xml:space="preserve"> 设计原则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969"/>
      </w:tblGrid>
      <w:tr w14:paraId="59DB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2AEE19C">
            <w:pPr>
              <w:spacing w:after="0" w:line="252" w:lineRule="auto"/>
            </w:pPr>
            <w:r>
              <w:rPr>
                <w:rFonts w:ascii="Noto Sans CJK SC" w:hAnsi="Noto Sans CJK SC" w:eastAsia="Noto Sans CJK SC"/>
                <w:b/>
                <w:sz w:val="17"/>
              </w:rPr>
              <w:t>原则</w:t>
            </w:r>
          </w:p>
        </w:tc>
        <w:tc>
          <w:tcPr>
            <w:tcW w:w="3402"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DE41642">
            <w:pPr>
              <w:spacing w:after="0" w:line="252" w:lineRule="auto"/>
            </w:pPr>
            <w:r>
              <w:rPr>
                <w:rFonts w:ascii="Noto Sans CJK SC" w:hAnsi="Noto Sans CJK SC" w:eastAsia="Noto Sans CJK SC"/>
                <w:b/>
                <w:sz w:val="17"/>
              </w:rPr>
              <w:t>设计含义</w:t>
            </w:r>
          </w:p>
        </w:tc>
        <w:tc>
          <w:tcPr>
            <w:tcW w:w="3969"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524E85A">
            <w:pPr>
              <w:spacing w:after="0" w:line="252" w:lineRule="auto"/>
            </w:pPr>
            <w:r>
              <w:rPr>
                <w:rFonts w:ascii="Noto Sans CJK SC" w:hAnsi="Noto Sans CJK SC" w:eastAsia="Noto Sans CJK SC"/>
                <w:b/>
                <w:sz w:val="17"/>
              </w:rPr>
              <w:t>落地方式</w:t>
            </w:r>
          </w:p>
        </w:tc>
      </w:tr>
      <w:tr w14:paraId="2457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9E2C088">
            <w:pPr>
              <w:spacing w:after="0" w:line="252" w:lineRule="auto"/>
            </w:pPr>
            <w:r>
              <w:rPr>
                <w:rFonts w:ascii="Noto Sans CJK SC" w:hAnsi="Noto Sans CJK SC" w:eastAsia="Noto Sans CJK SC"/>
                <w:b w:val="0"/>
                <w:sz w:val="17"/>
              </w:rPr>
              <w:t>预约闭环优先</w:t>
            </w:r>
          </w:p>
        </w:tc>
        <w:tc>
          <w:tcPr>
            <w:tcW w:w="3402" w:type="dxa"/>
            <w:tcBorders>
              <w:top w:val="single" w:color="A6A6A6" w:sz="4" w:space="0"/>
              <w:left w:val="single" w:color="A6A6A6" w:sz="4" w:space="0"/>
              <w:bottom w:val="single" w:color="A6A6A6" w:sz="4" w:space="0"/>
              <w:right w:val="single" w:color="A6A6A6" w:sz="4" w:space="0"/>
            </w:tcBorders>
            <w:vAlign w:val="center"/>
          </w:tcPr>
          <w:p w14:paraId="1B666C1E">
            <w:pPr>
              <w:spacing w:after="0" w:line="252" w:lineRule="auto"/>
            </w:pPr>
            <w:r>
              <w:rPr>
                <w:rFonts w:ascii="Noto Sans CJK SC" w:hAnsi="Noto Sans CJK SC" w:eastAsia="Noto Sans CJK SC"/>
                <w:b w:val="0"/>
                <w:sz w:val="17"/>
              </w:rPr>
              <w:t>首先保障查座、预约、签到、释放和违规记录完整一致</w:t>
            </w:r>
          </w:p>
        </w:tc>
        <w:tc>
          <w:tcPr>
            <w:tcW w:w="3969" w:type="dxa"/>
            <w:tcBorders>
              <w:top w:val="single" w:color="A6A6A6" w:sz="4" w:space="0"/>
              <w:left w:val="single" w:color="A6A6A6" w:sz="4" w:space="0"/>
              <w:bottom w:val="single" w:color="A6A6A6" w:sz="4" w:space="0"/>
              <w:right w:val="single" w:color="A6A6A6" w:sz="4" w:space="0"/>
            </w:tcBorders>
            <w:vAlign w:val="center"/>
          </w:tcPr>
          <w:p w14:paraId="2FC03565">
            <w:pPr>
              <w:spacing w:after="0" w:line="252" w:lineRule="auto"/>
            </w:pPr>
            <w:r>
              <w:rPr>
                <w:rFonts w:ascii="Noto Sans CJK SC" w:hAnsi="Noto Sans CJK SC" w:eastAsia="Noto Sans CJK SC"/>
                <w:b w:val="0"/>
                <w:sz w:val="17"/>
              </w:rPr>
              <w:t>核心流程以事务、状态机和定时任务支撑</w:t>
            </w:r>
          </w:p>
        </w:tc>
      </w:tr>
      <w:tr w14:paraId="13D6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F311D0A">
            <w:pPr>
              <w:spacing w:after="0" w:line="252" w:lineRule="auto"/>
            </w:pPr>
            <w:r>
              <w:rPr>
                <w:rFonts w:ascii="Noto Sans CJK SC" w:hAnsi="Noto Sans CJK SC" w:eastAsia="Noto Sans CJK SC"/>
                <w:b w:val="0"/>
                <w:sz w:val="17"/>
              </w:rPr>
              <w:t>配置优先</w:t>
            </w:r>
          </w:p>
        </w:tc>
        <w:tc>
          <w:tcPr>
            <w:tcW w:w="3402" w:type="dxa"/>
            <w:tcBorders>
              <w:top w:val="single" w:color="A6A6A6" w:sz="4" w:space="0"/>
              <w:left w:val="single" w:color="A6A6A6" w:sz="4" w:space="0"/>
              <w:bottom w:val="single" w:color="A6A6A6" w:sz="4" w:space="0"/>
              <w:right w:val="single" w:color="A6A6A6" w:sz="4" w:space="0"/>
            </w:tcBorders>
            <w:vAlign w:val="center"/>
          </w:tcPr>
          <w:p w14:paraId="34C20149">
            <w:pPr>
              <w:spacing w:after="0" w:line="252" w:lineRule="auto"/>
            </w:pPr>
            <w:r>
              <w:rPr>
                <w:rFonts w:ascii="Noto Sans CJK SC" w:hAnsi="Noto Sans CJK SC" w:eastAsia="Noto Sans CJK SC"/>
                <w:b w:val="0"/>
                <w:sz w:val="17"/>
              </w:rPr>
              <w:t>校区、楼宇、房间、座位、开放时段和规则均由后台维护</w:t>
            </w:r>
          </w:p>
        </w:tc>
        <w:tc>
          <w:tcPr>
            <w:tcW w:w="3969" w:type="dxa"/>
            <w:tcBorders>
              <w:top w:val="single" w:color="A6A6A6" w:sz="4" w:space="0"/>
              <w:left w:val="single" w:color="A6A6A6" w:sz="4" w:space="0"/>
              <w:bottom w:val="single" w:color="A6A6A6" w:sz="4" w:space="0"/>
              <w:right w:val="single" w:color="A6A6A6" w:sz="4" w:space="0"/>
            </w:tcBorders>
            <w:vAlign w:val="center"/>
          </w:tcPr>
          <w:p w14:paraId="62D2A2BA">
            <w:pPr>
              <w:spacing w:after="0" w:line="252" w:lineRule="auto"/>
            </w:pPr>
            <w:r>
              <w:rPr>
                <w:rFonts w:ascii="Noto Sans CJK SC" w:hAnsi="Noto Sans CJK SC" w:eastAsia="Noto Sans CJK SC"/>
                <w:b w:val="0"/>
                <w:sz w:val="17"/>
              </w:rPr>
              <w:t>减少代码变更，适应不同校区和管理制度</w:t>
            </w:r>
          </w:p>
        </w:tc>
      </w:tr>
      <w:tr w14:paraId="30CF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06BC0F4B">
            <w:pPr>
              <w:spacing w:after="0" w:line="252" w:lineRule="auto"/>
            </w:pPr>
            <w:r>
              <w:rPr>
                <w:rFonts w:ascii="Noto Sans CJK SC" w:hAnsi="Noto Sans CJK SC" w:eastAsia="Noto Sans CJK SC"/>
                <w:b w:val="0"/>
                <w:sz w:val="17"/>
              </w:rPr>
              <w:t>一致性优先</w:t>
            </w:r>
          </w:p>
        </w:tc>
        <w:tc>
          <w:tcPr>
            <w:tcW w:w="3402" w:type="dxa"/>
            <w:tcBorders>
              <w:top w:val="single" w:color="A6A6A6" w:sz="4" w:space="0"/>
              <w:left w:val="single" w:color="A6A6A6" w:sz="4" w:space="0"/>
              <w:bottom w:val="single" w:color="A6A6A6" w:sz="4" w:space="0"/>
              <w:right w:val="single" w:color="A6A6A6" w:sz="4" w:space="0"/>
            </w:tcBorders>
            <w:vAlign w:val="center"/>
          </w:tcPr>
          <w:p w14:paraId="213B8056">
            <w:pPr>
              <w:spacing w:after="0" w:line="252" w:lineRule="auto"/>
            </w:pPr>
            <w:r>
              <w:rPr>
                <w:rFonts w:ascii="Noto Sans CJK SC" w:hAnsi="Noto Sans CJK SC" w:eastAsia="Noto Sans CJK SC"/>
                <w:b w:val="0"/>
                <w:sz w:val="17"/>
              </w:rPr>
              <w:t>预约写入必须防止同座同段重复预约</w:t>
            </w:r>
          </w:p>
        </w:tc>
        <w:tc>
          <w:tcPr>
            <w:tcW w:w="3969" w:type="dxa"/>
            <w:tcBorders>
              <w:top w:val="single" w:color="A6A6A6" w:sz="4" w:space="0"/>
              <w:left w:val="single" w:color="A6A6A6" w:sz="4" w:space="0"/>
              <w:bottom w:val="single" w:color="A6A6A6" w:sz="4" w:space="0"/>
              <w:right w:val="single" w:color="A6A6A6" w:sz="4" w:space="0"/>
            </w:tcBorders>
            <w:vAlign w:val="center"/>
          </w:tcPr>
          <w:p w14:paraId="2C70035F">
            <w:pPr>
              <w:spacing w:after="0" w:line="252" w:lineRule="auto"/>
            </w:pPr>
            <w:r>
              <w:rPr>
                <w:rFonts w:ascii="Noto Sans CJK SC" w:hAnsi="Noto Sans CJK SC" w:eastAsia="Noto Sans CJK SC"/>
                <w:b w:val="0"/>
                <w:sz w:val="17"/>
              </w:rPr>
              <w:t>数据库唯一/排他约束、事务校验和缓存短锁组合使用</w:t>
            </w:r>
          </w:p>
        </w:tc>
      </w:tr>
      <w:tr w14:paraId="7AA2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4A5E094">
            <w:pPr>
              <w:spacing w:after="0" w:line="252" w:lineRule="auto"/>
            </w:pPr>
            <w:r>
              <w:rPr>
                <w:rFonts w:ascii="Noto Sans CJK SC" w:hAnsi="Noto Sans CJK SC" w:eastAsia="Noto Sans CJK SC"/>
                <w:b w:val="0"/>
                <w:sz w:val="17"/>
              </w:rPr>
              <w:t>移动优先</w:t>
            </w:r>
          </w:p>
        </w:tc>
        <w:tc>
          <w:tcPr>
            <w:tcW w:w="3402" w:type="dxa"/>
            <w:tcBorders>
              <w:top w:val="single" w:color="A6A6A6" w:sz="4" w:space="0"/>
              <w:left w:val="single" w:color="A6A6A6" w:sz="4" w:space="0"/>
              <w:bottom w:val="single" w:color="A6A6A6" w:sz="4" w:space="0"/>
              <w:right w:val="single" w:color="A6A6A6" w:sz="4" w:space="0"/>
            </w:tcBorders>
            <w:vAlign w:val="center"/>
          </w:tcPr>
          <w:p w14:paraId="0E08B2BB">
            <w:pPr>
              <w:spacing w:after="0" w:line="252" w:lineRule="auto"/>
            </w:pPr>
            <w:r>
              <w:rPr>
                <w:rFonts w:ascii="Noto Sans CJK SC" w:hAnsi="Noto Sans CJK SC" w:eastAsia="Noto Sans CJK SC"/>
                <w:b w:val="0"/>
                <w:sz w:val="17"/>
              </w:rPr>
              <w:t>学生主要通过移动浏览器或校园门户访问</w:t>
            </w:r>
          </w:p>
        </w:tc>
        <w:tc>
          <w:tcPr>
            <w:tcW w:w="3969" w:type="dxa"/>
            <w:tcBorders>
              <w:top w:val="single" w:color="A6A6A6" w:sz="4" w:space="0"/>
              <w:left w:val="single" w:color="A6A6A6" w:sz="4" w:space="0"/>
              <w:bottom w:val="single" w:color="A6A6A6" w:sz="4" w:space="0"/>
              <w:right w:val="single" w:color="A6A6A6" w:sz="4" w:space="0"/>
            </w:tcBorders>
            <w:vAlign w:val="center"/>
          </w:tcPr>
          <w:p w14:paraId="568C2752">
            <w:pPr>
              <w:spacing w:after="0" w:line="252" w:lineRule="auto"/>
            </w:pPr>
            <w:r>
              <w:rPr>
                <w:rFonts w:ascii="Noto Sans CJK SC" w:hAnsi="Noto Sans CJK SC" w:eastAsia="Noto Sans CJK SC"/>
                <w:b w:val="0"/>
                <w:sz w:val="17"/>
              </w:rPr>
              <w:t>界面采用响应式布局，核心操作不依赖复杂鼠标操作</w:t>
            </w:r>
          </w:p>
        </w:tc>
      </w:tr>
      <w:tr w14:paraId="1E72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C2DE851">
            <w:pPr>
              <w:spacing w:after="0" w:line="252" w:lineRule="auto"/>
            </w:pPr>
            <w:r>
              <w:rPr>
                <w:rFonts w:ascii="Noto Sans CJK SC" w:hAnsi="Noto Sans CJK SC" w:eastAsia="Noto Sans CJK SC"/>
                <w:b w:val="0"/>
                <w:sz w:val="17"/>
              </w:rPr>
              <w:t>安全可审计</w:t>
            </w:r>
          </w:p>
        </w:tc>
        <w:tc>
          <w:tcPr>
            <w:tcW w:w="3402" w:type="dxa"/>
            <w:tcBorders>
              <w:top w:val="single" w:color="A6A6A6" w:sz="4" w:space="0"/>
              <w:left w:val="single" w:color="A6A6A6" w:sz="4" w:space="0"/>
              <w:bottom w:val="single" w:color="A6A6A6" w:sz="4" w:space="0"/>
              <w:right w:val="single" w:color="A6A6A6" w:sz="4" w:space="0"/>
            </w:tcBorders>
            <w:vAlign w:val="center"/>
          </w:tcPr>
          <w:p w14:paraId="136A637D">
            <w:pPr>
              <w:spacing w:after="0" w:line="252" w:lineRule="auto"/>
            </w:pPr>
            <w:r>
              <w:rPr>
                <w:rFonts w:ascii="Noto Sans CJK SC" w:hAnsi="Noto Sans CJK SC" w:eastAsia="Noto Sans CJK SC"/>
                <w:b w:val="0"/>
                <w:sz w:val="17"/>
              </w:rPr>
              <w:t>涉及用户、规则、导出和异常处理的数据必须可追踪</w:t>
            </w:r>
          </w:p>
        </w:tc>
        <w:tc>
          <w:tcPr>
            <w:tcW w:w="3969" w:type="dxa"/>
            <w:tcBorders>
              <w:top w:val="single" w:color="A6A6A6" w:sz="4" w:space="0"/>
              <w:left w:val="single" w:color="A6A6A6" w:sz="4" w:space="0"/>
              <w:bottom w:val="single" w:color="A6A6A6" w:sz="4" w:space="0"/>
              <w:right w:val="single" w:color="A6A6A6" w:sz="4" w:space="0"/>
            </w:tcBorders>
            <w:vAlign w:val="center"/>
          </w:tcPr>
          <w:p w14:paraId="2833EDD3">
            <w:pPr>
              <w:spacing w:after="0" w:line="252" w:lineRule="auto"/>
            </w:pPr>
            <w:r>
              <w:rPr>
                <w:rFonts w:ascii="Times New Roman" w:hAnsi="Times New Roman" w:eastAsia="Noto Sans CJK SC"/>
                <w:b w:val="0"/>
                <w:sz w:val="17"/>
              </w:rPr>
              <w:t>RBAC</w:t>
            </w:r>
            <w:r>
              <w:rPr>
                <w:rFonts w:ascii="Noto Sans CJK SC" w:hAnsi="Noto Sans CJK SC" w:eastAsia="Noto Sans CJK SC"/>
                <w:b w:val="0"/>
                <w:sz w:val="17"/>
              </w:rPr>
              <w:t>、日志审计、最小权限和敏感数据脱敏</w:t>
            </w:r>
          </w:p>
        </w:tc>
      </w:tr>
    </w:tbl>
    <w:p w14:paraId="0854B28A">
      <w:pPr>
        <w:pStyle w:val="4"/>
        <w:spacing w:before="120" w:after="80"/>
      </w:pPr>
      <w:r>
        <w:rPr>
          <w:rFonts w:ascii="Times New Roman" w:hAnsi="Times New Roman" w:eastAsia="Noto Sans CJK SC"/>
          <w:b/>
          <w:color w:val="1F5B89"/>
          <w:sz w:val="26"/>
        </w:rPr>
        <w:t>2</w:t>
      </w:r>
      <w:r>
        <w:rPr>
          <w:rFonts w:ascii="Noto Sans CJK SC" w:hAnsi="Noto Sans CJK SC" w:eastAsia="Noto Sans CJK SC"/>
          <w:b/>
          <w:color w:val="1F5B89"/>
          <w:sz w:val="26"/>
        </w:rPr>
        <w:t>.</w:t>
      </w:r>
      <w:r>
        <w:rPr>
          <w:rFonts w:ascii="Times New Roman" w:hAnsi="Times New Roman" w:eastAsia="Noto Sans CJK SC"/>
          <w:b/>
          <w:color w:val="1F5B89"/>
          <w:sz w:val="26"/>
        </w:rPr>
        <w:t>3</w:t>
      </w:r>
      <w:r>
        <w:rPr>
          <w:rFonts w:ascii="Noto Sans CJK SC" w:hAnsi="Noto Sans CJK SC" w:eastAsia="Noto Sans CJK SC"/>
          <w:b/>
          <w:color w:val="1F5B89"/>
          <w:sz w:val="26"/>
        </w:rPr>
        <w:t xml:space="preserve"> 系统总体架构图</w:t>
      </w:r>
    </w:p>
    <w:p w14:paraId="2BFDC224">
      <w:pPr>
        <w:spacing w:after="80" w:line="276" w:lineRule="auto"/>
        <w:ind w:firstLine="420"/>
      </w:pPr>
      <w:r>
        <w:rPr>
          <w:rFonts w:ascii="Noto Sans CJK SC" w:hAnsi="Noto Sans CJK SC" w:eastAsia="Noto Sans CJK SC"/>
          <w:sz w:val="21"/>
        </w:rPr>
        <w:t xml:space="preserve">系统采用 </w:t>
      </w:r>
      <w:r>
        <w:rPr>
          <w:rFonts w:ascii="Times New Roman" w:hAnsi="Times New Roman" w:eastAsia="Noto Sans CJK SC"/>
          <w:sz w:val="21"/>
        </w:rPr>
        <w:t>B</w:t>
      </w:r>
      <w:r>
        <w:rPr>
          <w:rFonts w:ascii="Noto Sans CJK SC" w:hAnsi="Noto Sans CJK SC" w:eastAsia="Noto Sans CJK SC"/>
          <w:sz w:val="21"/>
        </w:rPr>
        <w:t>/</w:t>
      </w:r>
      <w:r>
        <w:rPr>
          <w:rFonts w:ascii="Times New Roman" w:hAnsi="Times New Roman" w:eastAsia="Noto Sans CJK SC"/>
          <w:sz w:val="21"/>
        </w:rPr>
        <w:t>S</w:t>
      </w:r>
      <w:r>
        <w:rPr>
          <w:rFonts w:ascii="Noto Sans CJK SC" w:hAnsi="Noto Sans CJK SC" w:eastAsia="Noto Sans CJK SC"/>
          <w:sz w:val="21"/>
        </w:rPr>
        <w:t xml:space="preserve"> 架构，前端通过浏览器访问，后端以 </w:t>
      </w:r>
      <w:r>
        <w:rPr>
          <w:rFonts w:ascii="Times New Roman" w:hAnsi="Times New Roman" w:eastAsia="Noto Sans CJK SC"/>
          <w:sz w:val="21"/>
        </w:rPr>
        <w:t>RESTful</w:t>
      </w:r>
      <w:r>
        <w:rPr>
          <w:rFonts w:ascii="Noto Sans CJK SC" w:hAnsi="Noto Sans CJK SC" w:eastAsia="Noto Sans CJK SC"/>
          <w:sz w:val="21"/>
        </w:rPr>
        <w:t xml:space="preserve"> </w:t>
      </w:r>
      <w:r>
        <w:rPr>
          <w:rFonts w:ascii="Times New Roman" w:hAnsi="Times New Roman" w:eastAsia="Noto Sans CJK SC"/>
          <w:sz w:val="21"/>
        </w:rPr>
        <w:t>API</w:t>
      </w:r>
      <w:r>
        <w:rPr>
          <w:rFonts w:ascii="Noto Sans CJK SC" w:hAnsi="Noto Sans CJK SC" w:eastAsia="Noto Sans CJK SC"/>
          <w:sz w:val="21"/>
        </w:rPr>
        <w:t xml:space="preserve"> 提供服务，业务层集中实现认证、资源、座位、预约、签到、规则、违规、统计、通知和审计逻辑；数据层负责持久化与热点状态缓存；外部集成层预留校园统一身份认证、二维码、消息平台、门禁和座位屏接口。</w:t>
      </w:r>
    </w:p>
    <w:p w14:paraId="43301806">
      <w:pPr>
        <w:jc w:val="center"/>
      </w:pPr>
      <w:r>
        <w:drawing>
          <wp:inline distT="0" distB="0" distL="114300" distR="114300">
            <wp:extent cx="5831840" cy="3563620"/>
            <wp:effectExtent l="0" t="0" r="1016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3564000"/>
                    </a:xfrm>
                    <a:prstGeom prst="rect">
                      <a:avLst/>
                    </a:prstGeom>
                  </pic:spPr>
                </pic:pic>
              </a:graphicData>
            </a:graphic>
          </wp:inline>
        </w:drawing>
      </w:r>
    </w:p>
    <w:p w14:paraId="038CF2E4">
      <w:pPr>
        <w:spacing w:after="120"/>
        <w:jc w:val="center"/>
      </w:pPr>
      <w:r>
        <w:rPr>
          <w:rFonts w:ascii="Noto Sans CJK SC" w:hAnsi="Noto Sans CJK SC" w:eastAsia="Noto Sans CJK SC"/>
          <w:i/>
          <w:sz w:val="19"/>
        </w:rPr>
        <w:t xml:space="preserve">图 </w:t>
      </w:r>
      <w:r>
        <w:rPr>
          <w:rFonts w:ascii="Times New Roman" w:hAnsi="Times New Roman" w:eastAsia="Noto Sans CJK SC"/>
          <w:i/>
          <w:sz w:val="19"/>
        </w:rPr>
        <w:t>2</w:t>
      </w:r>
      <w:r>
        <w:rPr>
          <w:rFonts w:ascii="Noto Sans CJK SC" w:hAnsi="Noto Sans CJK SC" w:eastAsia="Noto Sans CJK SC"/>
          <w:i/>
          <w:sz w:val="19"/>
        </w:rPr>
        <w:t>-</w:t>
      </w:r>
      <w:r>
        <w:rPr>
          <w:rFonts w:ascii="Times New Roman" w:hAnsi="Times New Roman" w:eastAsia="Noto Sans CJK SC"/>
          <w:i/>
          <w:sz w:val="19"/>
        </w:rPr>
        <w:t>1</w:t>
      </w:r>
      <w:r>
        <w:rPr>
          <w:rFonts w:ascii="Noto Sans CJK SC" w:hAnsi="Noto Sans CJK SC" w:eastAsia="Noto Sans CJK SC"/>
          <w:i/>
          <w:sz w:val="19"/>
        </w:rPr>
        <w:t xml:space="preserve"> 系统总体架构图</w:t>
      </w:r>
    </w:p>
    <w:p w14:paraId="339BB2C7">
      <w:pPr>
        <w:pStyle w:val="4"/>
        <w:spacing w:before="120" w:after="80"/>
      </w:pPr>
      <w:r>
        <w:rPr>
          <w:rFonts w:ascii="Times New Roman" w:hAnsi="Times New Roman" w:eastAsia="Noto Sans CJK SC"/>
          <w:b/>
          <w:color w:val="1F5B89"/>
          <w:sz w:val="26"/>
        </w:rPr>
        <w:t>2</w:t>
      </w:r>
      <w:r>
        <w:rPr>
          <w:rFonts w:ascii="Noto Sans CJK SC" w:hAnsi="Noto Sans CJK SC" w:eastAsia="Noto Sans CJK SC"/>
          <w:b/>
          <w:color w:val="1F5B89"/>
          <w:sz w:val="26"/>
        </w:rPr>
        <w:t>.</w:t>
      </w:r>
      <w:r>
        <w:rPr>
          <w:rFonts w:ascii="Times New Roman" w:hAnsi="Times New Roman" w:eastAsia="Noto Sans CJK SC"/>
          <w:b/>
          <w:color w:val="1F5B89"/>
          <w:sz w:val="26"/>
        </w:rPr>
        <w:t>4</w:t>
      </w:r>
      <w:r>
        <w:rPr>
          <w:rFonts w:ascii="Noto Sans CJK SC" w:hAnsi="Noto Sans CJK SC" w:eastAsia="Noto Sans CJK SC"/>
          <w:b/>
          <w:color w:val="1F5B89"/>
          <w:sz w:val="26"/>
        </w:rPr>
        <w:t xml:space="preserve"> 技术选型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118"/>
        <w:gridCol w:w="4252"/>
      </w:tblGrid>
      <w:tr w14:paraId="0C59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B7AF52C">
            <w:pPr>
              <w:spacing w:after="0" w:line="252" w:lineRule="auto"/>
            </w:pPr>
            <w:r>
              <w:rPr>
                <w:rFonts w:ascii="Noto Sans CJK SC" w:hAnsi="Noto Sans CJK SC" w:eastAsia="Noto Sans CJK SC"/>
                <w:b/>
                <w:sz w:val="17"/>
              </w:rPr>
              <w:t>类别</w:t>
            </w:r>
          </w:p>
        </w:tc>
        <w:tc>
          <w:tcPr>
            <w:tcW w:w="311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B38F572">
            <w:pPr>
              <w:spacing w:after="0" w:line="252" w:lineRule="auto"/>
            </w:pPr>
            <w:r>
              <w:rPr>
                <w:rFonts w:ascii="Noto Sans CJK SC" w:hAnsi="Noto Sans CJK SC" w:eastAsia="Noto Sans CJK SC"/>
                <w:b/>
                <w:sz w:val="17"/>
              </w:rPr>
              <w:t>推荐技术</w:t>
            </w:r>
          </w:p>
        </w:tc>
        <w:tc>
          <w:tcPr>
            <w:tcW w:w="4252"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64BB7FF">
            <w:pPr>
              <w:spacing w:after="0" w:line="252" w:lineRule="auto"/>
            </w:pPr>
            <w:r>
              <w:rPr>
                <w:rFonts w:ascii="Noto Sans CJK SC" w:hAnsi="Noto Sans CJK SC" w:eastAsia="Noto Sans CJK SC"/>
                <w:b/>
                <w:sz w:val="17"/>
              </w:rPr>
              <w:t>选型理由</w:t>
            </w:r>
          </w:p>
        </w:tc>
      </w:tr>
      <w:tr w14:paraId="66AF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6ADED9CB">
            <w:pPr>
              <w:spacing w:after="0" w:line="252" w:lineRule="auto"/>
            </w:pPr>
            <w:r>
              <w:rPr>
                <w:rFonts w:ascii="Noto Sans CJK SC" w:hAnsi="Noto Sans CJK SC" w:eastAsia="Noto Sans CJK SC"/>
                <w:b w:val="0"/>
                <w:sz w:val="17"/>
              </w:rPr>
              <w:t>前端</w:t>
            </w:r>
          </w:p>
        </w:tc>
        <w:tc>
          <w:tcPr>
            <w:tcW w:w="3118" w:type="dxa"/>
            <w:tcBorders>
              <w:top w:val="single" w:color="A6A6A6" w:sz="4" w:space="0"/>
              <w:left w:val="single" w:color="A6A6A6" w:sz="4" w:space="0"/>
              <w:bottom w:val="single" w:color="A6A6A6" w:sz="4" w:space="0"/>
              <w:right w:val="single" w:color="A6A6A6" w:sz="4" w:space="0"/>
            </w:tcBorders>
            <w:vAlign w:val="center"/>
          </w:tcPr>
          <w:p w14:paraId="75899F63">
            <w:pPr>
              <w:spacing w:after="0" w:line="252" w:lineRule="auto"/>
            </w:pPr>
            <w:r>
              <w:rPr>
                <w:rFonts w:ascii="Times New Roman" w:hAnsi="Times New Roman" w:eastAsia="Noto Sans CJK SC"/>
                <w:b w:val="0"/>
                <w:sz w:val="17"/>
              </w:rPr>
              <w:t>Vue</w:t>
            </w:r>
            <w:r>
              <w:rPr>
                <w:rFonts w:ascii="Noto Sans CJK SC" w:hAnsi="Noto Sans CJK SC" w:eastAsia="Noto Sans CJK SC"/>
                <w:b w:val="0"/>
                <w:sz w:val="17"/>
              </w:rPr>
              <w:t xml:space="preserve"> </w:t>
            </w:r>
            <w:r>
              <w:rPr>
                <w:rFonts w:ascii="Times New Roman" w:hAnsi="Times New Roman" w:eastAsia="Noto Sans CJK SC"/>
                <w:b w:val="0"/>
                <w:sz w:val="17"/>
              </w:rPr>
              <w:t>3</w:t>
            </w:r>
            <w:r>
              <w:rPr>
                <w:rFonts w:ascii="Noto Sans CJK SC" w:hAnsi="Noto Sans CJK SC" w:eastAsia="Noto Sans CJK SC"/>
                <w:b w:val="0"/>
                <w:sz w:val="17"/>
              </w:rPr>
              <w:t xml:space="preserve"> 或 </w:t>
            </w:r>
            <w:r>
              <w:rPr>
                <w:rFonts w:ascii="Times New Roman" w:hAnsi="Times New Roman" w:eastAsia="Noto Sans CJK SC"/>
                <w:b w:val="0"/>
                <w:sz w:val="17"/>
              </w:rPr>
              <w:t>React</w:t>
            </w:r>
            <w:r>
              <w:rPr>
                <w:rFonts w:ascii="Noto Sans CJK SC" w:hAnsi="Noto Sans CJK SC" w:eastAsia="Noto Sans CJK SC"/>
                <w:b w:val="0"/>
                <w:sz w:val="17"/>
              </w:rPr>
              <w:t>、</w:t>
            </w:r>
            <w:r>
              <w:rPr>
                <w:rFonts w:ascii="Times New Roman" w:hAnsi="Times New Roman" w:eastAsia="Noto Sans CJK SC"/>
                <w:b w:val="0"/>
                <w:sz w:val="17"/>
              </w:rPr>
              <w:t>TypeScript</w:t>
            </w:r>
            <w:r>
              <w:rPr>
                <w:rFonts w:ascii="Noto Sans CJK SC" w:hAnsi="Noto Sans CJK SC" w:eastAsia="Noto Sans CJK SC"/>
                <w:b w:val="0"/>
                <w:sz w:val="17"/>
              </w:rPr>
              <w:t>、</w:t>
            </w:r>
            <w:r>
              <w:rPr>
                <w:rFonts w:ascii="Times New Roman" w:hAnsi="Times New Roman" w:eastAsia="Noto Sans CJK SC"/>
                <w:b w:val="0"/>
                <w:sz w:val="17"/>
              </w:rPr>
              <w:t>ECharts</w:t>
            </w:r>
            <w:r>
              <w:rPr>
                <w:rFonts w:ascii="Noto Sans CJK SC" w:hAnsi="Noto Sans CJK SC" w:eastAsia="Noto Sans CJK SC"/>
                <w:b w:val="0"/>
                <w:sz w:val="17"/>
              </w:rPr>
              <w:t>/</w:t>
            </w:r>
            <w:r>
              <w:rPr>
                <w:rFonts w:ascii="Times New Roman" w:hAnsi="Times New Roman" w:eastAsia="Noto Sans CJK SC"/>
                <w:b w:val="0"/>
                <w:sz w:val="17"/>
              </w:rPr>
              <w:t>AntV</w:t>
            </w:r>
          </w:p>
        </w:tc>
        <w:tc>
          <w:tcPr>
            <w:tcW w:w="4252" w:type="dxa"/>
            <w:tcBorders>
              <w:top w:val="single" w:color="A6A6A6" w:sz="4" w:space="0"/>
              <w:left w:val="single" w:color="A6A6A6" w:sz="4" w:space="0"/>
              <w:bottom w:val="single" w:color="A6A6A6" w:sz="4" w:space="0"/>
              <w:right w:val="single" w:color="A6A6A6" w:sz="4" w:space="0"/>
            </w:tcBorders>
            <w:vAlign w:val="center"/>
          </w:tcPr>
          <w:p w14:paraId="014F7D67">
            <w:pPr>
              <w:spacing w:after="0" w:line="252" w:lineRule="auto"/>
            </w:pPr>
            <w:r>
              <w:rPr>
                <w:rFonts w:ascii="Noto Sans CJK SC" w:hAnsi="Noto Sans CJK SC" w:eastAsia="Noto Sans CJK SC"/>
                <w:b w:val="0"/>
                <w:sz w:val="17"/>
              </w:rPr>
              <w:t>适合响应式界面、座位图组件化、表单配置和统计图表开发。</w:t>
            </w:r>
          </w:p>
        </w:tc>
      </w:tr>
      <w:tr w14:paraId="176F9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9A138D9">
            <w:pPr>
              <w:spacing w:after="0" w:line="252" w:lineRule="auto"/>
            </w:pPr>
            <w:r>
              <w:rPr>
                <w:rFonts w:ascii="Noto Sans CJK SC" w:hAnsi="Noto Sans CJK SC" w:eastAsia="Noto Sans CJK SC"/>
                <w:b w:val="0"/>
                <w:sz w:val="17"/>
              </w:rPr>
              <w:t>后端</w:t>
            </w:r>
          </w:p>
        </w:tc>
        <w:tc>
          <w:tcPr>
            <w:tcW w:w="3118" w:type="dxa"/>
            <w:tcBorders>
              <w:top w:val="single" w:color="A6A6A6" w:sz="4" w:space="0"/>
              <w:left w:val="single" w:color="A6A6A6" w:sz="4" w:space="0"/>
              <w:bottom w:val="single" w:color="A6A6A6" w:sz="4" w:space="0"/>
              <w:right w:val="single" w:color="A6A6A6" w:sz="4" w:space="0"/>
            </w:tcBorders>
            <w:vAlign w:val="center"/>
          </w:tcPr>
          <w:p w14:paraId="7DC3FC43">
            <w:pPr>
              <w:spacing w:after="0" w:line="252" w:lineRule="auto"/>
            </w:pPr>
            <w:r>
              <w:rPr>
                <w:rFonts w:ascii="Times New Roman" w:hAnsi="Times New Roman" w:eastAsia="Noto Sans CJK SC"/>
                <w:b w:val="0"/>
                <w:sz w:val="17"/>
              </w:rPr>
              <w:t>Spring</w:t>
            </w:r>
            <w:r>
              <w:rPr>
                <w:rFonts w:ascii="Noto Sans CJK SC" w:hAnsi="Noto Sans CJK SC" w:eastAsia="Noto Sans CJK SC"/>
                <w:b w:val="0"/>
                <w:sz w:val="17"/>
              </w:rPr>
              <w:t xml:space="preserve"> </w:t>
            </w:r>
            <w:r>
              <w:rPr>
                <w:rFonts w:ascii="Times New Roman" w:hAnsi="Times New Roman" w:eastAsia="Noto Sans CJK SC"/>
                <w:b w:val="0"/>
                <w:sz w:val="17"/>
              </w:rPr>
              <w:t>Boot</w:t>
            </w:r>
            <w:r>
              <w:rPr>
                <w:rFonts w:ascii="Noto Sans CJK SC" w:hAnsi="Noto Sans CJK SC" w:eastAsia="Noto Sans CJK SC"/>
                <w:b w:val="0"/>
                <w:sz w:val="17"/>
              </w:rPr>
              <w:t xml:space="preserve"> / </w:t>
            </w:r>
            <w:r>
              <w:rPr>
                <w:rFonts w:ascii="Times New Roman" w:hAnsi="Times New Roman" w:eastAsia="Noto Sans CJK SC"/>
                <w:b w:val="0"/>
                <w:sz w:val="17"/>
              </w:rPr>
              <w:t>Node</w:t>
            </w:r>
            <w:r>
              <w:rPr>
                <w:rFonts w:ascii="Noto Sans CJK SC" w:hAnsi="Noto Sans CJK SC" w:eastAsia="Noto Sans CJK SC"/>
                <w:b w:val="0"/>
                <w:sz w:val="17"/>
              </w:rPr>
              <w:t>.</w:t>
            </w:r>
            <w:r>
              <w:rPr>
                <w:rFonts w:ascii="Times New Roman" w:hAnsi="Times New Roman" w:eastAsia="Noto Sans CJK SC"/>
                <w:b w:val="0"/>
                <w:sz w:val="17"/>
              </w:rPr>
              <w:t>js</w:t>
            </w:r>
            <w:r>
              <w:rPr>
                <w:rFonts w:ascii="Noto Sans CJK SC" w:hAnsi="Noto Sans CJK SC" w:eastAsia="Noto Sans CJK SC"/>
                <w:b w:val="0"/>
                <w:sz w:val="17"/>
              </w:rPr>
              <w:t xml:space="preserve"> / </w:t>
            </w:r>
            <w:r>
              <w:rPr>
                <w:rFonts w:ascii="Times New Roman" w:hAnsi="Times New Roman" w:eastAsia="Noto Sans CJK SC"/>
                <w:b w:val="0"/>
                <w:sz w:val="17"/>
              </w:rPr>
              <w:t>Django</w:t>
            </w:r>
            <w:r>
              <w:rPr>
                <w:rFonts w:ascii="Noto Sans CJK SC" w:hAnsi="Noto Sans CJK SC" w:eastAsia="Noto Sans CJK SC"/>
                <w:b w:val="0"/>
                <w:sz w:val="17"/>
              </w:rPr>
              <w:t xml:space="preserve">；课程实现可采用 </w:t>
            </w:r>
            <w:r>
              <w:rPr>
                <w:rFonts w:ascii="Times New Roman" w:hAnsi="Times New Roman" w:eastAsia="Noto Sans CJK SC"/>
                <w:b w:val="0"/>
                <w:sz w:val="17"/>
              </w:rPr>
              <w:t>Node</w:t>
            </w:r>
            <w:r>
              <w:rPr>
                <w:rFonts w:ascii="Noto Sans CJK SC" w:hAnsi="Noto Sans CJK SC" w:eastAsia="Noto Sans CJK SC"/>
                <w:b w:val="0"/>
                <w:sz w:val="17"/>
              </w:rPr>
              <w:t>.</w:t>
            </w:r>
            <w:r>
              <w:rPr>
                <w:rFonts w:ascii="Times New Roman" w:hAnsi="Times New Roman" w:eastAsia="Noto Sans CJK SC"/>
                <w:b w:val="0"/>
                <w:sz w:val="17"/>
              </w:rPr>
              <w:t>js</w:t>
            </w:r>
          </w:p>
        </w:tc>
        <w:tc>
          <w:tcPr>
            <w:tcW w:w="4252" w:type="dxa"/>
            <w:tcBorders>
              <w:top w:val="single" w:color="A6A6A6" w:sz="4" w:space="0"/>
              <w:left w:val="single" w:color="A6A6A6" w:sz="4" w:space="0"/>
              <w:bottom w:val="single" w:color="A6A6A6" w:sz="4" w:space="0"/>
              <w:right w:val="single" w:color="A6A6A6" w:sz="4" w:space="0"/>
            </w:tcBorders>
            <w:vAlign w:val="center"/>
          </w:tcPr>
          <w:p w14:paraId="069F449A">
            <w:pPr>
              <w:spacing w:after="0" w:line="252" w:lineRule="auto"/>
            </w:pPr>
            <w:r>
              <w:rPr>
                <w:rFonts w:ascii="Noto Sans CJK SC" w:hAnsi="Noto Sans CJK SC" w:eastAsia="Noto Sans CJK SC"/>
                <w:b w:val="0"/>
                <w:sz w:val="17"/>
              </w:rPr>
              <w:t xml:space="preserve">均能按 </w:t>
            </w:r>
            <w:r>
              <w:rPr>
                <w:rFonts w:ascii="Times New Roman" w:hAnsi="Times New Roman" w:eastAsia="Noto Sans CJK SC"/>
                <w:b w:val="0"/>
                <w:sz w:val="17"/>
              </w:rPr>
              <w:t>Controller</w:t>
            </w:r>
            <w:r>
              <w:rPr>
                <w:rFonts w:ascii="Noto Sans CJK SC" w:hAnsi="Noto Sans CJK SC" w:eastAsia="Noto Sans CJK SC"/>
                <w:b w:val="0"/>
                <w:sz w:val="17"/>
              </w:rPr>
              <w:t>-</w:t>
            </w:r>
            <w:r>
              <w:rPr>
                <w:rFonts w:ascii="Times New Roman" w:hAnsi="Times New Roman" w:eastAsia="Noto Sans CJK SC"/>
                <w:b w:val="0"/>
                <w:sz w:val="17"/>
              </w:rPr>
              <w:t>Service</w:t>
            </w:r>
            <w:r>
              <w:rPr>
                <w:rFonts w:ascii="Noto Sans CJK SC" w:hAnsi="Noto Sans CJK SC" w:eastAsia="Noto Sans CJK SC"/>
                <w:b w:val="0"/>
                <w:sz w:val="17"/>
              </w:rPr>
              <w:t>-</w:t>
            </w:r>
            <w:r>
              <w:rPr>
                <w:rFonts w:ascii="Times New Roman" w:hAnsi="Times New Roman" w:eastAsia="Noto Sans CJK SC"/>
                <w:b w:val="0"/>
                <w:sz w:val="17"/>
              </w:rPr>
              <w:t>DAO</w:t>
            </w:r>
            <w:r>
              <w:rPr>
                <w:rFonts w:ascii="Noto Sans CJK SC" w:hAnsi="Noto Sans CJK SC" w:eastAsia="Noto Sans CJK SC"/>
                <w:b w:val="0"/>
                <w:sz w:val="17"/>
              </w:rPr>
              <w:t xml:space="preserve"> 分层组织业务并提供 </w:t>
            </w:r>
            <w:r>
              <w:rPr>
                <w:rFonts w:ascii="Times New Roman" w:hAnsi="Times New Roman" w:eastAsia="Noto Sans CJK SC"/>
                <w:b w:val="0"/>
                <w:sz w:val="17"/>
              </w:rPr>
              <w:t>RESTful</w:t>
            </w:r>
            <w:r>
              <w:rPr>
                <w:rFonts w:ascii="Noto Sans CJK SC" w:hAnsi="Noto Sans CJK SC" w:eastAsia="Noto Sans CJK SC"/>
                <w:b w:val="0"/>
                <w:sz w:val="17"/>
              </w:rPr>
              <w:t xml:space="preserve"> </w:t>
            </w:r>
            <w:r>
              <w:rPr>
                <w:rFonts w:ascii="Times New Roman" w:hAnsi="Times New Roman" w:eastAsia="Noto Sans CJK SC"/>
                <w:b w:val="0"/>
                <w:sz w:val="17"/>
              </w:rPr>
              <w:t>API</w:t>
            </w:r>
            <w:r>
              <w:rPr>
                <w:rFonts w:ascii="Noto Sans CJK SC" w:hAnsi="Noto Sans CJK SC" w:eastAsia="Noto Sans CJK SC"/>
                <w:b w:val="0"/>
                <w:sz w:val="17"/>
              </w:rPr>
              <w:t xml:space="preserve">；正式项目推荐 </w:t>
            </w:r>
            <w:r>
              <w:rPr>
                <w:rFonts w:ascii="Times New Roman" w:hAnsi="Times New Roman" w:eastAsia="Noto Sans CJK SC"/>
                <w:b w:val="0"/>
                <w:sz w:val="17"/>
              </w:rPr>
              <w:t>Spring</w:t>
            </w:r>
            <w:r>
              <w:rPr>
                <w:rFonts w:ascii="Noto Sans CJK SC" w:hAnsi="Noto Sans CJK SC" w:eastAsia="Noto Sans CJK SC"/>
                <w:b w:val="0"/>
                <w:sz w:val="17"/>
              </w:rPr>
              <w:t xml:space="preserve"> </w:t>
            </w:r>
            <w:r>
              <w:rPr>
                <w:rFonts w:ascii="Times New Roman" w:hAnsi="Times New Roman" w:eastAsia="Noto Sans CJK SC"/>
                <w:b w:val="0"/>
                <w:sz w:val="17"/>
              </w:rPr>
              <w:t>Boot</w:t>
            </w:r>
            <w:r>
              <w:rPr>
                <w:rFonts w:ascii="Noto Sans CJK SC" w:hAnsi="Noto Sans CJK SC" w:eastAsia="Noto Sans CJK SC"/>
                <w:b w:val="0"/>
                <w:sz w:val="17"/>
              </w:rPr>
              <w:t>。</w:t>
            </w:r>
          </w:p>
        </w:tc>
      </w:tr>
      <w:tr w14:paraId="63CD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89589B8">
            <w:pPr>
              <w:spacing w:after="0" w:line="252" w:lineRule="auto"/>
            </w:pPr>
            <w:r>
              <w:rPr>
                <w:rFonts w:ascii="Noto Sans CJK SC" w:hAnsi="Noto Sans CJK SC" w:eastAsia="Noto Sans CJK SC"/>
                <w:b w:val="0"/>
                <w:sz w:val="17"/>
              </w:rPr>
              <w:t>数据库</w:t>
            </w:r>
          </w:p>
        </w:tc>
        <w:tc>
          <w:tcPr>
            <w:tcW w:w="3118" w:type="dxa"/>
            <w:tcBorders>
              <w:top w:val="single" w:color="A6A6A6" w:sz="4" w:space="0"/>
              <w:left w:val="single" w:color="A6A6A6" w:sz="4" w:space="0"/>
              <w:bottom w:val="single" w:color="A6A6A6" w:sz="4" w:space="0"/>
              <w:right w:val="single" w:color="A6A6A6" w:sz="4" w:space="0"/>
            </w:tcBorders>
            <w:vAlign w:val="center"/>
          </w:tcPr>
          <w:p w14:paraId="010BE623">
            <w:pPr>
              <w:spacing w:after="0" w:line="252" w:lineRule="auto"/>
            </w:pPr>
            <w:r>
              <w:rPr>
                <w:rFonts w:ascii="Times New Roman" w:hAnsi="Times New Roman" w:eastAsia="Noto Sans CJK SC"/>
                <w:b w:val="0"/>
                <w:sz w:val="17"/>
              </w:rPr>
              <w:t>MySQL</w:t>
            </w:r>
            <w:r>
              <w:rPr>
                <w:rFonts w:ascii="Noto Sans CJK SC" w:hAnsi="Noto Sans CJK SC" w:eastAsia="Noto Sans CJK SC"/>
                <w:b w:val="0"/>
                <w:sz w:val="17"/>
              </w:rPr>
              <w:t xml:space="preserve"> 或 </w:t>
            </w:r>
            <w:r>
              <w:rPr>
                <w:rFonts w:ascii="Times New Roman" w:hAnsi="Times New Roman" w:eastAsia="Noto Sans CJK SC"/>
                <w:b w:val="0"/>
                <w:sz w:val="17"/>
              </w:rPr>
              <w:t>PostgreSQL</w:t>
            </w:r>
          </w:p>
        </w:tc>
        <w:tc>
          <w:tcPr>
            <w:tcW w:w="4252" w:type="dxa"/>
            <w:tcBorders>
              <w:top w:val="single" w:color="A6A6A6" w:sz="4" w:space="0"/>
              <w:left w:val="single" w:color="A6A6A6" w:sz="4" w:space="0"/>
              <w:bottom w:val="single" w:color="A6A6A6" w:sz="4" w:space="0"/>
              <w:right w:val="single" w:color="A6A6A6" w:sz="4" w:space="0"/>
            </w:tcBorders>
            <w:vAlign w:val="center"/>
          </w:tcPr>
          <w:p w14:paraId="20C0E9FA">
            <w:pPr>
              <w:spacing w:after="0" w:line="252" w:lineRule="auto"/>
            </w:pPr>
            <w:r>
              <w:rPr>
                <w:rFonts w:ascii="Noto Sans CJK SC" w:hAnsi="Noto Sans CJK SC" w:eastAsia="Noto Sans CJK SC"/>
                <w:b w:val="0"/>
                <w:sz w:val="17"/>
              </w:rPr>
              <w:t>适合结构化保存用户、资源、预约、签到、违规、规则和审计日志。</w:t>
            </w:r>
          </w:p>
        </w:tc>
      </w:tr>
      <w:tr w14:paraId="76F4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A7EBD01">
            <w:pPr>
              <w:spacing w:after="0" w:line="252" w:lineRule="auto"/>
            </w:pPr>
            <w:r>
              <w:rPr>
                <w:rFonts w:ascii="Noto Sans CJK SC" w:hAnsi="Noto Sans CJK SC" w:eastAsia="Noto Sans CJK SC"/>
                <w:b w:val="0"/>
                <w:sz w:val="17"/>
              </w:rPr>
              <w:t>缓存</w:t>
            </w:r>
          </w:p>
        </w:tc>
        <w:tc>
          <w:tcPr>
            <w:tcW w:w="3118" w:type="dxa"/>
            <w:tcBorders>
              <w:top w:val="single" w:color="A6A6A6" w:sz="4" w:space="0"/>
              <w:left w:val="single" w:color="A6A6A6" w:sz="4" w:space="0"/>
              <w:bottom w:val="single" w:color="A6A6A6" w:sz="4" w:space="0"/>
              <w:right w:val="single" w:color="A6A6A6" w:sz="4" w:space="0"/>
            </w:tcBorders>
            <w:vAlign w:val="center"/>
          </w:tcPr>
          <w:p w14:paraId="0FFB01B1">
            <w:pPr>
              <w:spacing w:after="0" w:line="252" w:lineRule="auto"/>
            </w:pPr>
            <w:r>
              <w:rPr>
                <w:rFonts w:ascii="Times New Roman" w:hAnsi="Times New Roman" w:eastAsia="Noto Sans CJK SC"/>
                <w:b w:val="0"/>
                <w:sz w:val="17"/>
              </w:rPr>
              <w:t>Redis</w:t>
            </w:r>
          </w:p>
        </w:tc>
        <w:tc>
          <w:tcPr>
            <w:tcW w:w="4252" w:type="dxa"/>
            <w:tcBorders>
              <w:top w:val="single" w:color="A6A6A6" w:sz="4" w:space="0"/>
              <w:left w:val="single" w:color="A6A6A6" w:sz="4" w:space="0"/>
              <w:bottom w:val="single" w:color="A6A6A6" w:sz="4" w:space="0"/>
              <w:right w:val="single" w:color="A6A6A6" w:sz="4" w:space="0"/>
            </w:tcBorders>
            <w:vAlign w:val="center"/>
          </w:tcPr>
          <w:p w14:paraId="0761823D">
            <w:pPr>
              <w:spacing w:after="0" w:line="252" w:lineRule="auto"/>
            </w:pPr>
            <w:r>
              <w:rPr>
                <w:rFonts w:ascii="Noto Sans CJK SC" w:hAnsi="Noto Sans CJK SC" w:eastAsia="Noto Sans CJK SC"/>
                <w:b w:val="0"/>
                <w:sz w:val="17"/>
              </w:rPr>
              <w:t>缓存房间座位状态、预约短锁、二维码临时令牌和热点统计结果。</w:t>
            </w:r>
          </w:p>
        </w:tc>
      </w:tr>
      <w:tr w14:paraId="0398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9E8C32B">
            <w:pPr>
              <w:spacing w:after="0" w:line="252" w:lineRule="auto"/>
            </w:pPr>
            <w:r>
              <w:rPr>
                <w:rFonts w:ascii="Noto Sans CJK SC" w:hAnsi="Noto Sans CJK SC" w:eastAsia="Noto Sans CJK SC"/>
                <w:b w:val="0"/>
                <w:sz w:val="17"/>
              </w:rPr>
              <w:t>部署</w:t>
            </w:r>
          </w:p>
        </w:tc>
        <w:tc>
          <w:tcPr>
            <w:tcW w:w="3118" w:type="dxa"/>
            <w:tcBorders>
              <w:top w:val="single" w:color="A6A6A6" w:sz="4" w:space="0"/>
              <w:left w:val="single" w:color="A6A6A6" w:sz="4" w:space="0"/>
              <w:bottom w:val="single" w:color="A6A6A6" w:sz="4" w:space="0"/>
              <w:right w:val="single" w:color="A6A6A6" w:sz="4" w:space="0"/>
            </w:tcBorders>
            <w:vAlign w:val="center"/>
          </w:tcPr>
          <w:p w14:paraId="516B8B2C">
            <w:pPr>
              <w:spacing w:after="0" w:line="252" w:lineRule="auto"/>
            </w:pPr>
            <w:r>
              <w:rPr>
                <w:rFonts w:ascii="Times New Roman" w:hAnsi="Times New Roman" w:eastAsia="Noto Sans CJK SC"/>
                <w:b w:val="0"/>
                <w:sz w:val="17"/>
              </w:rPr>
              <w:t>Linux</w:t>
            </w:r>
            <w:r>
              <w:rPr>
                <w:rFonts w:ascii="Noto Sans CJK SC" w:hAnsi="Noto Sans CJK SC" w:eastAsia="Noto Sans CJK SC"/>
                <w:b w:val="0"/>
                <w:sz w:val="17"/>
              </w:rPr>
              <w:t xml:space="preserve"> </w:t>
            </w:r>
            <w:r>
              <w:rPr>
                <w:rFonts w:ascii="Times New Roman" w:hAnsi="Times New Roman" w:eastAsia="Noto Sans CJK SC"/>
                <w:b w:val="0"/>
                <w:sz w:val="17"/>
              </w:rPr>
              <w:t>Server</w:t>
            </w:r>
            <w:r>
              <w:rPr>
                <w:rFonts w:ascii="Noto Sans CJK SC" w:hAnsi="Noto Sans CJK SC" w:eastAsia="Noto Sans CJK SC"/>
                <w:b w:val="0"/>
                <w:sz w:val="17"/>
              </w:rPr>
              <w:t>、</w:t>
            </w:r>
            <w:r>
              <w:rPr>
                <w:rFonts w:ascii="Times New Roman" w:hAnsi="Times New Roman" w:eastAsia="Noto Sans CJK SC"/>
                <w:b w:val="0"/>
                <w:sz w:val="17"/>
              </w:rPr>
              <w:t>Nginx</w:t>
            </w:r>
            <w:r>
              <w:rPr>
                <w:rFonts w:ascii="Noto Sans CJK SC" w:hAnsi="Noto Sans CJK SC" w:eastAsia="Noto Sans CJK SC"/>
                <w:b w:val="0"/>
                <w:sz w:val="17"/>
              </w:rPr>
              <w:t>、</w:t>
            </w:r>
            <w:r>
              <w:rPr>
                <w:rFonts w:ascii="Times New Roman" w:hAnsi="Times New Roman" w:eastAsia="Noto Sans CJK SC"/>
                <w:b w:val="0"/>
                <w:sz w:val="17"/>
              </w:rPr>
              <w:t>Docker</w:t>
            </w:r>
            <w:r>
              <w:rPr>
                <w:rFonts w:ascii="Noto Sans CJK SC" w:hAnsi="Noto Sans CJK SC" w:eastAsia="Noto Sans CJK SC"/>
                <w:b w:val="0"/>
                <w:sz w:val="17"/>
              </w:rPr>
              <w:t>、</w:t>
            </w:r>
            <w:r>
              <w:rPr>
                <w:rFonts w:ascii="Times New Roman" w:hAnsi="Times New Roman" w:eastAsia="Noto Sans CJK SC"/>
                <w:b w:val="0"/>
                <w:sz w:val="17"/>
              </w:rPr>
              <w:t>PM2</w:t>
            </w:r>
            <w:r>
              <w:rPr>
                <w:rFonts w:ascii="Noto Sans CJK SC" w:hAnsi="Noto Sans CJK SC" w:eastAsia="Noto Sans CJK SC"/>
                <w:b w:val="0"/>
                <w:sz w:val="17"/>
              </w:rPr>
              <w:t xml:space="preserve"> 或 </w:t>
            </w:r>
            <w:r>
              <w:rPr>
                <w:rFonts w:ascii="Times New Roman" w:hAnsi="Times New Roman" w:eastAsia="Noto Sans CJK SC"/>
                <w:b w:val="0"/>
                <w:sz w:val="17"/>
              </w:rPr>
              <w:t>systemd</w:t>
            </w:r>
          </w:p>
        </w:tc>
        <w:tc>
          <w:tcPr>
            <w:tcW w:w="4252" w:type="dxa"/>
            <w:tcBorders>
              <w:top w:val="single" w:color="A6A6A6" w:sz="4" w:space="0"/>
              <w:left w:val="single" w:color="A6A6A6" w:sz="4" w:space="0"/>
              <w:bottom w:val="single" w:color="A6A6A6" w:sz="4" w:space="0"/>
              <w:right w:val="single" w:color="A6A6A6" w:sz="4" w:space="0"/>
            </w:tcBorders>
            <w:vAlign w:val="center"/>
          </w:tcPr>
          <w:p w14:paraId="3222210C">
            <w:pPr>
              <w:spacing w:after="0" w:line="252" w:lineRule="auto"/>
            </w:pPr>
            <w:r>
              <w:rPr>
                <w:rFonts w:ascii="Noto Sans CJK SC" w:hAnsi="Noto Sans CJK SC" w:eastAsia="Noto Sans CJK SC"/>
                <w:b w:val="0"/>
                <w:sz w:val="17"/>
              </w:rPr>
              <w:t>支持静态资源代理、服务守护、环境隔离和快速回滚。</w:t>
            </w:r>
          </w:p>
        </w:tc>
      </w:tr>
      <w:tr w14:paraId="2E83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30B69816">
            <w:pPr>
              <w:spacing w:after="0" w:line="252" w:lineRule="auto"/>
            </w:pPr>
            <w:r>
              <w:rPr>
                <w:rFonts w:ascii="Noto Sans CJK SC" w:hAnsi="Noto Sans CJK SC" w:eastAsia="Noto Sans CJK SC"/>
                <w:b w:val="0"/>
                <w:sz w:val="17"/>
              </w:rPr>
              <w:t>任务调度</w:t>
            </w:r>
          </w:p>
        </w:tc>
        <w:tc>
          <w:tcPr>
            <w:tcW w:w="3118" w:type="dxa"/>
            <w:tcBorders>
              <w:top w:val="single" w:color="A6A6A6" w:sz="4" w:space="0"/>
              <w:left w:val="single" w:color="A6A6A6" w:sz="4" w:space="0"/>
              <w:bottom w:val="single" w:color="A6A6A6" w:sz="4" w:space="0"/>
              <w:right w:val="single" w:color="A6A6A6" w:sz="4" w:space="0"/>
            </w:tcBorders>
            <w:vAlign w:val="center"/>
          </w:tcPr>
          <w:p w14:paraId="10297F53">
            <w:pPr>
              <w:spacing w:after="0" w:line="252" w:lineRule="auto"/>
            </w:pPr>
            <w:r>
              <w:rPr>
                <w:rFonts w:ascii="Noto Sans CJK SC" w:hAnsi="Noto Sans CJK SC" w:eastAsia="Noto Sans CJK SC"/>
                <w:b w:val="0"/>
                <w:sz w:val="17"/>
              </w:rPr>
              <w:t>后端定时任务、</w:t>
            </w:r>
            <w:r>
              <w:rPr>
                <w:rFonts w:ascii="Times New Roman" w:hAnsi="Times New Roman" w:eastAsia="Noto Sans CJK SC"/>
                <w:b w:val="0"/>
                <w:sz w:val="17"/>
              </w:rPr>
              <w:t>Quartz</w:t>
            </w:r>
            <w:r>
              <w:rPr>
                <w:rFonts w:ascii="Noto Sans CJK SC" w:hAnsi="Noto Sans CJK SC" w:eastAsia="Noto Sans CJK SC"/>
                <w:b w:val="0"/>
                <w:sz w:val="17"/>
              </w:rPr>
              <w:t>、</w:t>
            </w:r>
            <w:r>
              <w:rPr>
                <w:rFonts w:ascii="Times New Roman" w:hAnsi="Times New Roman" w:eastAsia="Noto Sans CJK SC"/>
                <w:b w:val="0"/>
                <w:sz w:val="17"/>
              </w:rPr>
              <w:t>Celery</w:t>
            </w:r>
            <w:r>
              <w:rPr>
                <w:rFonts w:ascii="Noto Sans CJK SC" w:hAnsi="Noto Sans CJK SC" w:eastAsia="Noto Sans CJK SC"/>
                <w:b w:val="0"/>
                <w:sz w:val="17"/>
              </w:rPr>
              <w:t xml:space="preserve"> </w:t>
            </w:r>
            <w:r>
              <w:rPr>
                <w:rFonts w:ascii="Times New Roman" w:hAnsi="Times New Roman" w:eastAsia="Noto Sans CJK SC"/>
                <w:b w:val="0"/>
                <w:sz w:val="17"/>
              </w:rPr>
              <w:t>Beat</w:t>
            </w:r>
            <w:r>
              <w:rPr>
                <w:rFonts w:ascii="Noto Sans CJK SC" w:hAnsi="Noto Sans CJK SC" w:eastAsia="Noto Sans CJK SC"/>
                <w:b w:val="0"/>
                <w:sz w:val="17"/>
              </w:rPr>
              <w:t xml:space="preserve"> 或 </w:t>
            </w:r>
            <w:r>
              <w:rPr>
                <w:rFonts w:ascii="Times New Roman" w:hAnsi="Times New Roman" w:eastAsia="Noto Sans CJK SC"/>
                <w:b w:val="0"/>
                <w:sz w:val="17"/>
              </w:rPr>
              <w:t>Node</w:t>
            </w:r>
            <w:r>
              <w:rPr>
                <w:rFonts w:ascii="Noto Sans CJK SC" w:hAnsi="Noto Sans CJK SC" w:eastAsia="Noto Sans CJK SC"/>
                <w:b w:val="0"/>
                <w:sz w:val="17"/>
              </w:rPr>
              <w:t>-</w:t>
            </w:r>
            <w:r>
              <w:rPr>
                <w:rFonts w:ascii="Times New Roman" w:hAnsi="Times New Roman" w:eastAsia="Noto Sans CJK SC"/>
                <w:b w:val="0"/>
                <w:sz w:val="17"/>
              </w:rPr>
              <w:t>cron</w:t>
            </w:r>
          </w:p>
        </w:tc>
        <w:tc>
          <w:tcPr>
            <w:tcW w:w="4252" w:type="dxa"/>
            <w:tcBorders>
              <w:top w:val="single" w:color="A6A6A6" w:sz="4" w:space="0"/>
              <w:left w:val="single" w:color="A6A6A6" w:sz="4" w:space="0"/>
              <w:bottom w:val="single" w:color="A6A6A6" w:sz="4" w:space="0"/>
              <w:right w:val="single" w:color="A6A6A6" w:sz="4" w:space="0"/>
            </w:tcBorders>
            <w:vAlign w:val="center"/>
          </w:tcPr>
          <w:p w14:paraId="5F5CD613">
            <w:pPr>
              <w:spacing w:after="0" w:line="252" w:lineRule="auto"/>
            </w:pPr>
            <w:r>
              <w:rPr>
                <w:rFonts w:ascii="Noto Sans CJK SC" w:hAnsi="Noto Sans CJK SC" w:eastAsia="Noto Sans CJK SC"/>
                <w:b w:val="0"/>
                <w:sz w:val="17"/>
              </w:rPr>
              <w:t>处理超时未签到释放、过期限制解除、统计汇总和数据归档。</w:t>
            </w:r>
          </w:p>
        </w:tc>
      </w:tr>
      <w:tr w14:paraId="1AEB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B2FA558">
            <w:pPr>
              <w:spacing w:after="0" w:line="252" w:lineRule="auto"/>
            </w:pPr>
            <w:r>
              <w:rPr>
                <w:rFonts w:ascii="Noto Sans CJK SC" w:hAnsi="Noto Sans CJK SC" w:eastAsia="Noto Sans CJK SC"/>
                <w:b w:val="0"/>
                <w:sz w:val="17"/>
              </w:rPr>
              <w:t>数据可视化</w:t>
            </w:r>
          </w:p>
        </w:tc>
        <w:tc>
          <w:tcPr>
            <w:tcW w:w="3118" w:type="dxa"/>
            <w:tcBorders>
              <w:top w:val="single" w:color="A6A6A6" w:sz="4" w:space="0"/>
              <w:left w:val="single" w:color="A6A6A6" w:sz="4" w:space="0"/>
              <w:bottom w:val="single" w:color="A6A6A6" w:sz="4" w:space="0"/>
              <w:right w:val="single" w:color="A6A6A6" w:sz="4" w:space="0"/>
            </w:tcBorders>
            <w:vAlign w:val="center"/>
          </w:tcPr>
          <w:p w14:paraId="6DA74F05">
            <w:pPr>
              <w:spacing w:after="0" w:line="252" w:lineRule="auto"/>
            </w:pPr>
            <w:r>
              <w:rPr>
                <w:rFonts w:ascii="Times New Roman" w:hAnsi="Times New Roman" w:eastAsia="Noto Sans CJK SC"/>
                <w:b w:val="0"/>
                <w:sz w:val="17"/>
              </w:rPr>
              <w:t>ECharts</w:t>
            </w:r>
            <w:r>
              <w:rPr>
                <w:rFonts w:ascii="Noto Sans CJK SC" w:hAnsi="Noto Sans CJK SC" w:eastAsia="Noto Sans CJK SC"/>
                <w:b w:val="0"/>
                <w:sz w:val="17"/>
              </w:rPr>
              <w:t xml:space="preserve"> / </w:t>
            </w:r>
            <w:r>
              <w:rPr>
                <w:rFonts w:ascii="Times New Roman" w:hAnsi="Times New Roman" w:eastAsia="Noto Sans CJK SC"/>
                <w:b w:val="0"/>
                <w:sz w:val="17"/>
              </w:rPr>
              <w:t>AntV</w:t>
            </w:r>
          </w:p>
        </w:tc>
        <w:tc>
          <w:tcPr>
            <w:tcW w:w="4252" w:type="dxa"/>
            <w:tcBorders>
              <w:top w:val="single" w:color="A6A6A6" w:sz="4" w:space="0"/>
              <w:left w:val="single" w:color="A6A6A6" w:sz="4" w:space="0"/>
              <w:bottom w:val="single" w:color="A6A6A6" w:sz="4" w:space="0"/>
              <w:right w:val="single" w:color="A6A6A6" w:sz="4" w:space="0"/>
            </w:tcBorders>
            <w:vAlign w:val="center"/>
          </w:tcPr>
          <w:p w14:paraId="32A57A6A">
            <w:pPr>
              <w:spacing w:after="0" w:line="252" w:lineRule="auto"/>
            </w:pPr>
            <w:r>
              <w:rPr>
                <w:rFonts w:ascii="Noto Sans CJK SC" w:hAnsi="Noto Sans CJK SC" w:eastAsia="Noto Sans CJK SC"/>
                <w:b w:val="0"/>
                <w:sz w:val="17"/>
              </w:rPr>
              <w:t>支持时段热度、空间利用率、签到率和违约率等图表展示。</w:t>
            </w:r>
          </w:p>
        </w:tc>
      </w:tr>
    </w:tbl>
    <w:p w14:paraId="31D6A616">
      <w:pPr>
        <w:pStyle w:val="4"/>
        <w:spacing w:before="120" w:after="80"/>
      </w:pPr>
      <w:r>
        <w:rPr>
          <w:rFonts w:ascii="Times New Roman" w:hAnsi="Times New Roman" w:eastAsia="Noto Sans CJK SC"/>
          <w:b/>
          <w:color w:val="1F5B89"/>
          <w:sz w:val="26"/>
        </w:rPr>
        <w:t>2</w:t>
      </w:r>
      <w:r>
        <w:rPr>
          <w:rFonts w:ascii="Noto Sans CJK SC" w:hAnsi="Noto Sans CJK SC" w:eastAsia="Noto Sans CJK SC"/>
          <w:b/>
          <w:color w:val="1F5B89"/>
          <w:sz w:val="26"/>
        </w:rPr>
        <w:t>.</w:t>
      </w:r>
      <w:r>
        <w:rPr>
          <w:rFonts w:ascii="Times New Roman" w:hAnsi="Times New Roman" w:eastAsia="Noto Sans CJK SC"/>
          <w:b/>
          <w:color w:val="1F5B89"/>
          <w:sz w:val="26"/>
        </w:rPr>
        <w:t>5</w:t>
      </w:r>
      <w:r>
        <w:rPr>
          <w:rFonts w:ascii="Noto Sans CJK SC" w:hAnsi="Noto Sans CJK SC" w:eastAsia="Noto Sans CJK SC"/>
          <w:b/>
          <w:color w:val="1F5B89"/>
          <w:sz w:val="26"/>
        </w:rPr>
        <w:t xml:space="preserve"> 运行环境与技术约束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5EA8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4D5B947">
            <w:pPr>
              <w:spacing w:after="0" w:line="252" w:lineRule="auto"/>
            </w:pPr>
            <w:r>
              <w:rPr>
                <w:rFonts w:ascii="Noto Sans CJK SC" w:hAnsi="Noto Sans CJK SC" w:eastAsia="Noto Sans CJK SC"/>
                <w:b/>
                <w:sz w:val="17"/>
              </w:rPr>
              <w:t>环境项</w:t>
            </w:r>
          </w:p>
        </w:tc>
        <w:tc>
          <w:tcPr>
            <w:tcW w:w="368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35F39A0">
            <w:pPr>
              <w:spacing w:after="0" w:line="252" w:lineRule="auto"/>
            </w:pPr>
            <w:r>
              <w:rPr>
                <w:rFonts w:ascii="Noto Sans CJK SC" w:hAnsi="Noto Sans CJK SC" w:eastAsia="Noto Sans CJK SC"/>
                <w:b/>
                <w:sz w:val="17"/>
              </w:rPr>
              <w:t>开发/课程演示环境</w:t>
            </w:r>
          </w:p>
        </w:tc>
        <w:tc>
          <w:tcPr>
            <w:tcW w:w="368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28C2FE0">
            <w:pPr>
              <w:spacing w:after="0" w:line="252" w:lineRule="auto"/>
            </w:pPr>
            <w:r>
              <w:rPr>
                <w:rFonts w:ascii="Noto Sans CJK SC" w:hAnsi="Noto Sans CJK SC" w:eastAsia="Noto Sans CJK SC"/>
                <w:b/>
                <w:sz w:val="17"/>
              </w:rPr>
              <w:t>校内试运行环境</w:t>
            </w:r>
          </w:p>
        </w:tc>
      </w:tr>
      <w:tr w14:paraId="050B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482D8FF">
            <w:pPr>
              <w:spacing w:after="0" w:line="252" w:lineRule="auto"/>
            </w:pPr>
            <w:r>
              <w:rPr>
                <w:rFonts w:ascii="Noto Sans CJK SC" w:hAnsi="Noto Sans CJK SC" w:eastAsia="Noto Sans CJK SC"/>
                <w:b w:val="0"/>
                <w:sz w:val="17"/>
              </w:rPr>
              <w:t>服务器</w:t>
            </w:r>
          </w:p>
        </w:tc>
        <w:tc>
          <w:tcPr>
            <w:tcW w:w="3685" w:type="dxa"/>
            <w:tcBorders>
              <w:top w:val="single" w:color="A6A6A6" w:sz="4" w:space="0"/>
              <w:left w:val="single" w:color="A6A6A6" w:sz="4" w:space="0"/>
              <w:bottom w:val="single" w:color="A6A6A6" w:sz="4" w:space="0"/>
              <w:right w:val="single" w:color="A6A6A6" w:sz="4" w:space="0"/>
            </w:tcBorders>
            <w:vAlign w:val="center"/>
          </w:tcPr>
          <w:p w14:paraId="0E18F215">
            <w:pPr>
              <w:spacing w:after="0" w:line="252" w:lineRule="auto"/>
            </w:pPr>
            <w:r>
              <w:rPr>
                <w:rFonts w:ascii="Noto Sans CJK SC" w:hAnsi="Noto Sans CJK SC" w:eastAsia="Noto Sans CJK SC"/>
                <w:b w:val="0"/>
                <w:sz w:val="17"/>
              </w:rPr>
              <w:t xml:space="preserve">个人电脑或单台 </w:t>
            </w:r>
            <w:r>
              <w:rPr>
                <w:rFonts w:ascii="Times New Roman" w:hAnsi="Times New Roman" w:eastAsia="Noto Sans CJK SC"/>
                <w:b w:val="0"/>
                <w:sz w:val="17"/>
              </w:rPr>
              <w:t>Linux</w:t>
            </w:r>
            <w:r>
              <w:rPr>
                <w:rFonts w:ascii="Noto Sans CJK SC" w:hAnsi="Noto Sans CJK SC" w:eastAsia="Noto Sans CJK SC"/>
                <w:b w:val="0"/>
                <w:sz w:val="17"/>
              </w:rPr>
              <w:t xml:space="preserve"> 虚拟机</w:t>
            </w:r>
          </w:p>
        </w:tc>
        <w:tc>
          <w:tcPr>
            <w:tcW w:w="3685" w:type="dxa"/>
            <w:tcBorders>
              <w:top w:val="single" w:color="A6A6A6" w:sz="4" w:space="0"/>
              <w:left w:val="single" w:color="A6A6A6" w:sz="4" w:space="0"/>
              <w:bottom w:val="single" w:color="A6A6A6" w:sz="4" w:space="0"/>
              <w:right w:val="single" w:color="A6A6A6" w:sz="4" w:space="0"/>
            </w:tcBorders>
            <w:vAlign w:val="center"/>
          </w:tcPr>
          <w:p w14:paraId="5C1A129E">
            <w:pPr>
              <w:spacing w:after="0" w:line="252" w:lineRule="auto"/>
            </w:pPr>
            <w:r>
              <w:rPr>
                <w:rFonts w:ascii="Times New Roman" w:hAnsi="Times New Roman" w:eastAsia="Noto Sans CJK SC"/>
                <w:b w:val="0"/>
                <w:sz w:val="17"/>
              </w:rPr>
              <w:t>2</w:t>
            </w:r>
            <w:r>
              <w:rPr>
                <w:rFonts w:ascii="Noto Sans CJK SC" w:hAnsi="Noto Sans CJK SC" w:eastAsia="Noto Sans CJK SC"/>
                <w:b w:val="0"/>
                <w:sz w:val="17"/>
              </w:rPr>
              <w:t xml:space="preserve"> 台及以上 </w:t>
            </w:r>
            <w:r>
              <w:rPr>
                <w:rFonts w:ascii="Times New Roman" w:hAnsi="Times New Roman" w:eastAsia="Noto Sans CJK SC"/>
                <w:b w:val="0"/>
                <w:sz w:val="17"/>
              </w:rPr>
              <w:t>Linux</w:t>
            </w:r>
            <w:r>
              <w:rPr>
                <w:rFonts w:ascii="Noto Sans CJK SC" w:hAnsi="Noto Sans CJK SC" w:eastAsia="Noto Sans CJK SC"/>
                <w:b w:val="0"/>
                <w:sz w:val="17"/>
              </w:rPr>
              <w:t xml:space="preserve"> 服务器，前后端可分离部署</w:t>
            </w:r>
          </w:p>
        </w:tc>
      </w:tr>
      <w:tr w14:paraId="219D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1592E8F">
            <w:pPr>
              <w:spacing w:after="0" w:line="252" w:lineRule="auto"/>
            </w:pPr>
            <w:r>
              <w:rPr>
                <w:rFonts w:ascii="Times New Roman" w:hAnsi="Times New Roman" w:eastAsia="Noto Sans CJK SC"/>
                <w:b w:val="0"/>
                <w:sz w:val="17"/>
              </w:rPr>
              <w:t>CPU</w:t>
            </w:r>
            <w:r>
              <w:rPr>
                <w:rFonts w:ascii="Noto Sans CJK SC" w:hAnsi="Noto Sans CJK SC" w:eastAsia="Noto Sans CJK SC"/>
                <w:b w:val="0"/>
                <w:sz w:val="17"/>
              </w:rPr>
              <w:t>/内存</w:t>
            </w:r>
          </w:p>
        </w:tc>
        <w:tc>
          <w:tcPr>
            <w:tcW w:w="3685" w:type="dxa"/>
            <w:tcBorders>
              <w:top w:val="single" w:color="A6A6A6" w:sz="4" w:space="0"/>
              <w:left w:val="single" w:color="A6A6A6" w:sz="4" w:space="0"/>
              <w:bottom w:val="single" w:color="A6A6A6" w:sz="4" w:space="0"/>
              <w:right w:val="single" w:color="A6A6A6" w:sz="4" w:space="0"/>
            </w:tcBorders>
            <w:vAlign w:val="center"/>
          </w:tcPr>
          <w:p w14:paraId="59EA5C7A">
            <w:pPr>
              <w:spacing w:after="0" w:line="252" w:lineRule="auto"/>
            </w:pPr>
            <w:r>
              <w:rPr>
                <w:rFonts w:ascii="Times New Roman" w:hAnsi="Times New Roman" w:eastAsia="Noto Sans CJK SC"/>
                <w:b w:val="0"/>
                <w:sz w:val="17"/>
              </w:rPr>
              <w:t>2</w:t>
            </w:r>
            <w:r>
              <w:rPr>
                <w:rFonts w:ascii="Noto Sans CJK SC" w:hAnsi="Noto Sans CJK SC" w:eastAsia="Noto Sans CJK SC"/>
                <w:b w:val="0"/>
                <w:sz w:val="17"/>
              </w:rPr>
              <w:t xml:space="preserve"> 核 / </w:t>
            </w:r>
            <w:r>
              <w:rPr>
                <w:rFonts w:ascii="Times New Roman" w:hAnsi="Times New Roman" w:eastAsia="Noto Sans CJK SC"/>
                <w:b w:val="0"/>
                <w:sz w:val="17"/>
              </w:rPr>
              <w:t>4GB</w:t>
            </w:r>
          </w:p>
        </w:tc>
        <w:tc>
          <w:tcPr>
            <w:tcW w:w="3685" w:type="dxa"/>
            <w:tcBorders>
              <w:top w:val="single" w:color="A6A6A6" w:sz="4" w:space="0"/>
              <w:left w:val="single" w:color="A6A6A6" w:sz="4" w:space="0"/>
              <w:bottom w:val="single" w:color="A6A6A6" w:sz="4" w:space="0"/>
              <w:right w:val="single" w:color="A6A6A6" w:sz="4" w:space="0"/>
            </w:tcBorders>
            <w:vAlign w:val="center"/>
          </w:tcPr>
          <w:p w14:paraId="66570E75">
            <w:pPr>
              <w:spacing w:after="0" w:line="252" w:lineRule="auto"/>
            </w:pPr>
            <w:r>
              <w:rPr>
                <w:rFonts w:ascii="Times New Roman" w:hAnsi="Times New Roman" w:eastAsia="Noto Sans CJK SC"/>
                <w:b w:val="0"/>
                <w:sz w:val="17"/>
              </w:rPr>
              <w:t>4</w:t>
            </w:r>
            <w:r>
              <w:rPr>
                <w:rFonts w:ascii="Noto Sans CJK SC" w:hAnsi="Noto Sans CJK SC" w:eastAsia="Noto Sans CJK SC"/>
                <w:b w:val="0"/>
                <w:sz w:val="17"/>
              </w:rPr>
              <w:t xml:space="preserve"> 核 / </w:t>
            </w:r>
            <w:r>
              <w:rPr>
                <w:rFonts w:ascii="Times New Roman" w:hAnsi="Times New Roman" w:eastAsia="Noto Sans CJK SC"/>
                <w:b w:val="0"/>
                <w:sz w:val="17"/>
              </w:rPr>
              <w:t>8GB</w:t>
            </w:r>
            <w:r>
              <w:rPr>
                <w:rFonts w:ascii="Noto Sans CJK SC" w:hAnsi="Noto Sans CJK SC" w:eastAsia="Noto Sans CJK SC"/>
                <w:b w:val="0"/>
                <w:sz w:val="17"/>
              </w:rPr>
              <w:t xml:space="preserve"> 起，考试周高峰可横向扩展</w:t>
            </w:r>
          </w:p>
        </w:tc>
      </w:tr>
      <w:tr w14:paraId="7D17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0A1589E">
            <w:pPr>
              <w:spacing w:after="0" w:line="252" w:lineRule="auto"/>
            </w:pPr>
            <w:r>
              <w:rPr>
                <w:rFonts w:ascii="Noto Sans CJK SC" w:hAnsi="Noto Sans CJK SC" w:eastAsia="Noto Sans CJK SC"/>
                <w:b w:val="0"/>
                <w:sz w:val="17"/>
              </w:rPr>
              <w:t>数据库</w:t>
            </w:r>
          </w:p>
        </w:tc>
        <w:tc>
          <w:tcPr>
            <w:tcW w:w="3685" w:type="dxa"/>
            <w:tcBorders>
              <w:top w:val="single" w:color="A6A6A6" w:sz="4" w:space="0"/>
              <w:left w:val="single" w:color="A6A6A6" w:sz="4" w:space="0"/>
              <w:bottom w:val="single" w:color="A6A6A6" w:sz="4" w:space="0"/>
              <w:right w:val="single" w:color="A6A6A6" w:sz="4" w:space="0"/>
            </w:tcBorders>
            <w:vAlign w:val="center"/>
          </w:tcPr>
          <w:p w14:paraId="27967436">
            <w:pPr>
              <w:spacing w:after="0" w:line="252" w:lineRule="auto"/>
            </w:pPr>
            <w:r>
              <w:rPr>
                <w:rFonts w:ascii="Times New Roman" w:hAnsi="Times New Roman" w:eastAsia="Noto Sans CJK SC"/>
                <w:b w:val="0"/>
                <w:sz w:val="17"/>
              </w:rPr>
              <w:t>SQLite</w:t>
            </w:r>
            <w:r>
              <w:rPr>
                <w:rFonts w:ascii="Noto Sans CJK SC" w:hAnsi="Noto Sans CJK SC" w:eastAsia="Noto Sans CJK SC"/>
                <w:b w:val="0"/>
                <w:sz w:val="17"/>
              </w:rPr>
              <w:t xml:space="preserve"> / </w:t>
            </w:r>
            <w:r>
              <w:rPr>
                <w:rFonts w:ascii="Times New Roman" w:hAnsi="Times New Roman" w:eastAsia="Noto Sans CJK SC"/>
                <w:b w:val="0"/>
                <w:sz w:val="17"/>
              </w:rPr>
              <w:t>MySQL</w:t>
            </w:r>
            <w:r>
              <w:rPr>
                <w:rFonts w:ascii="Noto Sans CJK SC" w:hAnsi="Noto Sans CJK SC" w:eastAsia="Noto Sans CJK SC"/>
                <w:b w:val="0"/>
                <w:sz w:val="17"/>
              </w:rPr>
              <w:t xml:space="preserve"> 单实例</w:t>
            </w:r>
          </w:p>
        </w:tc>
        <w:tc>
          <w:tcPr>
            <w:tcW w:w="3685" w:type="dxa"/>
            <w:tcBorders>
              <w:top w:val="single" w:color="A6A6A6" w:sz="4" w:space="0"/>
              <w:left w:val="single" w:color="A6A6A6" w:sz="4" w:space="0"/>
              <w:bottom w:val="single" w:color="A6A6A6" w:sz="4" w:space="0"/>
              <w:right w:val="single" w:color="A6A6A6" w:sz="4" w:space="0"/>
            </w:tcBorders>
            <w:vAlign w:val="center"/>
          </w:tcPr>
          <w:p w14:paraId="51633F39">
            <w:pPr>
              <w:spacing w:after="0" w:line="252" w:lineRule="auto"/>
            </w:pPr>
            <w:r>
              <w:rPr>
                <w:rFonts w:ascii="Times New Roman" w:hAnsi="Times New Roman" w:eastAsia="Noto Sans CJK SC"/>
                <w:b w:val="0"/>
                <w:sz w:val="17"/>
              </w:rPr>
              <w:t>MySQL</w:t>
            </w:r>
            <w:r>
              <w:rPr>
                <w:rFonts w:ascii="Noto Sans CJK SC" w:hAnsi="Noto Sans CJK SC" w:eastAsia="Noto Sans CJK SC"/>
                <w:b w:val="0"/>
                <w:sz w:val="17"/>
              </w:rPr>
              <w:t>/</w:t>
            </w:r>
            <w:r>
              <w:rPr>
                <w:rFonts w:ascii="Times New Roman" w:hAnsi="Times New Roman" w:eastAsia="Noto Sans CJK SC"/>
                <w:b w:val="0"/>
                <w:sz w:val="17"/>
              </w:rPr>
              <w:t>PostgreSQL</w:t>
            </w:r>
            <w:r>
              <w:rPr>
                <w:rFonts w:ascii="Noto Sans CJK SC" w:hAnsi="Noto Sans CJK SC" w:eastAsia="Noto Sans CJK SC"/>
                <w:b w:val="0"/>
                <w:sz w:val="17"/>
              </w:rPr>
              <w:t xml:space="preserve"> 主库，建议定期备份</w:t>
            </w:r>
          </w:p>
        </w:tc>
      </w:tr>
      <w:tr w14:paraId="3945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4AEA8603">
            <w:pPr>
              <w:spacing w:after="0" w:line="252" w:lineRule="auto"/>
            </w:pPr>
            <w:r>
              <w:rPr>
                <w:rFonts w:ascii="Noto Sans CJK SC" w:hAnsi="Noto Sans CJK SC" w:eastAsia="Noto Sans CJK SC"/>
                <w:b w:val="0"/>
                <w:sz w:val="17"/>
              </w:rPr>
              <w:t>缓存</w:t>
            </w:r>
          </w:p>
        </w:tc>
        <w:tc>
          <w:tcPr>
            <w:tcW w:w="3685" w:type="dxa"/>
            <w:tcBorders>
              <w:top w:val="single" w:color="A6A6A6" w:sz="4" w:space="0"/>
              <w:left w:val="single" w:color="A6A6A6" w:sz="4" w:space="0"/>
              <w:bottom w:val="single" w:color="A6A6A6" w:sz="4" w:space="0"/>
              <w:right w:val="single" w:color="A6A6A6" w:sz="4" w:space="0"/>
            </w:tcBorders>
            <w:vAlign w:val="center"/>
          </w:tcPr>
          <w:p w14:paraId="3964B51A">
            <w:pPr>
              <w:spacing w:after="0" w:line="252" w:lineRule="auto"/>
            </w:pPr>
            <w:r>
              <w:rPr>
                <w:rFonts w:ascii="Noto Sans CJK SC" w:hAnsi="Noto Sans CJK SC" w:eastAsia="Noto Sans CJK SC"/>
                <w:b w:val="0"/>
                <w:sz w:val="17"/>
              </w:rPr>
              <w:t xml:space="preserve">可选本地内存或 </w:t>
            </w:r>
            <w:r>
              <w:rPr>
                <w:rFonts w:ascii="Times New Roman" w:hAnsi="Times New Roman" w:eastAsia="Noto Sans CJK SC"/>
                <w:b w:val="0"/>
                <w:sz w:val="17"/>
              </w:rPr>
              <w:t>Redis</w:t>
            </w:r>
            <w:r>
              <w:rPr>
                <w:rFonts w:ascii="Noto Sans CJK SC" w:hAnsi="Noto Sans CJK SC" w:eastAsia="Noto Sans CJK SC"/>
                <w:b w:val="0"/>
                <w:sz w:val="17"/>
              </w:rPr>
              <w:t xml:space="preserve"> 单实例</w:t>
            </w:r>
          </w:p>
        </w:tc>
        <w:tc>
          <w:tcPr>
            <w:tcW w:w="3685" w:type="dxa"/>
            <w:tcBorders>
              <w:top w:val="single" w:color="A6A6A6" w:sz="4" w:space="0"/>
              <w:left w:val="single" w:color="A6A6A6" w:sz="4" w:space="0"/>
              <w:bottom w:val="single" w:color="A6A6A6" w:sz="4" w:space="0"/>
              <w:right w:val="single" w:color="A6A6A6" w:sz="4" w:space="0"/>
            </w:tcBorders>
            <w:vAlign w:val="center"/>
          </w:tcPr>
          <w:p w14:paraId="61D88030">
            <w:pPr>
              <w:spacing w:after="0" w:line="252" w:lineRule="auto"/>
            </w:pPr>
            <w:r>
              <w:rPr>
                <w:rFonts w:ascii="Times New Roman" w:hAnsi="Times New Roman" w:eastAsia="Noto Sans CJK SC"/>
                <w:b w:val="0"/>
                <w:sz w:val="17"/>
              </w:rPr>
              <w:t>Redis</w:t>
            </w:r>
            <w:r>
              <w:rPr>
                <w:rFonts w:ascii="Noto Sans CJK SC" w:hAnsi="Noto Sans CJK SC" w:eastAsia="Noto Sans CJK SC"/>
                <w:b w:val="0"/>
                <w:sz w:val="17"/>
              </w:rPr>
              <w:t xml:space="preserve"> 单实例或哨兵模式</w:t>
            </w:r>
          </w:p>
        </w:tc>
      </w:tr>
      <w:tr w14:paraId="3944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61D6DED">
            <w:pPr>
              <w:spacing w:after="0" w:line="252" w:lineRule="auto"/>
            </w:pPr>
            <w:r>
              <w:rPr>
                <w:rFonts w:ascii="Noto Sans CJK SC" w:hAnsi="Noto Sans CJK SC" w:eastAsia="Noto Sans CJK SC"/>
                <w:b w:val="0"/>
                <w:sz w:val="17"/>
              </w:rPr>
              <w:t>访问入口</w:t>
            </w:r>
          </w:p>
        </w:tc>
        <w:tc>
          <w:tcPr>
            <w:tcW w:w="3685" w:type="dxa"/>
            <w:tcBorders>
              <w:top w:val="single" w:color="A6A6A6" w:sz="4" w:space="0"/>
              <w:left w:val="single" w:color="A6A6A6" w:sz="4" w:space="0"/>
              <w:bottom w:val="single" w:color="A6A6A6" w:sz="4" w:space="0"/>
              <w:right w:val="single" w:color="A6A6A6" w:sz="4" w:space="0"/>
            </w:tcBorders>
            <w:vAlign w:val="center"/>
          </w:tcPr>
          <w:p w14:paraId="4FFE3F03">
            <w:pPr>
              <w:spacing w:after="0" w:line="252" w:lineRule="auto"/>
            </w:pPr>
            <w:r>
              <w:rPr>
                <w:rFonts w:ascii="Times New Roman" w:hAnsi="Times New Roman" w:eastAsia="Noto Sans CJK SC"/>
                <w:b w:val="0"/>
                <w:sz w:val="17"/>
              </w:rPr>
              <w:t>localhost</w:t>
            </w:r>
            <w:r>
              <w:rPr>
                <w:rFonts w:ascii="Noto Sans CJK SC" w:hAnsi="Noto Sans CJK SC" w:eastAsia="Noto Sans CJK SC"/>
                <w:b w:val="0"/>
                <w:sz w:val="17"/>
              </w:rPr>
              <w:t xml:space="preserve"> 或局域网 </w:t>
            </w:r>
            <w:r>
              <w:rPr>
                <w:rFonts w:ascii="Times New Roman" w:hAnsi="Times New Roman" w:eastAsia="Noto Sans CJK SC"/>
                <w:b w:val="0"/>
                <w:sz w:val="17"/>
              </w:rPr>
              <w:t>IP</w:t>
            </w:r>
          </w:p>
        </w:tc>
        <w:tc>
          <w:tcPr>
            <w:tcW w:w="3685" w:type="dxa"/>
            <w:tcBorders>
              <w:top w:val="single" w:color="A6A6A6" w:sz="4" w:space="0"/>
              <w:left w:val="single" w:color="A6A6A6" w:sz="4" w:space="0"/>
              <w:bottom w:val="single" w:color="A6A6A6" w:sz="4" w:space="0"/>
              <w:right w:val="single" w:color="A6A6A6" w:sz="4" w:space="0"/>
            </w:tcBorders>
            <w:vAlign w:val="center"/>
          </w:tcPr>
          <w:p w14:paraId="5396DFD7">
            <w:pPr>
              <w:spacing w:after="0" w:line="252" w:lineRule="auto"/>
            </w:pPr>
            <w:r>
              <w:rPr>
                <w:rFonts w:ascii="Noto Sans CJK SC" w:hAnsi="Noto Sans CJK SC" w:eastAsia="Noto Sans CJK SC"/>
                <w:b w:val="0"/>
                <w:sz w:val="17"/>
              </w:rPr>
              <w:t xml:space="preserve">校园内网域名 + </w:t>
            </w:r>
            <w:r>
              <w:rPr>
                <w:rFonts w:ascii="Times New Roman" w:hAnsi="Times New Roman" w:eastAsia="Noto Sans CJK SC"/>
                <w:b w:val="0"/>
                <w:sz w:val="17"/>
              </w:rPr>
              <w:t>Nginx</w:t>
            </w:r>
            <w:r>
              <w:rPr>
                <w:rFonts w:ascii="Noto Sans CJK SC" w:hAnsi="Noto Sans CJK SC" w:eastAsia="Noto Sans CJK SC"/>
                <w:b w:val="0"/>
                <w:sz w:val="17"/>
              </w:rPr>
              <w:t xml:space="preserve"> 反向代理 + </w:t>
            </w:r>
            <w:r>
              <w:rPr>
                <w:rFonts w:ascii="Times New Roman" w:hAnsi="Times New Roman" w:eastAsia="Noto Sans CJK SC"/>
                <w:b w:val="0"/>
                <w:sz w:val="17"/>
              </w:rPr>
              <w:t>HTTPS</w:t>
            </w:r>
          </w:p>
        </w:tc>
      </w:tr>
      <w:tr w14:paraId="46BF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EE24961">
            <w:pPr>
              <w:spacing w:after="0" w:line="252" w:lineRule="auto"/>
            </w:pPr>
            <w:r>
              <w:rPr>
                <w:rFonts w:ascii="Noto Sans CJK SC" w:hAnsi="Noto Sans CJK SC" w:eastAsia="Noto Sans CJK SC"/>
                <w:b w:val="0"/>
                <w:sz w:val="17"/>
              </w:rPr>
              <w:t>日志与备份</w:t>
            </w:r>
          </w:p>
        </w:tc>
        <w:tc>
          <w:tcPr>
            <w:tcW w:w="3685" w:type="dxa"/>
            <w:tcBorders>
              <w:top w:val="single" w:color="A6A6A6" w:sz="4" w:space="0"/>
              <w:left w:val="single" w:color="A6A6A6" w:sz="4" w:space="0"/>
              <w:bottom w:val="single" w:color="A6A6A6" w:sz="4" w:space="0"/>
              <w:right w:val="single" w:color="A6A6A6" w:sz="4" w:space="0"/>
            </w:tcBorders>
            <w:vAlign w:val="center"/>
          </w:tcPr>
          <w:p w14:paraId="0A70757A">
            <w:pPr>
              <w:spacing w:after="0" w:line="252" w:lineRule="auto"/>
            </w:pPr>
            <w:r>
              <w:rPr>
                <w:rFonts w:ascii="Noto Sans CJK SC" w:hAnsi="Noto Sans CJK SC" w:eastAsia="Noto Sans CJK SC"/>
                <w:b w:val="0"/>
                <w:sz w:val="17"/>
              </w:rPr>
              <w:t>本地文件</w:t>
            </w:r>
          </w:p>
        </w:tc>
        <w:tc>
          <w:tcPr>
            <w:tcW w:w="3685" w:type="dxa"/>
            <w:tcBorders>
              <w:top w:val="single" w:color="A6A6A6" w:sz="4" w:space="0"/>
              <w:left w:val="single" w:color="A6A6A6" w:sz="4" w:space="0"/>
              <w:bottom w:val="single" w:color="A6A6A6" w:sz="4" w:space="0"/>
              <w:right w:val="single" w:color="A6A6A6" w:sz="4" w:space="0"/>
            </w:tcBorders>
            <w:vAlign w:val="center"/>
          </w:tcPr>
          <w:p w14:paraId="65E111BD">
            <w:pPr>
              <w:spacing w:after="0" w:line="252" w:lineRule="auto"/>
            </w:pPr>
            <w:r>
              <w:rPr>
                <w:rFonts w:ascii="Noto Sans CJK SC" w:hAnsi="Noto Sans CJK SC" w:eastAsia="Noto Sans CJK SC"/>
                <w:b w:val="0"/>
                <w:sz w:val="17"/>
              </w:rPr>
              <w:t>统一日志目录、定期归档、数据库每日备份</w:t>
            </w:r>
          </w:p>
        </w:tc>
      </w:tr>
    </w:tbl>
    <w:p w14:paraId="28EAEDE8">
      <w:pPr>
        <w:pStyle w:val="16"/>
        <w:spacing w:after="40" w:line="276" w:lineRule="auto"/>
      </w:pPr>
      <w:r>
        <w:rPr>
          <w:rFonts w:ascii="Noto Sans CJK SC" w:hAnsi="Noto Sans CJK SC" w:eastAsia="Noto Sans CJK SC"/>
          <w:sz w:val="21"/>
        </w:rPr>
        <w:t>座位状态展示可以使用缓存，但预约确认必须以数据库实时校验为准。</w:t>
      </w:r>
    </w:p>
    <w:p w14:paraId="0BC5FBE8">
      <w:pPr>
        <w:pStyle w:val="16"/>
        <w:spacing w:after="40" w:line="276" w:lineRule="auto"/>
      </w:pPr>
      <w:r>
        <w:rPr>
          <w:rFonts w:ascii="Noto Sans CJK SC" w:hAnsi="Noto Sans CJK SC" w:eastAsia="Noto Sans CJK SC"/>
          <w:sz w:val="21"/>
        </w:rPr>
        <w:t>同一座位同一时段的有效预约必须通过数据库唯一约束和事务校验双重防护。</w:t>
      </w:r>
    </w:p>
    <w:p w14:paraId="45FA9E12">
      <w:pPr>
        <w:pStyle w:val="16"/>
        <w:spacing w:after="40" w:line="276" w:lineRule="auto"/>
      </w:pPr>
      <w:r>
        <w:rPr>
          <w:rFonts w:ascii="Noto Sans CJK SC" w:hAnsi="Noto Sans CJK SC" w:eastAsia="Noto Sans CJK SC"/>
          <w:sz w:val="21"/>
        </w:rPr>
        <w:t>前端不得根据本地座位状态直接判定预约成功，必须以后端返回结果为准。</w:t>
      </w:r>
    </w:p>
    <w:p w14:paraId="4CAD52D5">
      <w:pPr>
        <w:pStyle w:val="16"/>
        <w:spacing w:after="40" w:line="276" w:lineRule="auto"/>
      </w:pPr>
      <w:r>
        <w:rPr>
          <w:rFonts w:ascii="Noto Sans CJK SC" w:hAnsi="Noto Sans CJK SC" w:eastAsia="Noto Sans CJK SC"/>
          <w:sz w:val="21"/>
        </w:rPr>
        <w:t>二维码签到令牌需包含房间或座位标识、生成时间和签名，防止伪造。</w:t>
      </w:r>
    </w:p>
    <w:p w14:paraId="2876B387">
      <w:pPr>
        <w:pStyle w:val="16"/>
        <w:spacing w:after="40" w:line="276" w:lineRule="auto"/>
      </w:pPr>
      <w:r>
        <w:rPr>
          <w:rFonts w:ascii="Noto Sans CJK SC" w:hAnsi="Noto Sans CJK SC" w:eastAsia="Noto Sans CJK SC"/>
          <w:sz w:val="21"/>
        </w:rPr>
        <w:t>统计报表需统一数据口径，避免预约数、签到数和使用时长在不同页面出现不一致。</w:t>
      </w:r>
    </w:p>
    <w:p w14:paraId="56D2E32F">
      <w:pPr>
        <w:pStyle w:val="3"/>
        <w:spacing w:before="200" w:after="80"/>
      </w:pPr>
      <w:r>
        <w:rPr>
          <w:rFonts w:ascii="Times New Roman" w:hAnsi="Times New Roman" w:eastAsia="Noto Sans CJK SC"/>
          <w:b/>
          <w:color w:val="1F5B89"/>
          <w:sz w:val="32"/>
        </w:rPr>
        <w:t>3</w:t>
      </w:r>
      <w:r>
        <w:rPr>
          <w:rFonts w:ascii="Noto Sans CJK SC" w:hAnsi="Noto Sans CJK SC" w:eastAsia="Noto Sans CJK SC"/>
          <w:b/>
          <w:color w:val="1F5B89"/>
          <w:sz w:val="32"/>
        </w:rPr>
        <w:t>. 模块划分</w:t>
      </w:r>
    </w:p>
    <w:p w14:paraId="4A78D471">
      <w:pPr>
        <w:pStyle w:val="4"/>
        <w:spacing w:before="120" w:after="80"/>
      </w:pPr>
      <w:r>
        <w:rPr>
          <w:rFonts w:ascii="Times New Roman" w:hAnsi="Times New Roman" w:eastAsia="Noto Sans CJK SC"/>
          <w:b/>
          <w:color w:val="1F5B89"/>
          <w:sz w:val="26"/>
        </w:rPr>
        <w:t>3</w:t>
      </w:r>
      <w:r>
        <w:rPr>
          <w:rFonts w:ascii="Noto Sans CJK SC" w:hAnsi="Noto Sans CJK SC" w:eastAsia="Noto Sans CJK SC"/>
          <w:b/>
          <w:color w:val="1F5B89"/>
          <w:sz w:val="26"/>
        </w:rPr>
        <w:t>.</w:t>
      </w:r>
      <w:r>
        <w:rPr>
          <w:rFonts w:ascii="Times New Roman" w:hAnsi="Times New Roman" w:eastAsia="Noto Sans CJK SC"/>
          <w:b/>
          <w:color w:val="1F5B89"/>
          <w:sz w:val="26"/>
        </w:rPr>
        <w:t>1</w:t>
      </w:r>
      <w:r>
        <w:rPr>
          <w:rFonts w:ascii="Noto Sans CJK SC" w:hAnsi="Noto Sans CJK SC" w:eastAsia="Noto Sans CJK SC"/>
          <w:b/>
          <w:color w:val="1F5B89"/>
          <w:sz w:val="26"/>
        </w:rPr>
        <w:t xml:space="preserve"> 子系统划分图</w:t>
      </w:r>
    </w:p>
    <w:p w14:paraId="2DF01FD4">
      <w:pPr>
        <w:jc w:val="center"/>
      </w:pPr>
      <w:r>
        <w:drawing>
          <wp:inline distT="0" distB="0" distL="114300" distR="114300">
            <wp:extent cx="5687695" cy="334581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88000" cy="3345882"/>
                    </a:xfrm>
                    <a:prstGeom prst="rect">
                      <a:avLst/>
                    </a:prstGeom>
                  </pic:spPr>
                </pic:pic>
              </a:graphicData>
            </a:graphic>
          </wp:inline>
        </w:drawing>
      </w:r>
    </w:p>
    <w:p w14:paraId="54638ED3">
      <w:pPr>
        <w:spacing w:after="120"/>
        <w:jc w:val="center"/>
      </w:pPr>
      <w:r>
        <w:rPr>
          <w:rFonts w:ascii="Noto Sans CJK SC" w:hAnsi="Noto Sans CJK SC" w:eastAsia="Noto Sans CJK SC"/>
          <w:i/>
          <w:sz w:val="19"/>
        </w:rPr>
        <w:t xml:space="preserve">图 </w:t>
      </w:r>
      <w:r>
        <w:rPr>
          <w:rFonts w:ascii="Times New Roman" w:hAnsi="Times New Roman" w:eastAsia="Noto Sans CJK SC"/>
          <w:i/>
          <w:sz w:val="19"/>
        </w:rPr>
        <w:t>3</w:t>
      </w:r>
      <w:r>
        <w:rPr>
          <w:rFonts w:ascii="Noto Sans CJK SC" w:hAnsi="Noto Sans CJK SC" w:eastAsia="Noto Sans CJK SC"/>
          <w:i/>
          <w:sz w:val="19"/>
        </w:rPr>
        <w:t>-</w:t>
      </w:r>
      <w:r>
        <w:rPr>
          <w:rFonts w:ascii="Times New Roman" w:hAnsi="Times New Roman" w:eastAsia="Noto Sans CJK SC"/>
          <w:i/>
          <w:sz w:val="19"/>
        </w:rPr>
        <w:t>1</w:t>
      </w:r>
      <w:r>
        <w:rPr>
          <w:rFonts w:ascii="Noto Sans CJK SC" w:hAnsi="Noto Sans CJK SC" w:eastAsia="Noto Sans CJK SC"/>
          <w:i/>
          <w:sz w:val="19"/>
        </w:rPr>
        <w:t xml:space="preserve"> 功能模块划分图</w:t>
      </w:r>
    </w:p>
    <w:p w14:paraId="5F42E4E1">
      <w:pPr>
        <w:pStyle w:val="4"/>
        <w:spacing w:before="120" w:after="80"/>
      </w:pPr>
      <w:r>
        <w:rPr>
          <w:rFonts w:ascii="Times New Roman" w:hAnsi="Times New Roman" w:eastAsia="Noto Sans CJK SC"/>
          <w:b/>
          <w:color w:val="1F5B89"/>
          <w:sz w:val="26"/>
        </w:rPr>
        <w:t>3</w:t>
      </w:r>
      <w:r>
        <w:rPr>
          <w:rFonts w:ascii="Noto Sans CJK SC" w:hAnsi="Noto Sans CJK SC" w:eastAsia="Noto Sans CJK SC"/>
          <w:b/>
          <w:color w:val="1F5B89"/>
          <w:sz w:val="26"/>
        </w:rPr>
        <w:t>.</w:t>
      </w:r>
      <w:r>
        <w:rPr>
          <w:rFonts w:ascii="Times New Roman" w:hAnsi="Times New Roman" w:eastAsia="Noto Sans CJK SC"/>
          <w:b/>
          <w:color w:val="1F5B89"/>
          <w:sz w:val="26"/>
        </w:rPr>
        <w:t>2</w:t>
      </w:r>
      <w:r>
        <w:rPr>
          <w:rFonts w:ascii="Noto Sans CJK SC" w:hAnsi="Noto Sans CJK SC" w:eastAsia="Noto Sans CJK SC"/>
          <w:b/>
          <w:color w:val="1F5B89"/>
          <w:sz w:val="26"/>
        </w:rPr>
        <w:t xml:space="preserve"> 模块职责总览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701"/>
        <w:gridCol w:w="2948"/>
        <w:gridCol w:w="2608"/>
      </w:tblGrid>
      <w:tr w14:paraId="7626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23AE23C">
            <w:pPr>
              <w:spacing w:after="0" w:line="252" w:lineRule="auto"/>
            </w:pPr>
            <w:r>
              <w:rPr>
                <w:rFonts w:ascii="Noto Sans CJK SC" w:hAnsi="Noto Sans CJK SC" w:eastAsia="Noto Sans CJK SC"/>
                <w:b/>
                <w:sz w:val="16"/>
              </w:rPr>
              <w:t>模块</w:t>
            </w:r>
          </w:p>
        </w:tc>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4BCC7651">
            <w:pPr>
              <w:spacing w:after="0" w:line="252" w:lineRule="auto"/>
            </w:pPr>
            <w:r>
              <w:rPr>
                <w:rFonts w:ascii="Noto Sans CJK SC" w:hAnsi="Noto Sans CJK SC" w:eastAsia="Noto Sans CJK SC"/>
                <w:b/>
                <w:sz w:val="16"/>
              </w:rPr>
              <w:t>面向角色</w:t>
            </w:r>
          </w:p>
        </w:tc>
        <w:tc>
          <w:tcPr>
            <w:tcW w:w="294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678B6B5">
            <w:pPr>
              <w:spacing w:after="0" w:line="252" w:lineRule="auto"/>
            </w:pPr>
            <w:r>
              <w:rPr>
                <w:rFonts w:ascii="Noto Sans CJK SC" w:hAnsi="Noto Sans CJK SC" w:eastAsia="Noto Sans CJK SC"/>
                <w:b/>
                <w:sz w:val="16"/>
              </w:rPr>
              <w:t>主要功能</w:t>
            </w:r>
          </w:p>
        </w:tc>
        <w:tc>
          <w:tcPr>
            <w:tcW w:w="260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966BEB1">
            <w:pPr>
              <w:spacing w:after="0" w:line="252" w:lineRule="auto"/>
            </w:pPr>
            <w:r>
              <w:rPr>
                <w:rFonts w:ascii="Noto Sans CJK SC" w:hAnsi="Noto Sans CJK SC" w:eastAsia="Noto Sans CJK SC"/>
                <w:b/>
                <w:sz w:val="16"/>
              </w:rPr>
              <w:t>关键输入/输出</w:t>
            </w:r>
          </w:p>
        </w:tc>
      </w:tr>
      <w:tr w14:paraId="2D29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4F60587D">
            <w:pPr>
              <w:spacing w:after="0" w:line="252" w:lineRule="auto"/>
            </w:pPr>
            <w:r>
              <w:rPr>
                <w:rFonts w:ascii="Noto Sans CJK SC" w:hAnsi="Noto Sans CJK SC" w:eastAsia="Noto Sans CJK SC"/>
                <w:b w:val="0"/>
                <w:sz w:val="16"/>
              </w:rPr>
              <w:t>认证权限模块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04F3F101">
            <w:pPr>
              <w:spacing w:after="0" w:line="252" w:lineRule="auto"/>
            </w:pPr>
            <w:r>
              <w:rPr>
                <w:rFonts w:ascii="Noto Sans CJK SC" w:hAnsi="Noto Sans CJK SC" w:eastAsia="Noto Sans CJK SC"/>
                <w:b w:val="0"/>
                <w:sz w:val="16"/>
              </w:rPr>
              <w:t>全部角色</w:t>
            </w:r>
          </w:p>
        </w:tc>
        <w:tc>
          <w:tcPr>
            <w:tcW w:w="2948" w:type="dxa"/>
            <w:tcBorders>
              <w:top w:val="single" w:color="A6A6A6" w:sz="4" w:space="0"/>
              <w:left w:val="single" w:color="A6A6A6" w:sz="4" w:space="0"/>
              <w:bottom w:val="single" w:color="A6A6A6" w:sz="4" w:space="0"/>
              <w:right w:val="single" w:color="A6A6A6" w:sz="4" w:space="0"/>
            </w:tcBorders>
            <w:vAlign w:val="center"/>
          </w:tcPr>
          <w:p w14:paraId="1AD6368C">
            <w:pPr>
              <w:spacing w:after="0" w:line="252" w:lineRule="auto"/>
            </w:pPr>
            <w:r>
              <w:rPr>
                <w:rFonts w:ascii="Noto Sans CJK SC" w:hAnsi="Noto Sans CJK SC" w:eastAsia="Noto Sans CJK SC"/>
                <w:b w:val="0"/>
                <w:sz w:val="16"/>
              </w:rPr>
              <w:t>登录、退出、令牌校验、权限集合加载、角色授权</w:t>
            </w:r>
          </w:p>
        </w:tc>
        <w:tc>
          <w:tcPr>
            <w:tcW w:w="2608" w:type="dxa"/>
            <w:tcBorders>
              <w:top w:val="single" w:color="A6A6A6" w:sz="4" w:space="0"/>
              <w:left w:val="single" w:color="A6A6A6" w:sz="4" w:space="0"/>
              <w:bottom w:val="single" w:color="A6A6A6" w:sz="4" w:space="0"/>
              <w:right w:val="single" w:color="A6A6A6" w:sz="4" w:space="0"/>
            </w:tcBorders>
            <w:vAlign w:val="center"/>
          </w:tcPr>
          <w:p w14:paraId="0470A551">
            <w:pPr>
              <w:spacing w:after="0" w:line="252" w:lineRule="auto"/>
            </w:pPr>
            <w:r>
              <w:rPr>
                <w:rFonts w:ascii="Noto Sans CJK SC" w:hAnsi="Noto Sans CJK SC" w:eastAsia="Noto Sans CJK SC"/>
                <w:b w:val="0"/>
                <w:sz w:val="16"/>
              </w:rPr>
              <w:t>输入登录凭证；输出访问令牌和权限集合</w:t>
            </w:r>
          </w:p>
        </w:tc>
      </w:tr>
      <w:tr w14:paraId="781F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50F34F1F">
            <w:pPr>
              <w:spacing w:after="0" w:line="252" w:lineRule="auto"/>
            </w:pPr>
            <w:r>
              <w:rPr>
                <w:rFonts w:ascii="Noto Sans CJK SC" w:hAnsi="Noto Sans CJK SC" w:eastAsia="Noto Sans CJK SC"/>
                <w:b w:val="0"/>
                <w:sz w:val="16"/>
              </w:rPr>
              <w:t>资源管理模块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04728E7A">
            <w:pPr>
              <w:spacing w:after="0" w:line="252" w:lineRule="auto"/>
            </w:pPr>
            <w:r>
              <w:rPr>
                <w:rFonts w:ascii="Noto Sans CJK SC" w:hAnsi="Noto Sans CJK SC" w:eastAsia="Noto Sans CJK SC"/>
                <w:b w:val="0"/>
                <w:sz w:val="16"/>
              </w:rPr>
              <w:t>管理员、超级管理员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19A75288">
            <w:pPr>
              <w:spacing w:after="0" w:line="252" w:lineRule="auto"/>
            </w:pPr>
            <w:r>
              <w:rPr>
                <w:rFonts w:ascii="Noto Sans CJK SC" w:hAnsi="Noto Sans CJK SC" w:eastAsia="Noto Sans CJK SC"/>
                <w:b w:val="0"/>
                <w:sz w:val="16"/>
              </w:rPr>
              <w:t>校区、楼宇、房间、座位、开放时段维护</w:t>
            </w:r>
          </w:p>
        </w:tc>
        <w:tc>
          <w:tcPr>
            <w:tcW w:w="2608" w:type="dxa"/>
            <w:tcBorders>
              <w:top w:val="single" w:color="A6A6A6" w:sz="4" w:space="0"/>
              <w:left w:val="single" w:color="A6A6A6" w:sz="4" w:space="0"/>
              <w:bottom w:val="single" w:color="A6A6A6" w:sz="4" w:space="0"/>
              <w:right w:val="single" w:color="A6A6A6" w:sz="4" w:space="0"/>
            </w:tcBorders>
            <w:vAlign w:val="center"/>
          </w:tcPr>
          <w:p w14:paraId="356DF02B">
            <w:pPr>
              <w:spacing w:after="0" w:line="252" w:lineRule="auto"/>
            </w:pPr>
            <w:r>
              <w:rPr>
                <w:rFonts w:ascii="Noto Sans CJK SC" w:hAnsi="Noto Sans CJK SC" w:eastAsia="Noto Sans CJK SC"/>
                <w:b w:val="0"/>
                <w:sz w:val="16"/>
              </w:rPr>
              <w:t>输入资源配置；输出资源树和座位布局</w:t>
            </w:r>
          </w:p>
        </w:tc>
      </w:tr>
      <w:tr w14:paraId="45C3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4B14EBE2">
            <w:pPr>
              <w:spacing w:after="0" w:line="252" w:lineRule="auto"/>
            </w:pPr>
            <w:r>
              <w:rPr>
                <w:rFonts w:ascii="Noto Sans CJK SC" w:hAnsi="Noto Sans CJK SC" w:eastAsia="Noto Sans CJK SC"/>
                <w:b w:val="0"/>
                <w:sz w:val="16"/>
              </w:rPr>
              <w:t>座位可视化模块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7949C8AC">
            <w:pPr>
              <w:spacing w:after="0" w:line="252" w:lineRule="auto"/>
            </w:pPr>
            <w:r>
              <w:rPr>
                <w:rFonts w:ascii="Noto Sans CJK SC" w:hAnsi="Noto Sans CJK SC" w:eastAsia="Noto Sans CJK SC"/>
                <w:b w:val="0"/>
                <w:sz w:val="16"/>
              </w:rPr>
              <w:t>学生、教师、管理员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3FF94423">
            <w:pPr>
              <w:spacing w:after="0" w:line="252" w:lineRule="auto"/>
            </w:pPr>
            <w:r>
              <w:rPr>
                <w:rFonts w:ascii="Noto Sans CJK SC" w:hAnsi="Noto Sans CJK SC" w:eastAsia="Noto Sans CJK SC"/>
                <w:b w:val="0"/>
                <w:sz w:val="16"/>
              </w:rPr>
              <w:t>按房间、日期、时段展示座位状态矩阵和图例</w:t>
            </w:r>
          </w:p>
        </w:tc>
        <w:tc>
          <w:tcPr>
            <w:tcW w:w="2608" w:type="dxa"/>
            <w:tcBorders>
              <w:top w:val="single" w:color="A6A6A6" w:sz="4" w:space="0"/>
              <w:left w:val="single" w:color="A6A6A6" w:sz="4" w:space="0"/>
              <w:bottom w:val="single" w:color="A6A6A6" w:sz="4" w:space="0"/>
              <w:right w:val="single" w:color="A6A6A6" w:sz="4" w:space="0"/>
            </w:tcBorders>
            <w:vAlign w:val="center"/>
          </w:tcPr>
          <w:p w14:paraId="72259466">
            <w:pPr>
              <w:spacing w:after="0" w:line="252" w:lineRule="auto"/>
            </w:pPr>
            <w:r>
              <w:rPr>
                <w:rFonts w:ascii="Noto Sans CJK SC" w:hAnsi="Noto Sans CJK SC" w:eastAsia="Noto Sans CJK SC"/>
                <w:b w:val="0"/>
                <w:sz w:val="16"/>
              </w:rPr>
              <w:t>输入筛选条件；输出座位状态矩阵</w:t>
            </w:r>
          </w:p>
        </w:tc>
      </w:tr>
      <w:tr w14:paraId="45DB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4FE38BAD">
            <w:pPr>
              <w:spacing w:after="0" w:line="252" w:lineRule="auto"/>
            </w:pPr>
            <w:r>
              <w:rPr>
                <w:rFonts w:ascii="Noto Sans CJK SC" w:hAnsi="Noto Sans CJK SC" w:eastAsia="Noto Sans CJK SC"/>
                <w:b w:val="0"/>
                <w:sz w:val="16"/>
              </w:rPr>
              <w:t>预约管理模块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673DA9F8">
            <w:pPr>
              <w:spacing w:after="0" w:line="252" w:lineRule="auto"/>
            </w:pPr>
            <w:r>
              <w:rPr>
                <w:rFonts w:ascii="Noto Sans CJK SC" w:hAnsi="Noto Sans CJK SC" w:eastAsia="Noto Sans CJK SC"/>
                <w:b w:val="0"/>
                <w:sz w:val="16"/>
              </w:rPr>
              <w:t>学生、教师、管理员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6D84030D">
            <w:pPr>
              <w:spacing w:after="0" w:line="252" w:lineRule="auto"/>
            </w:pPr>
            <w:r>
              <w:rPr>
                <w:rFonts w:ascii="Noto Sans CJK SC" w:hAnsi="Noto Sans CJK SC" w:eastAsia="Noto Sans CJK SC"/>
                <w:b w:val="0"/>
                <w:sz w:val="16"/>
              </w:rPr>
              <w:t>预约创建、取消、冲突校验、状态更新</w:t>
            </w:r>
          </w:p>
        </w:tc>
        <w:tc>
          <w:tcPr>
            <w:tcW w:w="2608" w:type="dxa"/>
            <w:tcBorders>
              <w:top w:val="single" w:color="A6A6A6" w:sz="4" w:space="0"/>
              <w:left w:val="single" w:color="A6A6A6" w:sz="4" w:space="0"/>
              <w:bottom w:val="single" w:color="A6A6A6" w:sz="4" w:space="0"/>
              <w:right w:val="single" w:color="A6A6A6" w:sz="4" w:space="0"/>
            </w:tcBorders>
            <w:vAlign w:val="center"/>
          </w:tcPr>
          <w:p w14:paraId="56CD1D30">
            <w:pPr>
              <w:spacing w:after="0" w:line="252" w:lineRule="auto"/>
            </w:pPr>
            <w:r>
              <w:rPr>
                <w:rFonts w:ascii="Noto Sans CJK SC" w:hAnsi="Noto Sans CJK SC" w:eastAsia="Noto Sans CJK SC"/>
                <w:b w:val="0"/>
                <w:sz w:val="16"/>
              </w:rPr>
              <w:t>输入用户、座位和时段；输出预约记录或冲突结果</w:t>
            </w:r>
          </w:p>
        </w:tc>
      </w:tr>
      <w:tr w14:paraId="72B5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3531F537">
            <w:pPr>
              <w:spacing w:after="0" w:line="252" w:lineRule="auto"/>
            </w:pPr>
            <w:r>
              <w:rPr>
                <w:rFonts w:ascii="Noto Sans CJK SC" w:hAnsi="Noto Sans CJK SC" w:eastAsia="Noto Sans CJK SC"/>
                <w:b w:val="0"/>
                <w:sz w:val="16"/>
              </w:rPr>
              <w:t>签到使用模块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240B2D7A">
            <w:pPr>
              <w:spacing w:after="0" w:line="252" w:lineRule="auto"/>
            </w:pPr>
            <w:r>
              <w:rPr>
                <w:rFonts w:ascii="Noto Sans CJK SC" w:hAnsi="Noto Sans CJK SC" w:eastAsia="Noto Sans CJK SC"/>
                <w:b w:val="0"/>
                <w:sz w:val="16"/>
              </w:rPr>
              <w:t>学生、管理员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74A92CEE">
            <w:pPr>
              <w:spacing w:after="0" w:line="252" w:lineRule="auto"/>
            </w:pPr>
            <w:r>
              <w:rPr>
                <w:rFonts w:ascii="Noto Sans CJK SC" w:hAnsi="Noto Sans CJK SC" w:eastAsia="Noto Sans CJK SC"/>
                <w:b w:val="0"/>
                <w:sz w:val="16"/>
              </w:rPr>
              <w:t>扫码签到、暂离、续约、结束使用、超时释放</w:t>
            </w:r>
          </w:p>
        </w:tc>
        <w:tc>
          <w:tcPr>
            <w:tcW w:w="2608" w:type="dxa"/>
            <w:tcBorders>
              <w:top w:val="single" w:color="A6A6A6" w:sz="4" w:space="0"/>
              <w:left w:val="single" w:color="A6A6A6" w:sz="4" w:space="0"/>
              <w:bottom w:val="single" w:color="A6A6A6" w:sz="4" w:space="0"/>
              <w:right w:val="single" w:color="A6A6A6" w:sz="4" w:space="0"/>
            </w:tcBorders>
            <w:vAlign w:val="center"/>
          </w:tcPr>
          <w:p w14:paraId="4DFFD044">
            <w:pPr>
              <w:spacing w:after="0" w:line="252" w:lineRule="auto"/>
            </w:pPr>
            <w:r>
              <w:rPr>
                <w:rFonts w:ascii="Noto Sans CJK SC" w:hAnsi="Noto Sans CJK SC" w:eastAsia="Noto Sans CJK SC"/>
                <w:b w:val="0"/>
                <w:sz w:val="16"/>
              </w:rPr>
              <w:t>输入二维码令牌和预约编号；输出签到或释放结果</w:t>
            </w:r>
          </w:p>
        </w:tc>
      </w:tr>
      <w:tr w14:paraId="2490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5E6129FF">
            <w:pPr>
              <w:spacing w:after="0" w:line="252" w:lineRule="auto"/>
            </w:pPr>
            <w:r>
              <w:rPr>
                <w:rFonts w:ascii="Noto Sans CJK SC" w:hAnsi="Noto Sans CJK SC" w:eastAsia="Noto Sans CJK SC"/>
                <w:b w:val="0"/>
                <w:sz w:val="16"/>
              </w:rPr>
              <w:t>违规管理模块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73D76C17">
            <w:pPr>
              <w:spacing w:after="0" w:line="252" w:lineRule="auto"/>
            </w:pPr>
            <w:r>
              <w:rPr>
                <w:rFonts w:ascii="Noto Sans CJK SC" w:hAnsi="Noto Sans CJK SC" w:eastAsia="Noto Sans CJK SC"/>
                <w:b w:val="0"/>
                <w:sz w:val="16"/>
              </w:rPr>
              <w:t>管理员、超级管理员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76351F44">
            <w:pPr>
              <w:spacing w:after="0" w:line="252" w:lineRule="auto"/>
            </w:pPr>
            <w:r>
              <w:rPr>
                <w:rFonts w:ascii="Noto Sans CJK SC" w:hAnsi="Noto Sans CJK SC" w:eastAsia="Noto Sans CJK SC"/>
                <w:b w:val="0"/>
                <w:sz w:val="16"/>
              </w:rPr>
              <w:t>爽约、超时占用、恶意预约记录与限制处理</w:t>
            </w:r>
          </w:p>
        </w:tc>
        <w:tc>
          <w:tcPr>
            <w:tcW w:w="2608" w:type="dxa"/>
            <w:tcBorders>
              <w:top w:val="single" w:color="A6A6A6" w:sz="4" w:space="0"/>
              <w:left w:val="single" w:color="A6A6A6" w:sz="4" w:space="0"/>
              <w:bottom w:val="single" w:color="A6A6A6" w:sz="4" w:space="0"/>
              <w:right w:val="single" w:color="A6A6A6" w:sz="4" w:space="0"/>
            </w:tcBorders>
            <w:vAlign w:val="center"/>
          </w:tcPr>
          <w:p w14:paraId="3398AE6A">
            <w:pPr>
              <w:spacing w:after="0" w:line="252" w:lineRule="auto"/>
            </w:pPr>
            <w:r>
              <w:rPr>
                <w:rFonts w:ascii="Noto Sans CJK SC" w:hAnsi="Noto Sans CJK SC" w:eastAsia="Noto Sans CJK SC"/>
                <w:b w:val="0"/>
                <w:sz w:val="16"/>
              </w:rPr>
              <w:t>输入违规事件；输出违规记录和限制状态</w:t>
            </w:r>
          </w:p>
        </w:tc>
      </w:tr>
      <w:tr w14:paraId="2A37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4F50133A">
            <w:pPr>
              <w:spacing w:after="0" w:line="252" w:lineRule="auto"/>
            </w:pPr>
            <w:r>
              <w:rPr>
                <w:rFonts w:ascii="Noto Sans CJK SC" w:hAnsi="Noto Sans CJK SC" w:eastAsia="Noto Sans CJK SC"/>
                <w:b w:val="0"/>
                <w:sz w:val="16"/>
              </w:rPr>
              <w:t>规则配置模块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710DD1D4">
            <w:pPr>
              <w:spacing w:after="0" w:line="252" w:lineRule="auto"/>
            </w:pPr>
            <w:r>
              <w:rPr>
                <w:rFonts w:ascii="Noto Sans CJK SC" w:hAnsi="Noto Sans CJK SC" w:eastAsia="Noto Sans CJK SC"/>
                <w:b w:val="0"/>
                <w:sz w:val="16"/>
              </w:rPr>
              <w:t>管理员、超级管理员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61603A15">
            <w:pPr>
              <w:spacing w:after="0" w:line="252" w:lineRule="auto"/>
            </w:pPr>
            <w:r>
              <w:rPr>
                <w:rFonts w:ascii="Noto Sans CJK SC" w:hAnsi="Noto Sans CJK SC" w:eastAsia="Noto Sans CJK SC"/>
                <w:b w:val="0"/>
                <w:sz w:val="16"/>
              </w:rPr>
              <w:t>预约提前天数、最长预约时长、签到宽限时间、限制阈值配置</w:t>
            </w:r>
          </w:p>
        </w:tc>
        <w:tc>
          <w:tcPr>
            <w:tcW w:w="2608" w:type="dxa"/>
            <w:tcBorders>
              <w:top w:val="single" w:color="A6A6A6" w:sz="4" w:space="0"/>
              <w:left w:val="single" w:color="A6A6A6" w:sz="4" w:space="0"/>
              <w:bottom w:val="single" w:color="A6A6A6" w:sz="4" w:space="0"/>
              <w:right w:val="single" w:color="A6A6A6" w:sz="4" w:space="0"/>
            </w:tcBorders>
            <w:vAlign w:val="center"/>
          </w:tcPr>
          <w:p w14:paraId="751CFA52">
            <w:pPr>
              <w:spacing w:after="0" w:line="252" w:lineRule="auto"/>
            </w:pPr>
            <w:r>
              <w:rPr>
                <w:rFonts w:ascii="Noto Sans CJK SC" w:hAnsi="Noto Sans CJK SC" w:eastAsia="Noto Sans CJK SC"/>
                <w:b w:val="0"/>
                <w:sz w:val="16"/>
              </w:rPr>
              <w:t>输入规则参数；输出规则版本和校验结果</w:t>
            </w:r>
          </w:p>
        </w:tc>
      </w:tr>
      <w:tr w14:paraId="5A9D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46D6448D">
            <w:pPr>
              <w:spacing w:after="0" w:line="252" w:lineRule="auto"/>
            </w:pPr>
            <w:r>
              <w:rPr>
                <w:rFonts w:ascii="Noto Sans CJK SC" w:hAnsi="Noto Sans CJK SC" w:eastAsia="Noto Sans CJK SC"/>
                <w:b w:val="0"/>
                <w:sz w:val="16"/>
              </w:rPr>
              <w:t>统计分析模块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5DF8564E">
            <w:pPr>
              <w:spacing w:after="0" w:line="252" w:lineRule="auto"/>
            </w:pPr>
            <w:r>
              <w:rPr>
                <w:rFonts w:ascii="Noto Sans CJK SC" w:hAnsi="Noto Sans CJK SC" w:eastAsia="Noto Sans CJK SC"/>
                <w:b w:val="0"/>
                <w:sz w:val="16"/>
              </w:rPr>
              <w:t>管理员、管理部门</w:t>
            </w:r>
          </w:p>
        </w:tc>
        <w:tc>
          <w:tcPr>
            <w:tcW w:w="2948" w:type="dxa"/>
            <w:tcBorders>
              <w:top w:val="single" w:color="A6A6A6" w:sz="4" w:space="0"/>
              <w:left w:val="single" w:color="A6A6A6" w:sz="4" w:space="0"/>
              <w:bottom w:val="single" w:color="A6A6A6" w:sz="4" w:space="0"/>
              <w:right w:val="single" w:color="A6A6A6" w:sz="4" w:space="0"/>
            </w:tcBorders>
            <w:vAlign w:val="center"/>
          </w:tcPr>
          <w:p w14:paraId="594751FF">
            <w:pPr>
              <w:spacing w:after="0" w:line="252" w:lineRule="auto"/>
            </w:pPr>
            <w:r>
              <w:rPr>
                <w:rFonts w:ascii="Noto Sans CJK SC" w:hAnsi="Noto Sans CJK SC" w:eastAsia="Noto Sans CJK SC"/>
                <w:b w:val="0"/>
                <w:sz w:val="16"/>
              </w:rPr>
              <w:t>预约率、签到率、利用率、违约率、时段热度统计</w:t>
            </w:r>
          </w:p>
        </w:tc>
        <w:tc>
          <w:tcPr>
            <w:tcW w:w="2608" w:type="dxa"/>
            <w:tcBorders>
              <w:top w:val="single" w:color="A6A6A6" w:sz="4" w:space="0"/>
              <w:left w:val="single" w:color="A6A6A6" w:sz="4" w:space="0"/>
              <w:bottom w:val="single" w:color="A6A6A6" w:sz="4" w:space="0"/>
              <w:right w:val="single" w:color="A6A6A6" w:sz="4" w:space="0"/>
            </w:tcBorders>
            <w:vAlign w:val="center"/>
          </w:tcPr>
          <w:p w14:paraId="4BF5C55A">
            <w:pPr>
              <w:spacing w:after="0" w:line="252" w:lineRule="auto"/>
            </w:pPr>
            <w:r>
              <w:rPr>
                <w:rFonts w:ascii="Noto Sans CJK SC" w:hAnsi="Noto Sans CJK SC" w:eastAsia="Noto Sans CJK SC"/>
                <w:b w:val="0"/>
                <w:sz w:val="16"/>
              </w:rPr>
              <w:t>输入日期、房间、校区；输出图表和导出数据</w:t>
            </w:r>
          </w:p>
        </w:tc>
      </w:tr>
      <w:tr w14:paraId="21AA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013315BA">
            <w:pPr>
              <w:spacing w:after="0" w:line="252" w:lineRule="auto"/>
            </w:pPr>
            <w:r>
              <w:rPr>
                <w:rFonts w:ascii="Noto Sans CJK SC" w:hAnsi="Noto Sans CJK SC" w:eastAsia="Noto Sans CJK SC"/>
                <w:b w:val="0"/>
                <w:sz w:val="16"/>
              </w:rPr>
              <w:t>通知日志模块</w:t>
            </w:r>
          </w:p>
        </w:tc>
        <w:tc>
          <w:tcPr>
            <w:tcW w:w="1701" w:type="dxa"/>
            <w:tcBorders>
              <w:top w:val="single" w:color="A6A6A6" w:sz="4" w:space="0"/>
              <w:left w:val="single" w:color="A6A6A6" w:sz="4" w:space="0"/>
              <w:bottom w:val="single" w:color="A6A6A6" w:sz="4" w:space="0"/>
              <w:right w:val="single" w:color="A6A6A6" w:sz="4" w:space="0"/>
            </w:tcBorders>
            <w:vAlign w:val="center"/>
          </w:tcPr>
          <w:p w14:paraId="17B52696">
            <w:pPr>
              <w:spacing w:after="0" w:line="252" w:lineRule="auto"/>
            </w:pPr>
            <w:r>
              <w:rPr>
                <w:rFonts w:ascii="Noto Sans CJK SC" w:hAnsi="Noto Sans CJK SC" w:eastAsia="Noto Sans CJK SC"/>
                <w:b w:val="0"/>
                <w:sz w:val="16"/>
              </w:rPr>
              <w:t>全部角色/管理员</w:t>
            </w:r>
          </w:p>
        </w:tc>
        <w:tc>
          <w:tcPr>
            <w:tcW w:w="2948" w:type="dxa"/>
            <w:tcBorders>
              <w:top w:val="single" w:color="A6A6A6" w:sz="4" w:space="0"/>
              <w:left w:val="single" w:color="A6A6A6" w:sz="4" w:space="0"/>
              <w:bottom w:val="single" w:color="A6A6A6" w:sz="4" w:space="0"/>
              <w:right w:val="single" w:color="A6A6A6" w:sz="4" w:space="0"/>
            </w:tcBorders>
            <w:vAlign w:val="center"/>
          </w:tcPr>
          <w:p w14:paraId="05ABA8BC">
            <w:pPr>
              <w:spacing w:after="0" w:line="252" w:lineRule="auto"/>
            </w:pPr>
            <w:r>
              <w:rPr>
                <w:rFonts w:ascii="Noto Sans CJK SC" w:hAnsi="Noto Sans CJK SC" w:eastAsia="Noto Sans CJK SC"/>
                <w:b w:val="0"/>
                <w:sz w:val="16"/>
              </w:rPr>
              <w:t>预约提醒、取消通知、违规提醒、操作日志和审计</w:t>
            </w:r>
          </w:p>
        </w:tc>
        <w:tc>
          <w:tcPr>
            <w:tcW w:w="2608" w:type="dxa"/>
            <w:tcBorders>
              <w:top w:val="single" w:color="A6A6A6" w:sz="4" w:space="0"/>
              <w:left w:val="single" w:color="A6A6A6" w:sz="4" w:space="0"/>
              <w:bottom w:val="single" w:color="A6A6A6" w:sz="4" w:space="0"/>
              <w:right w:val="single" w:color="A6A6A6" w:sz="4" w:space="0"/>
            </w:tcBorders>
            <w:vAlign w:val="center"/>
          </w:tcPr>
          <w:p w14:paraId="7CC1D2EB">
            <w:pPr>
              <w:spacing w:after="0" w:line="252" w:lineRule="auto"/>
            </w:pPr>
            <w:r>
              <w:rPr>
                <w:rFonts w:ascii="Noto Sans CJK SC" w:hAnsi="Noto Sans CJK SC" w:eastAsia="Noto Sans CJK SC"/>
                <w:b w:val="0"/>
                <w:sz w:val="16"/>
              </w:rPr>
              <w:t>输入业务事件；输出消息和日志记录</w:t>
            </w:r>
          </w:p>
        </w:tc>
      </w:tr>
    </w:tbl>
    <w:p w14:paraId="513100E1">
      <w:pPr>
        <w:pStyle w:val="4"/>
        <w:spacing w:before="120" w:after="80"/>
      </w:pPr>
      <w:r>
        <w:rPr>
          <w:rFonts w:ascii="Times New Roman" w:hAnsi="Times New Roman" w:eastAsia="Noto Sans CJK SC"/>
          <w:b/>
          <w:color w:val="1F5B89"/>
          <w:sz w:val="26"/>
        </w:rPr>
        <w:t>3</w:t>
      </w:r>
      <w:r>
        <w:rPr>
          <w:rFonts w:ascii="Noto Sans CJK SC" w:hAnsi="Noto Sans CJK SC" w:eastAsia="Noto Sans CJK SC"/>
          <w:b/>
          <w:color w:val="1F5B89"/>
          <w:sz w:val="26"/>
        </w:rPr>
        <w:t>.</w:t>
      </w:r>
      <w:r>
        <w:rPr>
          <w:rFonts w:ascii="Times New Roman" w:hAnsi="Times New Roman" w:eastAsia="Noto Sans CJK SC"/>
          <w:b/>
          <w:color w:val="1F5B89"/>
          <w:sz w:val="26"/>
        </w:rPr>
        <w:t>3</w:t>
      </w:r>
      <w:r>
        <w:rPr>
          <w:rFonts w:ascii="Noto Sans CJK SC" w:hAnsi="Noto Sans CJK SC" w:eastAsia="Noto Sans CJK SC"/>
          <w:b/>
          <w:color w:val="1F5B89"/>
          <w:sz w:val="26"/>
        </w:rPr>
        <w:t xml:space="preserve"> 模块调用关系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608"/>
        <w:gridCol w:w="2154"/>
        <w:gridCol w:w="2494"/>
      </w:tblGrid>
      <w:tr w14:paraId="43864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42A92A40">
            <w:pPr>
              <w:spacing w:after="0" w:line="252" w:lineRule="auto"/>
            </w:pPr>
            <w:r>
              <w:rPr>
                <w:rFonts w:ascii="Noto Sans CJK SC" w:hAnsi="Noto Sans CJK SC" w:eastAsia="Noto Sans CJK SC"/>
                <w:b/>
                <w:sz w:val="16"/>
              </w:rPr>
              <w:t>调用方</w:t>
            </w:r>
          </w:p>
        </w:tc>
        <w:tc>
          <w:tcPr>
            <w:tcW w:w="260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B36E55F">
            <w:pPr>
              <w:spacing w:after="0" w:line="252" w:lineRule="auto"/>
            </w:pPr>
            <w:r>
              <w:rPr>
                <w:rFonts w:ascii="Noto Sans CJK SC" w:hAnsi="Noto Sans CJK SC" w:eastAsia="Noto Sans CJK SC"/>
                <w:b/>
                <w:sz w:val="16"/>
              </w:rPr>
              <w:t>被调用模块</w:t>
            </w:r>
          </w:p>
        </w:tc>
        <w:tc>
          <w:tcPr>
            <w:tcW w:w="215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30A55046">
            <w:pPr>
              <w:spacing w:after="0" w:line="252" w:lineRule="auto"/>
            </w:pPr>
            <w:r>
              <w:rPr>
                <w:rFonts w:ascii="Noto Sans CJK SC" w:hAnsi="Noto Sans CJK SC" w:eastAsia="Noto Sans CJK SC"/>
                <w:b/>
                <w:sz w:val="16"/>
              </w:rPr>
              <w:t>调用场景</w:t>
            </w:r>
          </w:p>
        </w:tc>
        <w:tc>
          <w:tcPr>
            <w:tcW w:w="249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24C303B9">
            <w:pPr>
              <w:spacing w:after="0" w:line="252" w:lineRule="auto"/>
            </w:pPr>
            <w:r>
              <w:rPr>
                <w:rFonts w:ascii="Noto Sans CJK SC" w:hAnsi="Noto Sans CJK SC" w:eastAsia="Noto Sans CJK SC"/>
                <w:b/>
                <w:sz w:val="16"/>
              </w:rPr>
              <w:t>说明</w:t>
            </w:r>
          </w:p>
        </w:tc>
      </w:tr>
      <w:tr w14:paraId="2FFF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13E12F69">
            <w:pPr>
              <w:spacing w:after="0" w:line="252" w:lineRule="auto"/>
            </w:pPr>
            <w:r>
              <w:rPr>
                <w:rFonts w:ascii="Noto Sans CJK SC" w:hAnsi="Noto Sans CJK SC" w:eastAsia="Noto Sans CJK SC"/>
                <w:b w:val="0"/>
                <w:sz w:val="16"/>
              </w:rPr>
              <w:t>座位可视化模块</w:t>
            </w:r>
          </w:p>
        </w:tc>
        <w:tc>
          <w:tcPr>
            <w:tcW w:w="2608" w:type="dxa"/>
            <w:tcBorders>
              <w:top w:val="single" w:color="A6A6A6" w:sz="4" w:space="0"/>
              <w:left w:val="single" w:color="A6A6A6" w:sz="4" w:space="0"/>
              <w:bottom w:val="single" w:color="A6A6A6" w:sz="4" w:space="0"/>
              <w:right w:val="single" w:color="A6A6A6" w:sz="4" w:space="0"/>
            </w:tcBorders>
            <w:vAlign w:val="center"/>
          </w:tcPr>
          <w:p w14:paraId="717E7555">
            <w:pPr>
              <w:spacing w:after="0" w:line="252" w:lineRule="auto"/>
            </w:pPr>
            <w:r>
              <w:rPr>
                <w:rFonts w:ascii="Noto Sans CJK SC" w:hAnsi="Noto Sans CJK SC" w:eastAsia="Noto Sans CJK SC"/>
                <w:b w:val="0"/>
                <w:sz w:val="16"/>
              </w:rPr>
              <w:t>资源管理模块、预约管理模块、缓存服务</w:t>
            </w:r>
          </w:p>
        </w:tc>
        <w:tc>
          <w:tcPr>
            <w:tcW w:w="2154" w:type="dxa"/>
            <w:tcBorders>
              <w:top w:val="single" w:color="A6A6A6" w:sz="4" w:space="0"/>
              <w:left w:val="single" w:color="A6A6A6" w:sz="4" w:space="0"/>
              <w:bottom w:val="single" w:color="A6A6A6" w:sz="4" w:space="0"/>
              <w:right w:val="single" w:color="A6A6A6" w:sz="4" w:space="0"/>
            </w:tcBorders>
            <w:vAlign w:val="center"/>
          </w:tcPr>
          <w:p w14:paraId="26B59472">
            <w:pPr>
              <w:spacing w:after="0" w:line="252" w:lineRule="auto"/>
            </w:pPr>
            <w:r>
              <w:rPr>
                <w:rFonts w:ascii="Noto Sans CJK SC" w:hAnsi="Noto Sans CJK SC" w:eastAsia="Noto Sans CJK SC"/>
                <w:b w:val="0"/>
                <w:sz w:val="16"/>
              </w:rPr>
              <w:t>用户进入房间座位图页面</w:t>
            </w:r>
          </w:p>
        </w:tc>
        <w:tc>
          <w:tcPr>
            <w:tcW w:w="2494" w:type="dxa"/>
            <w:tcBorders>
              <w:top w:val="single" w:color="A6A6A6" w:sz="4" w:space="0"/>
              <w:left w:val="single" w:color="A6A6A6" w:sz="4" w:space="0"/>
              <w:bottom w:val="single" w:color="A6A6A6" w:sz="4" w:space="0"/>
              <w:right w:val="single" w:color="A6A6A6" w:sz="4" w:space="0"/>
            </w:tcBorders>
            <w:vAlign w:val="center"/>
          </w:tcPr>
          <w:p w14:paraId="7D79BDF0">
            <w:pPr>
              <w:spacing w:after="0" w:line="252" w:lineRule="auto"/>
            </w:pPr>
            <w:r>
              <w:rPr>
                <w:rFonts w:ascii="Noto Sans CJK SC" w:hAnsi="Noto Sans CJK SC" w:eastAsia="Noto Sans CJK SC"/>
                <w:b w:val="0"/>
                <w:sz w:val="16"/>
              </w:rPr>
              <w:t>先读取房间布局，再叠加指定时段的预约和使用状态</w:t>
            </w:r>
          </w:p>
        </w:tc>
      </w:tr>
      <w:tr w14:paraId="719F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7641FBD7">
            <w:pPr>
              <w:spacing w:after="0" w:line="252" w:lineRule="auto"/>
            </w:pPr>
            <w:r>
              <w:rPr>
                <w:rFonts w:ascii="Noto Sans CJK SC" w:hAnsi="Noto Sans CJK SC" w:eastAsia="Noto Sans CJK SC"/>
                <w:b w:val="0"/>
                <w:sz w:val="16"/>
              </w:rPr>
              <w:t>预约管理模块</w:t>
            </w:r>
          </w:p>
        </w:tc>
        <w:tc>
          <w:tcPr>
            <w:tcW w:w="2608" w:type="dxa"/>
            <w:tcBorders>
              <w:top w:val="single" w:color="A6A6A6" w:sz="4" w:space="0"/>
              <w:left w:val="single" w:color="A6A6A6" w:sz="4" w:space="0"/>
              <w:bottom w:val="single" w:color="A6A6A6" w:sz="4" w:space="0"/>
              <w:right w:val="single" w:color="A6A6A6" w:sz="4" w:space="0"/>
            </w:tcBorders>
            <w:vAlign w:val="center"/>
          </w:tcPr>
          <w:p w14:paraId="0151E685">
            <w:pPr>
              <w:spacing w:after="0" w:line="252" w:lineRule="auto"/>
            </w:pPr>
            <w:r>
              <w:rPr>
                <w:rFonts w:ascii="Noto Sans CJK SC" w:hAnsi="Noto Sans CJK SC" w:eastAsia="Noto Sans CJK SC"/>
                <w:b w:val="0"/>
                <w:sz w:val="16"/>
              </w:rPr>
              <w:t>规则配置模块、违规管理模块、座位可视化模块</w:t>
            </w:r>
          </w:p>
        </w:tc>
        <w:tc>
          <w:tcPr>
            <w:tcW w:w="2154" w:type="dxa"/>
            <w:tcBorders>
              <w:top w:val="single" w:color="A6A6A6" w:sz="4" w:space="0"/>
              <w:left w:val="single" w:color="A6A6A6" w:sz="4" w:space="0"/>
              <w:bottom w:val="single" w:color="A6A6A6" w:sz="4" w:space="0"/>
              <w:right w:val="single" w:color="A6A6A6" w:sz="4" w:space="0"/>
            </w:tcBorders>
            <w:vAlign w:val="center"/>
          </w:tcPr>
          <w:p w14:paraId="7B5150F8">
            <w:pPr>
              <w:spacing w:after="0" w:line="252" w:lineRule="auto"/>
            </w:pPr>
            <w:r>
              <w:rPr>
                <w:rFonts w:ascii="Noto Sans CJK SC" w:hAnsi="Noto Sans CJK SC" w:eastAsia="Noto Sans CJK SC"/>
                <w:b w:val="0"/>
                <w:sz w:val="16"/>
              </w:rPr>
              <w:t>用户提交预约</w:t>
            </w:r>
          </w:p>
        </w:tc>
        <w:tc>
          <w:tcPr>
            <w:tcW w:w="2494" w:type="dxa"/>
            <w:tcBorders>
              <w:top w:val="single" w:color="A6A6A6" w:sz="4" w:space="0"/>
              <w:left w:val="single" w:color="A6A6A6" w:sz="4" w:space="0"/>
              <w:bottom w:val="single" w:color="A6A6A6" w:sz="4" w:space="0"/>
              <w:right w:val="single" w:color="A6A6A6" w:sz="4" w:space="0"/>
            </w:tcBorders>
            <w:vAlign w:val="center"/>
          </w:tcPr>
          <w:p w14:paraId="30E02645">
            <w:pPr>
              <w:spacing w:after="0" w:line="252" w:lineRule="auto"/>
            </w:pPr>
            <w:r>
              <w:rPr>
                <w:rFonts w:ascii="Noto Sans CJK SC" w:hAnsi="Noto Sans CJK SC" w:eastAsia="Noto Sans CJK SC"/>
                <w:b w:val="0"/>
                <w:sz w:val="16"/>
              </w:rPr>
              <w:t>校验开放时段、预约规则、用户限制和座位可用性</w:t>
            </w:r>
          </w:p>
        </w:tc>
      </w:tr>
      <w:tr w14:paraId="5DFB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36B87237">
            <w:pPr>
              <w:spacing w:after="0" w:line="252" w:lineRule="auto"/>
            </w:pPr>
            <w:r>
              <w:rPr>
                <w:rFonts w:ascii="Noto Sans CJK SC" w:hAnsi="Noto Sans CJK SC" w:eastAsia="Noto Sans CJK SC"/>
                <w:b w:val="0"/>
                <w:sz w:val="16"/>
              </w:rPr>
              <w:t>签到使用模块</w:t>
            </w:r>
          </w:p>
        </w:tc>
        <w:tc>
          <w:tcPr>
            <w:tcW w:w="2608" w:type="dxa"/>
            <w:tcBorders>
              <w:top w:val="single" w:color="A6A6A6" w:sz="4" w:space="0"/>
              <w:left w:val="single" w:color="A6A6A6" w:sz="4" w:space="0"/>
              <w:bottom w:val="single" w:color="A6A6A6" w:sz="4" w:space="0"/>
              <w:right w:val="single" w:color="A6A6A6" w:sz="4" w:space="0"/>
            </w:tcBorders>
            <w:vAlign w:val="center"/>
          </w:tcPr>
          <w:p w14:paraId="14F5ECDE">
            <w:pPr>
              <w:spacing w:after="0" w:line="252" w:lineRule="auto"/>
            </w:pPr>
            <w:r>
              <w:rPr>
                <w:rFonts w:ascii="Noto Sans CJK SC" w:hAnsi="Noto Sans CJK SC" w:eastAsia="Noto Sans CJK SC"/>
                <w:b w:val="0"/>
                <w:sz w:val="16"/>
              </w:rPr>
              <w:t>预约管理模块、通知日志模块</w:t>
            </w:r>
          </w:p>
        </w:tc>
        <w:tc>
          <w:tcPr>
            <w:tcW w:w="2154" w:type="dxa"/>
            <w:tcBorders>
              <w:top w:val="single" w:color="A6A6A6" w:sz="4" w:space="0"/>
              <w:left w:val="single" w:color="A6A6A6" w:sz="4" w:space="0"/>
              <w:bottom w:val="single" w:color="A6A6A6" w:sz="4" w:space="0"/>
              <w:right w:val="single" w:color="A6A6A6" w:sz="4" w:space="0"/>
            </w:tcBorders>
            <w:vAlign w:val="center"/>
          </w:tcPr>
          <w:p w14:paraId="78E52818">
            <w:pPr>
              <w:spacing w:after="0" w:line="252" w:lineRule="auto"/>
            </w:pPr>
            <w:r>
              <w:rPr>
                <w:rFonts w:ascii="Noto Sans CJK SC" w:hAnsi="Noto Sans CJK SC" w:eastAsia="Noto Sans CJK SC"/>
                <w:b w:val="0"/>
                <w:sz w:val="16"/>
              </w:rPr>
              <w:t>用户扫码签到或超时释放</w:t>
            </w:r>
          </w:p>
        </w:tc>
        <w:tc>
          <w:tcPr>
            <w:tcW w:w="2494" w:type="dxa"/>
            <w:tcBorders>
              <w:top w:val="single" w:color="A6A6A6" w:sz="4" w:space="0"/>
              <w:left w:val="single" w:color="A6A6A6" w:sz="4" w:space="0"/>
              <w:bottom w:val="single" w:color="A6A6A6" w:sz="4" w:space="0"/>
              <w:right w:val="single" w:color="A6A6A6" w:sz="4" w:space="0"/>
            </w:tcBorders>
            <w:vAlign w:val="center"/>
          </w:tcPr>
          <w:p w14:paraId="6B1C6BC1">
            <w:pPr>
              <w:spacing w:after="0" w:line="252" w:lineRule="auto"/>
            </w:pPr>
            <w:r>
              <w:rPr>
                <w:rFonts w:ascii="Noto Sans CJK SC" w:hAnsi="Noto Sans CJK SC" w:eastAsia="Noto Sans CJK SC"/>
                <w:b w:val="0"/>
                <w:sz w:val="16"/>
              </w:rPr>
              <w:t>更新预约状态和座位状态，并写入日志或通知</w:t>
            </w:r>
          </w:p>
        </w:tc>
      </w:tr>
      <w:tr w14:paraId="737C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0175B4A2">
            <w:pPr>
              <w:spacing w:after="0" w:line="252" w:lineRule="auto"/>
            </w:pPr>
            <w:r>
              <w:rPr>
                <w:rFonts w:ascii="Noto Sans CJK SC" w:hAnsi="Noto Sans CJK SC" w:eastAsia="Noto Sans CJK SC"/>
                <w:b w:val="0"/>
                <w:sz w:val="16"/>
              </w:rPr>
              <w:t>违规管理模块</w:t>
            </w:r>
          </w:p>
        </w:tc>
        <w:tc>
          <w:tcPr>
            <w:tcW w:w="2608" w:type="dxa"/>
            <w:tcBorders>
              <w:top w:val="single" w:color="A6A6A6" w:sz="4" w:space="0"/>
              <w:left w:val="single" w:color="A6A6A6" w:sz="4" w:space="0"/>
              <w:bottom w:val="single" w:color="A6A6A6" w:sz="4" w:space="0"/>
              <w:right w:val="single" w:color="A6A6A6" w:sz="4" w:space="0"/>
            </w:tcBorders>
            <w:vAlign w:val="center"/>
          </w:tcPr>
          <w:p w14:paraId="7A504E4A">
            <w:pPr>
              <w:spacing w:after="0" w:line="252" w:lineRule="auto"/>
            </w:pPr>
            <w:r>
              <w:rPr>
                <w:rFonts w:ascii="Noto Sans CJK SC" w:hAnsi="Noto Sans CJK SC" w:eastAsia="Noto Sans CJK SC"/>
                <w:b w:val="0"/>
                <w:sz w:val="16"/>
              </w:rPr>
              <w:t>预约管理模块、规则配置模块</w:t>
            </w:r>
          </w:p>
        </w:tc>
        <w:tc>
          <w:tcPr>
            <w:tcW w:w="2154" w:type="dxa"/>
            <w:tcBorders>
              <w:top w:val="single" w:color="A6A6A6" w:sz="4" w:space="0"/>
              <w:left w:val="single" w:color="A6A6A6" w:sz="4" w:space="0"/>
              <w:bottom w:val="single" w:color="A6A6A6" w:sz="4" w:space="0"/>
              <w:right w:val="single" w:color="A6A6A6" w:sz="4" w:space="0"/>
            </w:tcBorders>
            <w:vAlign w:val="center"/>
          </w:tcPr>
          <w:p w14:paraId="4F6F70BE">
            <w:pPr>
              <w:spacing w:after="0" w:line="252" w:lineRule="auto"/>
            </w:pPr>
            <w:r>
              <w:rPr>
                <w:rFonts w:ascii="Noto Sans CJK SC" w:hAnsi="Noto Sans CJK SC" w:eastAsia="Noto Sans CJK SC"/>
                <w:b w:val="0"/>
                <w:sz w:val="16"/>
              </w:rPr>
              <w:t>爽约或异常占用处理</w:t>
            </w:r>
          </w:p>
        </w:tc>
        <w:tc>
          <w:tcPr>
            <w:tcW w:w="2494" w:type="dxa"/>
            <w:tcBorders>
              <w:top w:val="single" w:color="A6A6A6" w:sz="4" w:space="0"/>
              <w:left w:val="single" w:color="A6A6A6" w:sz="4" w:space="0"/>
              <w:bottom w:val="single" w:color="A6A6A6" w:sz="4" w:space="0"/>
              <w:right w:val="single" w:color="A6A6A6" w:sz="4" w:space="0"/>
            </w:tcBorders>
            <w:vAlign w:val="center"/>
          </w:tcPr>
          <w:p w14:paraId="1F937316">
            <w:pPr>
              <w:spacing w:after="0" w:line="252" w:lineRule="auto"/>
            </w:pPr>
            <w:r>
              <w:rPr>
                <w:rFonts w:ascii="Noto Sans CJK SC" w:hAnsi="Noto Sans CJK SC" w:eastAsia="Noto Sans CJK SC"/>
                <w:b w:val="0"/>
                <w:sz w:val="16"/>
              </w:rPr>
              <w:t>根据规则生成限制记录，影响后续预约资格</w:t>
            </w:r>
          </w:p>
        </w:tc>
      </w:tr>
      <w:tr w14:paraId="7CA8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1E1A29A9">
            <w:pPr>
              <w:spacing w:after="0" w:line="252" w:lineRule="auto"/>
            </w:pPr>
            <w:r>
              <w:rPr>
                <w:rFonts w:ascii="Noto Sans CJK SC" w:hAnsi="Noto Sans CJK SC" w:eastAsia="Noto Sans CJK SC"/>
                <w:b w:val="0"/>
                <w:sz w:val="16"/>
              </w:rPr>
              <w:t>统计分析模块</w:t>
            </w:r>
          </w:p>
        </w:tc>
        <w:tc>
          <w:tcPr>
            <w:tcW w:w="2608" w:type="dxa"/>
            <w:tcBorders>
              <w:top w:val="single" w:color="A6A6A6" w:sz="4" w:space="0"/>
              <w:left w:val="single" w:color="A6A6A6" w:sz="4" w:space="0"/>
              <w:bottom w:val="single" w:color="A6A6A6" w:sz="4" w:space="0"/>
              <w:right w:val="single" w:color="A6A6A6" w:sz="4" w:space="0"/>
            </w:tcBorders>
            <w:vAlign w:val="center"/>
          </w:tcPr>
          <w:p w14:paraId="55867547">
            <w:pPr>
              <w:spacing w:after="0" w:line="252" w:lineRule="auto"/>
            </w:pPr>
            <w:r>
              <w:rPr>
                <w:rFonts w:ascii="Noto Sans CJK SC" w:hAnsi="Noto Sans CJK SC" w:eastAsia="Noto Sans CJK SC"/>
                <w:b w:val="0"/>
                <w:sz w:val="16"/>
              </w:rPr>
              <w:t>预约管理模块、签到使用模块、资源管理模块</w:t>
            </w:r>
          </w:p>
        </w:tc>
        <w:tc>
          <w:tcPr>
            <w:tcW w:w="2154" w:type="dxa"/>
            <w:tcBorders>
              <w:top w:val="single" w:color="A6A6A6" w:sz="4" w:space="0"/>
              <w:left w:val="single" w:color="A6A6A6" w:sz="4" w:space="0"/>
              <w:bottom w:val="single" w:color="A6A6A6" w:sz="4" w:space="0"/>
              <w:right w:val="single" w:color="A6A6A6" w:sz="4" w:space="0"/>
            </w:tcBorders>
            <w:vAlign w:val="center"/>
          </w:tcPr>
          <w:p w14:paraId="25279ABA">
            <w:pPr>
              <w:spacing w:after="0" w:line="252" w:lineRule="auto"/>
            </w:pPr>
            <w:r>
              <w:rPr>
                <w:rFonts w:ascii="Noto Sans CJK SC" w:hAnsi="Noto Sans CJK SC" w:eastAsia="Noto Sans CJK SC"/>
                <w:b w:val="0"/>
                <w:sz w:val="16"/>
              </w:rPr>
              <w:t>管理部门查看看板</w:t>
            </w:r>
          </w:p>
        </w:tc>
        <w:tc>
          <w:tcPr>
            <w:tcW w:w="2494" w:type="dxa"/>
            <w:tcBorders>
              <w:top w:val="single" w:color="A6A6A6" w:sz="4" w:space="0"/>
              <w:left w:val="single" w:color="A6A6A6" w:sz="4" w:space="0"/>
              <w:bottom w:val="single" w:color="A6A6A6" w:sz="4" w:space="0"/>
              <w:right w:val="single" w:color="A6A6A6" w:sz="4" w:space="0"/>
            </w:tcBorders>
            <w:vAlign w:val="center"/>
          </w:tcPr>
          <w:p w14:paraId="012E9D97">
            <w:pPr>
              <w:spacing w:after="0" w:line="252" w:lineRule="auto"/>
            </w:pPr>
            <w:r>
              <w:rPr>
                <w:rFonts w:ascii="Noto Sans CJK SC" w:hAnsi="Noto Sans CJK SC" w:eastAsia="Noto Sans CJK SC"/>
                <w:b w:val="0"/>
                <w:sz w:val="16"/>
              </w:rPr>
              <w:t>按照统一口径汇总预约、签到、使用和违约数据</w:t>
            </w:r>
          </w:p>
        </w:tc>
      </w:tr>
      <w:tr w14:paraId="6993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6F9E8D16">
            <w:pPr>
              <w:spacing w:after="0" w:line="252" w:lineRule="auto"/>
            </w:pPr>
            <w:r>
              <w:rPr>
                <w:rFonts w:ascii="Noto Sans CJK SC" w:hAnsi="Noto Sans CJK SC" w:eastAsia="Noto Sans CJK SC"/>
                <w:b w:val="0"/>
                <w:sz w:val="16"/>
              </w:rPr>
              <w:t>系统支撑模块</w:t>
            </w:r>
          </w:p>
        </w:tc>
        <w:tc>
          <w:tcPr>
            <w:tcW w:w="2608" w:type="dxa"/>
            <w:tcBorders>
              <w:top w:val="single" w:color="A6A6A6" w:sz="4" w:space="0"/>
              <w:left w:val="single" w:color="A6A6A6" w:sz="4" w:space="0"/>
              <w:bottom w:val="single" w:color="A6A6A6" w:sz="4" w:space="0"/>
              <w:right w:val="single" w:color="A6A6A6" w:sz="4" w:space="0"/>
            </w:tcBorders>
            <w:vAlign w:val="center"/>
          </w:tcPr>
          <w:p w14:paraId="2663BC75">
            <w:pPr>
              <w:spacing w:after="0" w:line="252" w:lineRule="auto"/>
            </w:pPr>
            <w:r>
              <w:rPr>
                <w:rFonts w:ascii="Noto Sans CJK SC" w:hAnsi="Noto Sans CJK SC" w:eastAsia="Noto Sans CJK SC"/>
                <w:b w:val="0"/>
                <w:sz w:val="16"/>
              </w:rPr>
              <w:t>全部业务模块</w:t>
            </w:r>
          </w:p>
        </w:tc>
        <w:tc>
          <w:tcPr>
            <w:tcW w:w="2154" w:type="dxa"/>
            <w:tcBorders>
              <w:top w:val="single" w:color="A6A6A6" w:sz="4" w:space="0"/>
              <w:left w:val="single" w:color="A6A6A6" w:sz="4" w:space="0"/>
              <w:bottom w:val="single" w:color="A6A6A6" w:sz="4" w:space="0"/>
              <w:right w:val="single" w:color="A6A6A6" w:sz="4" w:space="0"/>
            </w:tcBorders>
            <w:vAlign w:val="center"/>
          </w:tcPr>
          <w:p w14:paraId="37619965">
            <w:pPr>
              <w:spacing w:after="0" w:line="252" w:lineRule="auto"/>
            </w:pPr>
            <w:r>
              <w:rPr>
                <w:rFonts w:ascii="Noto Sans CJK SC" w:hAnsi="Noto Sans CJK SC" w:eastAsia="Noto Sans CJK SC"/>
                <w:b w:val="0"/>
                <w:sz w:val="16"/>
              </w:rPr>
              <w:t>鉴权、日志、定时任务、缓存读写</w:t>
            </w:r>
          </w:p>
        </w:tc>
        <w:tc>
          <w:tcPr>
            <w:tcW w:w="2494" w:type="dxa"/>
            <w:tcBorders>
              <w:top w:val="single" w:color="A6A6A6" w:sz="4" w:space="0"/>
              <w:left w:val="single" w:color="A6A6A6" w:sz="4" w:space="0"/>
              <w:bottom w:val="single" w:color="A6A6A6" w:sz="4" w:space="0"/>
              <w:right w:val="single" w:color="A6A6A6" w:sz="4" w:space="0"/>
            </w:tcBorders>
            <w:vAlign w:val="center"/>
          </w:tcPr>
          <w:p w14:paraId="65414F92">
            <w:pPr>
              <w:spacing w:after="0" w:line="252" w:lineRule="auto"/>
            </w:pPr>
            <w:r>
              <w:rPr>
                <w:rFonts w:ascii="Noto Sans CJK SC" w:hAnsi="Noto Sans CJK SC" w:eastAsia="Noto Sans CJK SC"/>
                <w:b w:val="0"/>
                <w:sz w:val="16"/>
              </w:rPr>
              <w:t>提供横切支撑能力，不直接面向用户操作</w:t>
            </w:r>
          </w:p>
        </w:tc>
      </w:tr>
    </w:tbl>
    <w:p w14:paraId="19AAA34C">
      <w:pPr>
        <w:pStyle w:val="4"/>
        <w:spacing w:before="120" w:after="80"/>
      </w:pPr>
      <w:r>
        <w:rPr>
          <w:rFonts w:ascii="Times New Roman" w:hAnsi="Times New Roman" w:eastAsia="Noto Sans CJK SC"/>
          <w:b/>
          <w:color w:val="1F5B89"/>
          <w:sz w:val="26"/>
        </w:rPr>
        <w:t>3</w:t>
      </w:r>
      <w:r>
        <w:rPr>
          <w:rFonts w:ascii="Noto Sans CJK SC" w:hAnsi="Noto Sans CJK SC" w:eastAsia="Noto Sans CJK SC"/>
          <w:b/>
          <w:color w:val="1F5B89"/>
          <w:sz w:val="26"/>
        </w:rPr>
        <w:t>.</w:t>
      </w:r>
      <w:r>
        <w:rPr>
          <w:rFonts w:ascii="Times New Roman" w:hAnsi="Times New Roman" w:eastAsia="Noto Sans CJK SC"/>
          <w:b/>
          <w:color w:val="1F5B89"/>
          <w:sz w:val="26"/>
        </w:rPr>
        <w:t>4</w:t>
      </w:r>
      <w:r>
        <w:rPr>
          <w:rFonts w:ascii="Noto Sans CJK SC" w:hAnsi="Noto Sans CJK SC" w:eastAsia="Noto Sans CJK SC"/>
          <w:b/>
          <w:color w:val="1F5B89"/>
          <w:sz w:val="26"/>
        </w:rPr>
        <w:t xml:space="preserve"> 首期实现边界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43CC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6630163">
            <w:pPr>
              <w:spacing w:after="0" w:line="252" w:lineRule="auto"/>
            </w:pPr>
            <w:r>
              <w:rPr>
                <w:rFonts w:ascii="Noto Sans CJK SC" w:hAnsi="Noto Sans CJK SC" w:eastAsia="Noto Sans CJK SC"/>
                <w:b/>
                <w:sz w:val="17"/>
              </w:rPr>
              <w:t>能力</w:t>
            </w:r>
          </w:p>
        </w:tc>
        <w:tc>
          <w:tcPr>
            <w:tcW w:w="368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2F6C108">
            <w:pPr>
              <w:spacing w:after="0" w:line="252" w:lineRule="auto"/>
            </w:pPr>
            <w:r>
              <w:rPr>
                <w:rFonts w:ascii="Noto Sans CJK SC" w:hAnsi="Noto Sans CJK SC" w:eastAsia="Noto Sans CJK SC"/>
                <w:b/>
                <w:sz w:val="17"/>
              </w:rPr>
              <w:t>首期必须实现</w:t>
            </w:r>
          </w:p>
        </w:tc>
        <w:tc>
          <w:tcPr>
            <w:tcW w:w="368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6D588C7">
            <w:pPr>
              <w:spacing w:after="0" w:line="252" w:lineRule="auto"/>
            </w:pPr>
            <w:r>
              <w:rPr>
                <w:rFonts w:ascii="Noto Sans CJK SC" w:hAnsi="Noto Sans CJK SC" w:eastAsia="Noto Sans CJK SC"/>
                <w:b/>
                <w:sz w:val="17"/>
              </w:rPr>
              <w:t>可后续迭代</w:t>
            </w:r>
          </w:p>
        </w:tc>
      </w:tr>
      <w:tr w14:paraId="42D4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802F72A">
            <w:pPr>
              <w:spacing w:after="0" w:line="252" w:lineRule="auto"/>
            </w:pPr>
            <w:r>
              <w:rPr>
                <w:rFonts w:ascii="Noto Sans CJK SC" w:hAnsi="Noto Sans CJK SC" w:eastAsia="Noto Sans CJK SC"/>
                <w:b w:val="0"/>
                <w:sz w:val="17"/>
              </w:rPr>
              <w:t>座位图</w:t>
            </w:r>
          </w:p>
        </w:tc>
        <w:tc>
          <w:tcPr>
            <w:tcW w:w="3685" w:type="dxa"/>
            <w:tcBorders>
              <w:top w:val="single" w:color="A6A6A6" w:sz="4" w:space="0"/>
              <w:left w:val="single" w:color="A6A6A6" w:sz="4" w:space="0"/>
              <w:bottom w:val="single" w:color="A6A6A6" w:sz="4" w:space="0"/>
              <w:right w:val="single" w:color="A6A6A6" w:sz="4" w:space="0"/>
            </w:tcBorders>
            <w:vAlign w:val="center"/>
          </w:tcPr>
          <w:p w14:paraId="3FA22AB0">
            <w:pPr>
              <w:spacing w:after="0" w:line="252" w:lineRule="auto"/>
            </w:pPr>
            <w:r>
              <w:rPr>
                <w:rFonts w:ascii="Noto Sans CJK SC" w:hAnsi="Noto Sans CJK SC" w:eastAsia="Noto Sans CJK SC"/>
                <w:b w:val="0"/>
                <w:sz w:val="17"/>
              </w:rPr>
              <w:t>基于网格坐标的座位图、状态图例、筛选条件</w:t>
            </w:r>
          </w:p>
        </w:tc>
        <w:tc>
          <w:tcPr>
            <w:tcW w:w="3685" w:type="dxa"/>
            <w:tcBorders>
              <w:top w:val="single" w:color="A6A6A6" w:sz="4" w:space="0"/>
              <w:left w:val="single" w:color="A6A6A6" w:sz="4" w:space="0"/>
              <w:bottom w:val="single" w:color="A6A6A6" w:sz="4" w:space="0"/>
              <w:right w:val="single" w:color="A6A6A6" w:sz="4" w:space="0"/>
            </w:tcBorders>
            <w:vAlign w:val="center"/>
          </w:tcPr>
          <w:p w14:paraId="7FF4D8E5">
            <w:pPr>
              <w:spacing w:after="0" w:line="252" w:lineRule="auto"/>
            </w:pPr>
            <w:r>
              <w:rPr>
                <w:rFonts w:ascii="Noto Sans CJK SC" w:hAnsi="Noto Sans CJK SC" w:eastAsia="Noto Sans CJK SC"/>
                <w:b w:val="0"/>
                <w:sz w:val="17"/>
              </w:rPr>
              <w:t>拖拽式座位布局编辑、三维楼层图</w:t>
            </w:r>
          </w:p>
        </w:tc>
      </w:tr>
      <w:tr w14:paraId="1F92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54AD60C">
            <w:pPr>
              <w:spacing w:after="0" w:line="252" w:lineRule="auto"/>
            </w:pPr>
            <w:r>
              <w:rPr>
                <w:rFonts w:ascii="Noto Sans CJK SC" w:hAnsi="Noto Sans CJK SC" w:eastAsia="Noto Sans CJK SC"/>
                <w:b w:val="0"/>
                <w:sz w:val="17"/>
              </w:rPr>
              <w:t>预约</w:t>
            </w:r>
          </w:p>
        </w:tc>
        <w:tc>
          <w:tcPr>
            <w:tcW w:w="3685" w:type="dxa"/>
            <w:tcBorders>
              <w:top w:val="single" w:color="A6A6A6" w:sz="4" w:space="0"/>
              <w:left w:val="single" w:color="A6A6A6" w:sz="4" w:space="0"/>
              <w:bottom w:val="single" w:color="A6A6A6" w:sz="4" w:space="0"/>
              <w:right w:val="single" w:color="A6A6A6" w:sz="4" w:space="0"/>
            </w:tcBorders>
            <w:vAlign w:val="center"/>
          </w:tcPr>
          <w:p w14:paraId="7C0A37B3">
            <w:pPr>
              <w:spacing w:after="0" w:line="252" w:lineRule="auto"/>
            </w:pPr>
            <w:r>
              <w:rPr>
                <w:rFonts w:ascii="Noto Sans CJK SC" w:hAnsi="Noto Sans CJK SC" w:eastAsia="Noto Sans CJK SC"/>
                <w:b w:val="0"/>
                <w:sz w:val="17"/>
              </w:rPr>
              <w:t>单人单座位预约、取消、冲突校验、预约记录</w:t>
            </w:r>
          </w:p>
        </w:tc>
        <w:tc>
          <w:tcPr>
            <w:tcW w:w="3685" w:type="dxa"/>
            <w:tcBorders>
              <w:top w:val="single" w:color="A6A6A6" w:sz="4" w:space="0"/>
              <w:left w:val="single" w:color="A6A6A6" w:sz="4" w:space="0"/>
              <w:bottom w:val="single" w:color="A6A6A6" w:sz="4" w:space="0"/>
              <w:right w:val="single" w:color="A6A6A6" w:sz="4" w:space="0"/>
            </w:tcBorders>
            <w:vAlign w:val="center"/>
          </w:tcPr>
          <w:p w14:paraId="65523DAD">
            <w:pPr>
              <w:spacing w:after="0" w:line="252" w:lineRule="auto"/>
            </w:pPr>
            <w:r>
              <w:rPr>
                <w:rFonts w:ascii="Noto Sans CJK SC" w:hAnsi="Noto Sans CJK SC" w:eastAsia="Noto Sans CJK SC"/>
                <w:b w:val="0"/>
                <w:sz w:val="17"/>
              </w:rPr>
              <w:t>多人协同预约、候补队列、智能推荐</w:t>
            </w:r>
          </w:p>
        </w:tc>
      </w:tr>
      <w:tr w14:paraId="0F84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499B6584">
            <w:pPr>
              <w:spacing w:after="0" w:line="252" w:lineRule="auto"/>
            </w:pPr>
            <w:r>
              <w:rPr>
                <w:rFonts w:ascii="Noto Sans CJK SC" w:hAnsi="Noto Sans CJK SC" w:eastAsia="Noto Sans CJK SC"/>
                <w:b w:val="0"/>
                <w:sz w:val="17"/>
              </w:rPr>
              <w:t>签到</w:t>
            </w:r>
          </w:p>
        </w:tc>
        <w:tc>
          <w:tcPr>
            <w:tcW w:w="3685" w:type="dxa"/>
            <w:tcBorders>
              <w:top w:val="single" w:color="A6A6A6" w:sz="4" w:space="0"/>
              <w:left w:val="single" w:color="A6A6A6" w:sz="4" w:space="0"/>
              <w:bottom w:val="single" w:color="A6A6A6" w:sz="4" w:space="0"/>
              <w:right w:val="single" w:color="A6A6A6" w:sz="4" w:space="0"/>
            </w:tcBorders>
            <w:vAlign w:val="center"/>
          </w:tcPr>
          <w:p w14:paraId="457BD0D1">
            <w:pPr>
              <w:spacing w:after="0" w:line="252" w:lineRule="auto"/>
            </w:pPr>
            <w:r>
              <w:rPr>
                <w:rFonts w:ascii="Noto Sans CJK SC" w:hAnsi="Noto Sans CJK SC" w:eastAsia="Noto Sans CJK SC"/>
                <w:b w:val="0"/>
                <w:sz w:val="17"/>
              </w:rPr>
              <w:t>二维码签到、签到宽限时间、超时释放</w:t>
            </w:r>
          </w:p>
        </w:tc>
        <w:tc>
          <w:tcPr>
            <w:tcW w:w="3685" w:type="dxa"/>
            <w:tcBorders>
              <w:top w:val="single" w:color="A6A6A6" w:sz="4" w:space="0"/>
              <w:left w:val="single" w:color="A6A6A6" w:sz="4" w:space="0"/>
              <w:bottom w:val="single" w:color="A6A6A6" w:sz="4" w:space="0"/>
              <w:right w:val="single" w:color="A6A6A6" w:sz="4" w:space="0"/>
            </w:tcBorders>
            <w:vAlign w:val="center"/>
          </w:tcPr>
          <w:p w14:paraId="64C1DA80">
            <w:pPr>
              <w:spacing w:after="0" w:line="252" w:lineRule="auto"/>
            </w:pPr>
            <w:r>
              <w:rPr>
                <w:rFonts w:ascii="Noto Sans CJK SC" w:hAnsi="Noto Sans CJK SC" w:eastAsia="Noto Sans CJK SC"/>
                <w:b w:val="0"/>
                <w:sz w:val="17"/>
              </w:rPr>
              <w:t>定位辅助、门禁联动、蓝牙/物联网感知</w:t>
            </w:r>
          </w:p>
        </w:tc>
      </w:tr>
      <w:tr w14:paraId="076F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4151949">
            <w:pPr>
              <w:spacing w:after="0" w:line="252" w:lineRule="auto"/>
            </w:pPr>
            <w:r>
              <w:rPr>
                <w:rFonts w:ascii="Noto Sans CJK SC" w:hAnsi="Noto Sans CJK SC" w:eastAsia="Noto Sans CJK SC"/>
                <w:b w:val="0"/>
                <w:sz w:val="17"/>
              </w:rPr>
              <w:t>管理</w:t>
            </w:r>
          </w:p>
        </w:tc>
        <w:tc>
          <w:tcPr>
            <w:tcW w:w="3685" w:type="dxa"/>
            <w:tcBorders>
              <w:top w:val="single" w:color="A6A6A6" w:sz="4" w:space="0"/>
              <w:left w:val="single" w:color="A6A6A6" w:sz="4" w:space="0"/>
              <w:bottom w:val="single" w:color="A6A6A6" w:sz="4" w:space="0"/>
              <w:right w:val="single" w:color="A6A6A6" w:sz="4" w:space="0"/>
            </w:tcBorders>
            <w:vAlign w:val="center"/>
          </w:tcPr>
          <w:p w14:paraId="1D18E0D3">
            <w:pPr>
              <w:spacing w:after="0" w:line="252" w:lineRule="auto"/>
            </w:pPr>
            <w:r>
              <w:rPr>
                <w:rFonts w:ascii="Noto Sans CJK SC" w:hAnsi="Noto Sans CJK SC" w:eastAsia="Noto Sans CJK SC"/>
                <w:b w:val="0"/>
                <w:sz w:val="17"/>
              </w:rPr>
              <w:t>基础资源维护、规则配置、违规处理</w:t>
            </w:r>
          </w:p>
        </w:tc>
        <w:tc>
          <w:tcPr>
            <w:tcW w:w="3685" w:type="dxa"/>
            <w:tcBorders>
              <w:top w:val="single" w:color="A6A6A6" w:sz="4" w:space="0"/>
              <w:left w:val="single" w:color="A6A6A6" w:sz="4" w:space="0"/>
              <w:bottom w:val="single" w:color="A6A6A6" w:sz="4" w:space="0"/>
              <w:right w:val="single" w:color="A6A6A6" w:sz="4" w:space="0"/>
            </w:tcBorders>
            <w:vAlign w:val="center"/>
          </w:tcPr>
          <w:p w14:paraId="392AD3DD">
            <w:pPr>
              <w:spacing w:after="0" w:line="252" w:lineRule="auto"/>
            </w:pPr>
            <w:r>
              <w:rPr>
                <w:rFonts w:ascii="Noto Sans CJK SC" w:hAnsi="Noto Sans CJK SC" w:eastAsia="Noto Sans CJK SC"/>
                <w:b w:val="0"/>
                <w:sz w:val="17"/>
              </w:rPr>
              <w:t>多级审批、申诉流程自动化</w:t>
            </w:r>
          </w:p>
        </w:tc>
      </w:tr>
      <w:tr w14:paraId="3765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5E01F37B">
            <w:pPr>
              <w:spacing w:after="0" w:line="252" w:lineRule="auto"/>
            </w:pPr>
            <w:r>
              <w:rPr>
                <w:rFonts w:ascii="Noto Sans CJK SC" w:hAnsi="Noto Sans CJK SC" w:eastAsia="Noto Sans CJK SC"/>
                <w:b w:val="0"/>
                <w:sz w:val="17"/>
              </w:rPr>
              <w:t>统计</w:t>
            </w:r>
          </w:p>
        </w:tc>
        <w:tc>
          <w:tcPr>
            <w:tcW w:w="3685" w:type="dxa"/>
            <w:tcBorders>
              <w:top w:val="single" w:color="A6A6A6" w:sz="4" w:space="0"/>
              <w:left w:val="single" w:color="A6A6A6" w:sz="4" w:space="0"/>
              <w:bottom w:val="single" w:color="A6A6A6" w:sz="4" w:space="0"/>
              <w:right w:val="single" w:color="A6A6A6" w:sz="4" w:space="0"/>
            </w:tcBorders>
            <w:vAlign w:val="center"/>
          </w:tcPr>
          <w:p w14:paraId="6AE22FAB">
            <w:pPr>
              <w:spacing w:after="0" w:line="252" w:lineRule="auto"/>
            </w:pPr>
            <w:r>
              <w:rPr>
                <w:rFonts w:ascii="Noto Sans CJK SC" w:hAnsi="Noto Sans CJK SC" w:eastAsia="Noto Sans CJK SC"/>
                <w:b w:val="0"/>
                <w:sz w:val="17"/>
              </w:rPr>
              <w:t>预约率、签到率、违约率、利用率、热度统计</w:t>
            </w:r>
          </w:p>
        </w:tc>
        <w:tc>
          <w:tcPr>
            <w:tcW w:w="3685" w:type="dxa"/>
            <w:tcBorders>
              <w:top w:val="single" w:color="A6A6A6" w:sz="4" w:space="0"/>
              <w:left w:val="single" w:color="A6A6A6" w:sz="4" w:space="0"/>
              <w:bottom w:val="single" w:color="A6A6A6" w:sz="4" w:space="0"/>
              <w:right w:val="single" w:color="A6A6A6" w:sz="4" w:space="0"/>
            </w:tcBorders>
            <w:vAlign w:val="center"/>
          </w:tcPr>
          <w:p w14:paraId="64A582DD">
            <w:pPr>
              <w:spacing w:after="0" w:line="252" w:lineRule="auto"/>
            </w:pPr>
            <w:r>
              <w:rPr>
                <w:rFonts w:ascii="Noto Sans CJK SC" w:hAnsi="Noto Sans CJK SC" w:eastAsia="Noto Sans CJK SC"/>
                <w:b w:val="0"/>
                <w:sz w:val="17"/>
              </w:rPr>
              <w:t>预测分析、跨校区趋势建模</w:t>
            </w:r>
          </w:p>
        </w:tc>
      </w:tr>
    </w:tbl>
    <w:p w14:paraId="68F4829A">
      <w:pPr>
        <w:pStyle w:val="3"/>
        <w:spacing w:before="200" w:after="80"/>
      </w:pPr>
      <w:r>
        <w:rPr>
          <w:rFonts w:ascii="Times New Roman" w:hAnsi="Times New Roman" w:eastAsia="Noto Sans CJK SC"/>
          <w:b/>
          <w:color w:val="1F5B89"/>
          <w:sz w:val="32"/>
        </w:rPr>
        <w:t>4</w:t>
      </w:r>
      <w:r>
        <w:rPr>
          <w:rFonts w:ascii="Noto Sans CJK SC" w:hAnsi="Noto Sans CJK SC" w:eastAsia="Noto Sans CJK SC"/>
          <w:b/>
          <w:color w:val="1F5B89"/>
          <w:sz w:val="32"/>
        </w:rPr>
        <w:t>. 接口设计</w:t>
      </w:r>
    </w:p>
    <w:p w14:paraId="2C1C7BA9">
      <w:pPr>
        <w:pStyle w:val="4"/>
        <w:spacing w:before="120" w:after="80"/>
      </w:pPr>
      <w:r>
        <w:rPr>
          <w:rFonts w:ascii="Times New Roman" w:hAnsi="Times New Roman" w:eastAsia="Noto Sans CJK SC"/>
          <w:b/>
          <w:color w:val="1F5B89"/>
          <w:sz w:val="26"/>
        </w:rPr>
        <w:t>4</w:t>
      </w:r>
      <w:r>
        <w:rPr>
          <w:rFonts w:ascii="Noto Sans CJK SC" w:hAnsi="Noto Sans CJK SC" w:eastAsia="Noto Sans CJK SC"/>
          <w:b/>
          <w:color w:val="1F5B89"/>
          <w:sz w:val="26"/>
        </w:rPr>
        <w:t>.</w:t>
      </w:r>
      <w:r>
        <w:rPr>
          <w:rFonts w:ascii="Times New Roman" w:hAnsi="Times New Roman" w:eastAsia="Noto Sans CJK SC"/>
          <w:b/>
          <w:color w:val="1F5B89"/>
          <w:sz w:val="26"/>
        </w:rPr>
        <w:t>1</w:t>
      </w:r>
      <w:r>
        <w:rPr>
          <w:rFonts w:ascii="Noto Sans CJK SC" w:hAnsi="Noto Sans CJK SC" w:eastAsia="Noto Sans CJK SC"/>
          <w:b/>
          <w:color w:val="1F5B89"/>
          <w:sz w:val="26"/>
        </w:rPr>
        <w:t xml:space="preserve"> 接口设计原则</w:t>
      </w:r>
    </w:p>
    <w:p w14:paraId="06EA8773">
      <w:pPr>
        <w:pStyle w:val="16"/>
        <w:spacing w:after="40" w:line="276" w:lineRule="auto"/>
      </w:pPr>
      <w:r>
        <w:rPr>
          <w:rFonts w:ascii="Noto Sans CJK SC" w:hAnsi="Noto Sans CJK SC" w:eastAsia="Noto Sans CJK SC"/>
          <w:sz w:val="21"/>
        </w:rPr>
        <w:t xml:space="preserve">对外统一采用 </w:t>
      </w:r>
      <w:r>
        <w:rPr>
          <w:rFonts w:ascii="Times New Roman" w:hAnsi="Times New Roman" w:eastAsia="Noto Sans CJK SC"/>
          <w:sz w:val="21"/>
        </w:rPr>
        <w:t>RESTful</w:t>
      </w:r>
      <w:r>
        <w:rPr>
          <w:rFonts w:ascii="Noto Sans CJK SC" w:hAnsi="Noto Sans CJK SC" w:eastAsia="Noto Sans CJK SC"/>
          <w:sz w:val="21"/>
        </w:rPr>
        <w:t xml:space="preserve"> </w:t>
      </w:r>
      <w:r>
        <w:rPr>
          <w:rFonts w:ascii="Times New Roman" w:hAnsi="Times New Roman" w:eastAsia="Noto Sans CJK SC"/>
          <w:sz w:val="21"/>
        </w:rPr>
        <w:t>API</w:t>
      </w:r>
      <w:r>
        <w:rPr>
          <w:rFonts w:ascii="Noto Sans CJK SC" w:hAnsi="Noto Sans CJK SC" w:eastAsia="Noto Sans CJK SC"/>
          <w:sz w:val="21"/>
        </w:rPr>
        <w:t xml:space="preserve">，返回 </w:t>
      </w:r>
      <w:r>
        <w:rPr>
          <w:rFonts w:ascii="Times New Roman" w:hAnsi="Times New Roman" w:eastAsia="Noto Sans CJK SC"/>
          <w:sz w:val="21"/>
        </w:rPr>
        <w:t>JSON</w:t>
      </w:r>
      <w:r>
        <w:rPr>
          <w:rFonts w:ascii="Noto Sans CJK SC" w:hAnsi="Noto Sans CJK SC" w:eastAsia="Noto Sans CJK SC"/>
          <w:sz w:val="21"/>
        </w:rPr>
        <w:t xml:space="preserve"> 格式数据。</w:t>
      </w:r>
    </w:p>
    <w:p w14:paraId="4F96A61A">
      <w:pPr>
        <w:pStyle w:val="16"/>
        <w:spacing w:after="40" w:line="276" w:lineRule="auto"/>
      </w:pPr>
      <w:r>
        <w:rPr>
          <w:rFonts w:ascii="Noto Sans CJK SC" w:hAnsi="Noto Sans CJK SC" w:eastAsia="Noto Sans CJK SC"/>
          <w:sz w:val="21"/>
        </w:rPr>
        <w:t>除登录、健康检查和公开公告外，接口均需携带访问令牌。</w:t>
      </w:r>
    </w:p>
    <w:p w14:paraId="5FC66ED7">
      <w:pPr>
        <w:pStyle w:val="16"/>
        <w:spacing w:after="40" w:line="276" w:lineRule="auto"/>
      </w:pPr>
      <w:r>
        <w:rPr>
          <w:rFonts w:ascii="Noto Sans CJK SC" w:hAnsi="Noto Sans CJK SC" w:eastAsia="Noto Sans CJK SC"/>
          <w:sz w:val="21"/>
        </w:rPr>
        <w:t>所有写操作必须记录操作者、操作对象、请求摘要和结果状态。</w:t>
      </w:r>
    </w:p>
    <w:p w14:paraId="3B5D6CC7">
      <w:pPr>
        <w:pStyle w:val="16"/>
        <w:spacing w:after="40" w:line="276" w:lineRule="auto"/>
      </w:pPr>
      <w:r>
        <w:rPr>
          <w:rFonts w:ascii="Noto Sans CJK SC" w:hAnsi="Noto Sans CJK SC" w:eastAsia="Noto Sans CJK SC"/>
          <w:sz w:val="21"/>
        </w:rPr>
        <w:t>接口响应使用统一结构：</w:t>
      </w:r>
      <w:r>
        <w:rPr>
          <w:rFonts w:ascii="Times New Roman" w:hAnsi="Times New Roman" w:eastAsia="Noto Sans CJK SC"/>
          <w:sz w:val="21"/>
        </w:rPr>
        <w:t>code</w:t>
      </w:r>
      <w:r>
        <w:rPr>
          <w:rFonts w:ascii="Noto Sans CJK SC" w:hAnsi="Noto Sans CJK SC" w:eastAsia="Noto Sans CJK SC"/>
          <w:sz w:val="21"/>
        </w:rPr>
        <w:t>、</w:t>
      </w:r>
      <w:r>
        <w:rPr>
          <w:rFonts w:ascii="Times New Roman" w:hAnsi="Times New Roman" w:eastAsia="Noto Sans CJK SC"/>
          <w:sz w:val="21"/>
        </w:rPr>
        <w:t>mes</w:t>
      </w:r>
      <w:bookmarkStart w:id="0" w:name="_GoBack"/>
      <w:r>
        <w:rPr>
          <w:rFonts w:ascii="Times New Roman" w:hAnsi="Times New Roman" w:eastAsia="Noto Sans CJK SC"/>
          <w:sz w:val="21"/>
        </w:rPr>
        <w:t>sage</w:t>
      </w:r>
      <w:bookmarkEnd w:id="0"/>
      <w:r>
        <w:rPr>
          <w:rFonts w:ascii="Noto Sans CJK SC" w:hAnsi="Noto Sans CJK SC" w:eastAsia="Noto Sans CJK SC"/>
          <w:sz w:val="21"/>
        </w:rPr>
        <w:t>、</w:t>
      </w:r>
      <w:r>
        <w:rPr>
          <w:rFonts w:ascii="Times New Roman" w:hAnsi="Times New Roman" w:eastAsia="Noto Sans CJK SC"/>
          <w:sz w:val="21"/>
        </w:rPr>
        <w:t>data</w:t>
      </w:r>
      <w:r>
        <w:rPr>
          <w:rFonts w:ascii="Noto Sans CJK SC" w:hAnsi="Noto Sans CJK SC" w:eastAsia="Noto Sans CJK SC"/>
          <w:sz w:val="21"/>
        </w:rPr>
        <w:t>、</w:t>
      </w:r>
      <w:r>
        <w:rPr>
          <w:rFonts w:ascii="Times New Roman" w:hAnsi="Times New Roman" w:eastAsia="Noto Sans CJK SC"/>
          <w:sz w:val="21"/>
        </w:rPr>
        <w:t>traceId</w:t>
      </w:r>
      <w:r>
        <w:rPr>
          <w:rFonts w:ascii="Noto Sans CJK SC" w:hAnsi="Noto Sans CJK SC" w:eastAsia="Noto Sans CJK SC"/>
          <w:sz w:val="21"/>
        </w:rPr>
        <w:t>。</w:t>
      </w:r>
    </w:p>
    <w:p w14:paraId="4DC86BBC">
      <w:pPr>
        <w:pStyle w:val="16"/>
        <w:spacing w:after="40" w:line="276" w:lineRule="auto"/>
      </w:pPr>
      <w:r>
        <w:rPr>
          <w:rFonts w:ascii="Noto Sans CJK SC" w:hAnsi="Noto Sans CJK SC" w:eastAsia="Noto Sans CJK SC"/>
          <w:sz w:val="21"/>
        </w:rPr>
        <w:t>前端展示错误信息时使用后端返回的业务错误码，不直接暴露数据库或堆栈信息。</w:t>
      </w:r>
    </w:p>
    <w:p w14:paraId="7CD414F6">
      <w:pPr>
        <w:pStyle w:val="4"/>
        <w:spacing w:before="120" w:after="80"/>
      </w:pPr>
      <w:r>
        <w:rPr>
          <w:rFonts w:ascii="Times New Roman" w:hAnsi="Times New Roman" w:eastAsia="Noto Sans CJK SC"/>
          <w:b/>
          <w:color w:val="1F5B89"/>
          <w:sz w:val="26"/>
        </w:rPr>
        <w:t>4</w:t>
      </w:r>
      <w:r>
        <w:rPr>
          <w:rFonts w:ascii="Noto Sans CJK SC" w:hAnsi="Noto Sans CJK SC" w:eastAsia="Noto Sans CJK SC"/>
          <w:b/>
          <w:color w:val="1F5B89"/>
          <w:sz w:val="26"/>
        </w:rPr>
        <w:t>.</w:t>
      </w:r>
      <w:r>
        <w:rPr>
          <w:rFonts w:ascii="Times New Roman" w:hAnsi="Times New Roman" w:eastAsia="Noto Sans CJK SC"/>
          <w:b/>
          <w:color w:val="1F5B89"/>
          <w:sz w:val="26"/>
        </w:rPr>
        <w:t>2</w:t>
      </w:r>
      <w:r>
        <w:rPr>
          <w:rFonts w:ascii="Noto Sans CJK SC" w:hAnsi="Noto Sans CJK SC" w:eastAsia="Noto Sans CJK SC"/>
          <w:b/>
          <w:color w:val="1F5B89"/>
          <w:sz w:val="26"/>
        </w:rPr>
        <w:t xml:space="preserve"> </w:t>
      </w:r>
      <w:r>
        <w:rPr>
          <w:rFonts w:ascii="Times New Roman" w:hAnsi="Times New Roman" w:eastAsia="Noto Sans CJK SC"/>
          <w:b/>
          <w:color w:val="1F5B89"/>
          <w:sz w:val="26"/>
        </w:rPr>
        <w:t>API</w:t>
      </w:r>
      <w:r>
        <w:rPr>
          <w:rFonts w:ascii="Noto Sans CJK SC" w:hAnsi="Noto Sans CJK SC" w:eastAsia="Noto Sans CJK SC"/>
          <w:b/>
          <w:color w:val="1F5B89"/>
          <w:sz w:val="26"/>
        </w:rPr>
        <w:t xml:space="preserve"> 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2438"/>
        <w:gridCol w:w="1417"/>
        <w:gridCol w:w="1474"/>
        <w:gridCol w:w="1701"/>
        <w:gridCol w:w="1701"/>
      </w:tblGrid>
      <w:tr w14:paraId="3392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4849CBD">
            <w:pPr>
              <w:spacing w:after="0" w:line="252" w:lineRule="auto"/>
            </w:pPr>
            <w:r>
              <w:rPr>
                <w:rFonts w:ascii="Noto Sans CJK SC" w:hAnsi="Noto Sans CJK SC" w:eastAsia="Noto Sans CJK SC"/>
                <w:b/>
                <w:sz w:val="15"/>
              </w:rPr>
              <w:t>方法</w:t>
            </w:r>
          </w:p>
        </w:tc>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2671ECB">
            <w:pPr>
              <w:spacing w:after="0" w:line="252" w:lineRule="auto"/>
            </w:pPr>
            <w:r>
              <w:rPr>
                <w:rFonts w:ascii="Noto Sans CJK SC" w:hAnsi="Noto Sans CJK SC" w:eastAsia="Noto Sans CJK SC"/>
                <w:b/>
                <w:sz w:val="15"/>
              </w:rPr>
              <w:t>路径</w:t>
            </w:r>
          </w:p>
        </w:tc>
        <w:tc>
          <w:tcPr>
            <w:tcW w:w="141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145B077">
            <w:pPr>
              <w:spacing w:after="0" w:line="252" w:lineRule="auto"/>
            </w:pPr>
            <w:r>
              <w:rPr>
                <w:rFonts w:ascii="Noto Sans CJK SC" w:hAnsi="Noto Sans CJK SC" w:eastAsia="Noto Sans CJK SC"/>
                <w:b/>
                <w:sz w:val="15"/>
              </w:rPr>
              <w:t>接口名称</w:t>
            </w:r>
          </w:p>
        </w:tc>
        <w:tc>
          <w:tcPr>
            <w:tcW w:w="147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49653ED">
            <w:pPr>
              <w:spacing w:after="0" w:line="252" w:lineRule="auto"/>
            </w:pPr>
            <w:r>
              <w:rPr>
                <w:rFonts w:ascii="Noto Sans CJK SC" w:hAnsi="Noto Sans CJK SC" w:eastAsia="Noto Sans CJK SC"/>
                <w:b/>
                <w:sz w:val="15"/>
              </w:rPr>
              <w:t>权限</w:t>
            </w:r>
          </w:p>
        </w:tc>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02E1F73">
            <w:pPr>
              <w:spacing w:after="0" w:line="252" w:lineRule="auto"/>
            </w:pPr>
            <w:r>
              <w:rPr>
                <w:rFonts w:ascii="Noto Sans CJK SC" w:hAnsi="Noto Sans CJK SC" w:eastAsia="Noto Sans CJK SC"/>
                <w:b/>
                <w:sz w:val="15"/>
              </w:rPr>
              <w:t>主要入参</w:t>
            </w:r>
          </w:p>
        </w:tc>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13FF059">
            <w:pPr>
              <w:spacing w:after="0" w:line="252" w:lineRule="auto"/>
            </w:pPr>
            <w:r>
              <w:rPr>
                <w:rFonts w:ascii="Noto Sans CJK SC" w:hAnsi="Noto Sans CJK SC" w:eastAsia="Noto Sans CJK SC"/>
                <w:b/>
                <w:sz w:val="15"/>
              </w:rPr>
              <w:t>主要出参</w:t>
            </w:r>
          </w:p>
        </w:tc>
      </w:tr>
      <w:tr w14:paraId="4B0E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1A6052ED">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1A7C4408">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auth</w:t>
            </w:r>
            <w:r>
              <w:rPr>
                <w:rFonts w:ascii="Noto Sans CJK SC" w:hAnsi="Noto Sans CJK SC" w:eastAsia="Noto Sans CJK SC"/>
                <w:b w:val="0"/>
                <w:sz w:val="15"/>
              </w:rPr>
              <w:t>/</w:t>
            </w:r>
            <w:r>
              <w:rPr>
                <w:rFonts w:ascii="Times New Roman" w:hAnsi="Times New Roman" w:eastAsia="Noto Sans CJK SC"/>
                <w:b w:val="0"/>
                <w:sz w:val="15"/>
              </w:rPr>
              <w:t>login</w:t>
            </w:r>
          </w:p>
        </w:tc>
        <w:tc>
          <w:tcPr>
            <w:tcW w:w="1417" w:type="dxa"/>
            <w:tcBorders>
              <w:top w:val="single" w:color="A6A6A6" w:sz="4" w:space="0"/>
              <w:left w:val="single" w:color="A6A6A6" w:sz="4" w:space="0"/>
              <w:bottom w:val="single" w:color="A6A6A6" w:sz="4" w:space="0"/>
              <w:right w:val="single" w:color="A6A6A6" w:sz="4" w:space="0"/>
            </w:tcBorders>
            <w:vAlign w:val="center"/>
          </w:tcPr>
          <w:p w14:paraId="6DC8487C">
            <w:pPr>
              <w:spacing w:after="0" w:line="252" w:lineRule="auto"/>
            </w:pPr>
            <w:r>
              <w:rPr>
                <w:rFonts w:ascii="Noto Sans CJK SC" w:hAnsi="Noto Sans CJK SC" w:eastAsia="Noto Sans CJK SC"/>
                <w:b w:val="0"/>
                <w:sz w:val="15"/>
              </w:rPr>
              <w:t>用户登录</w:t>
            </w:r>
          </w:p>
        </w:tc>
        <w:tc>
          <w:tcPr>
            <w:tcW w:w="1474" w:type="dxa"/>
            <w:tcBorders>
              <w:top w:val="single" w:color="A6A6A6" w:sz="4" w:space="0"/>
              <w:left w:val="single" w:color="A6A6A6" w:sz="4" w:space="0"/>
              <w:bottom w:val="single" w:color="A6A6A6" w:sz="4" w:space="0"/>
              <w:right w:val="single" w:color="A6A6A6" w:sz="4" w:space="0"/>
            </w:tcBorders>
            <w:vAlign w:val="center"/>
          </w:tcPr>
          <w:p w14:paraId="770113BF">
            <w:pPr>
              <w:spacing w:after="0" w:line="252" w:lineRule="auto"/>
            </w:pPr>
            <w:r>
              <w:rPr>
                <w:rFonts w:ascii="Noto Sans CJK SC" w:hAnsi="Noto Sans CJK SC" w:eastAsia="Noto Sans CJK SC"/>
                <w:b w:val="0"/>
                <w:sz w:val="15"/>
              </w:rPr>
              <w:t>公开</w:t>
            </w:r>
          </w:p>
        </w:tc>
        <w:tc>
          <w:tcPr>
            <w:tcW w:w="1701" w:type="dxa"/>
            <w:tcBorders>
              <w:top w:val="single" w:color="A6A6A6" w:sz="4" w:space="0"/>
              <w:left w:val="single" w:color="A6A6A6" w:sz="4" w:space="0"/>
              <w:bottom w:val="single" w:color="A6A6A6" w:sz="4" w:space="0"/>
              <w:right w:val="single" w:color="A6A6A6" w:sz="4" w:space="0"/>
            </w:tcBorders>
            <w:vAlign w:val="center"/>
          </w:tcPr>
          <w:p w14:paraId="16B05689">
            <w:pPr>
              <w:spacing w:after="0" w:line="252" w:lineRule="auto"/>
            </w:pPr>
            <w:r>
              <w:rPr>
                <w:rFonts w:ascii="Times New Roman" w:hAnsi="Times New Roman" w:eastAsia="Noto Sans CJK SC"/>
                <w:b w:val="0"/>
                <w:sz w:val="15"/>
              </w:rPr>
              <w:t>username</w:t>
            </w:r>
            <w:r>
              <w:rPr>
                <w:rFonts w:ascii="Noto Sans CJK SC" w:hAnsi="Noto Sans CJK SC" w:eastAsia="Noto Sans CJK SC"/>
                <w:b w:val="0"/>
                <w:sz w:val="15"/>
              </w:rPr>
              <w:t>、</w:t>
            </w:r>
            <w:r>
              <w:rPr>
                <w:rFonts w:ascii="Times New Roman" w:hAnsi="Times New Roman" w:eastAsia="Noto Sans CJK SC"/>
                <w:b w:val="0"/>
                <w:sz w:val="15"/>
              </w:rPr>
              <w:t>password</w:t>
            </w:r>
          </w:p>
        </w:tc>
        <w:tc>
          <w:tcPr>
            <w:tcW w:w="1701" w:type="dxa"/>
            <w:tcBorders>
              <w:top w:val="single" w:color="A6A6A6" w:sz="4" w:space="0"/>
              <w:left w:val="single" w:color="A6A6A6" w:sz="4" w:space="0"/>
              <w:bottom w:val="single" w:color="A6A6A6" w:sz="4" w:space="0"/>
              <w:right w:val="single" w:color="A6A6A6" w:sz="4" w:space="0"/>
            </w:tcBorders>
            <w:vAlign w:val="center"/>
          </w:tcPr>
          <w:p w14:paraId="7A9412B0">
            <w:pPr>
              <w:spacing w:after="0" w:line="252" w:lineRule="auto"/>
            </w:pPr>
            <w:r>
              <w:rPr>
                <w:rFonts w:ascii="Times New Roman" w:hAnsi="Times New Roman" w:eastAsia="Noto Sans CJK SC"/>
                <w:b w:val="0"/>
                <w:sz w:val="15"/>
              </w:rPr>
              <w:t>token</w:t>
            </w:r>
            <w:r>
              <w:rPr>
                <w:rFonts w:ascii="Noto Sans CJK SC" w:hAnsi="Noto Sans CJK SC" w:eastAsia="Noto Sans CJK SC"/>
                <w:b w:val="0"/>
                <w:sz w:val="15"/>
              </w:rPr>
              <w:t>、</w:t>
            </w:r>
            <w:r>
              <w:rPr>
                <w:rFonts w:ascii="Times New Roman" w:hAnsi="Times New Roman" w:eastAsia="Noto Sans CJK SC"/>
                <w:b w:val="0"/>
                <w:sz w:val="15"/>
              </w:rPr>
              <w:t>userInfo</w:t>
            </w:r>
            <w:r>
              <w:rPr>
                <w:rFonts w:ascii="Noto Sans CJK SC" w:hAnsi="Noto Sans CJK SC" w:eastAsia="Noto Sans CJK SC"/>
                <w:b w:val="0"/>
                <w:sz w:val="15"/>
              </w:rPr>
              <w:t>、</w:t>
            </w:r>
            <w:r>
              <w:rPr>
                <w:rFonts w:ascii="Times New Roman" w:hAnsi="Times New Roman" w:eastAsia="Noto Sans CJK SC"/>
                <w:b w:val="0"/>
                <w:sz w:val="15"/>
              </w:rPr>
              <w:t>permissions</w:t>
            </w:r>
          </w:p>
        </w:tc>
      </w:tr>
      <w:tr w14:paraId="01A9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69F52398">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7376F1BE">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campuses</w:t>
            </w:r>
          </w:p>
        </w:tc>
        <w:tc>
          <w:tcPr>
            <w:tcW w:w="1417" w:type="dxa"/>
            <w:tcBorders>
              <w:top w:val="single" w:color="A6A6A6" w:sz="4" w:space="0"/>
              <w:left w:val="single" w:color="A6A6A6" w:sz="4" w:space="0"/>
              <w:bottom w:val="single" w:color="A6A6A6" w:sz="4" w:space="0"/>
              <w:right w:val="single" w:color="A6A6A6" w:sz="4" w:space="0"/>
            </w:tcBorders>
            <w:vAlign w:val="center"/>
          </w:tcPr>
          <w:p w14:paraId="69C33122">
            <w:pPr>
              <w:spacing w:after="0" w:line="252" w:lineRule="auto"/>
            </w:pPr>
            <w:r>
              <w:rPr>
                <w:rFonts w:ascii="Noto Sans CJK SC" w:hAnsi="Noto Sans CJK SC" w:eastAsia="Noto Sans CJK SC"/>
                <w:b w:val="0"/>
                <w:sz w:val="15"/>
              </w:rPr>
              <w:t>查询校区楼宇树</w:t>
            </w:r>
          </w:p>
        </w:tc>
        <w:tc>
          <w:tcPr>
            <w:tcW w:w="1474" w:type="dxa"/>
            <w:tcBorders>
              <w:top w:val="single" w:color="A6A6A6" w:sz="4" w:space="0"/>
              <w:left w:val="single" w:color="A6A6A6" w:sz="4" w:space="0"/>
              <w:bottom w:val="single" w:color="A6A6A6" w:sz="4" w:space="0"/>
              <w:right w:val="single" w:color="A6A6A6" w:sz="4" w:space="0"/>
            </w:tcBorders>
            <w:vAlign w:val="center"/>
          </w:tcPr>
          <w:p w14:paraId="1DCC9B02">
            <w:pPr>
              <w:spacing w:after="0" w:line="252" w:lineRule="auto"/>
            </w:pPr>
            <w:r>
              <w:rPr>
                <w:rFonts w:ascii="Noto Sans CJK SC" w:hAnsi="Noto Sans CJK SC" w:eastAsia="Noto Sans CJK SC"/>
                <w:b w:val="0"/>
                <w:sz w:val="15"/>
              </w:rPr>
              <w:t>登录用户</w:t>
            </w:r>
          </w:p>
        </w:tc>
        <w:tc>
          <w:tcPr>
            <w:tcW w:w="1701" w:type="dxa"/>
            <w:tcBorders>
              <w:top w:val="single" w:color="A6A6A6" w:sz="4" w:space="0"/>
              <w:left w:val="single" w:color="A6A6A6" w:sz="4" w:space="0"/>
              <w:bottom w:val="single" w:color="A6A6A6" w:sz="4" w:space="0"/>
              <w:right w:val="single" w:color="A6A6A6" w:sz="4" w:space="0"/>
            </w:tcBorders>
            <w:vAlign w:val="center"/>
          </w:tcPr>
          <w:p w14:paraId="292FEB2D">
            <w:pPr>
              <w:spacing w:after="0" w:line="252" w:lineRule="auto"/>
            </w:pPr>
            <w:r>
              <w:rPr>
                <w:rFonts w:ascii="Times New Roman" w:hAnsi="Times New Roman" w:eastAsia="Noto Sans CJK SC"/>
                <w:b w:val="0"/>
                <w:sz w:val="15"/>
              </w:rPr>
              <w:t>campusId</w:t>
            </w:r>
            <w:r>
              <w:rPr>
                <w:rFonts w:ascii="Noto Sans CJK SC" w:hAnsi="Noto Sans CJK SC" w:eastAsia="Noto Sans CJK SC"/>
                <w:b w:val="0"/>
                <w:sz w:val="15"/>
              </w:rPr>
              <w:t>?</w:t>
            </w:r>
          </w:p>
        </w:tc>
        <w:tc>
          <w:tcPr>
            <w:tcW w:w="1701" w:type="dxa"/>
            <w:tcBorders>
              <w:top w:val="single" w:color="A6A6A6" w:sz="4" w:space="0"/>
              <w:left w:val="single" w:color="A6A6A6" w:sz="4" w:space="0"/>
              <w:bottom w:val="single" w:color="A6A6A6" w:sz="4" w:space="0"/>
              <w:right w:val="single" w:color="A6A6A6" w:sz="4" w:space="0"/>
            </w:tcBorders>
            <w:vAlign w:val="center"/>
          </w:tcPr>
          <w:p w14:paraId="41FC1230">
            <w:pPr>
              <w:spacing w:after="0" w:line="252" w:lineRule="auto"/>
            </w:pPr>
            <w:r>
              <w:rPr>
                <w:rFonts w:ascii="Times New Roman" w:hAnsi="Times New Roman" w:eastAsia="Noto Sans CJK SC"/>
                <w:b w:val="0"/>
                <w:sz w:val="15"/>
              </w:rPr>
              <w:t>campus</w:t>
            </w:r>
            <w:r>
              <w:rPr>
                <w:rFonts w:ascii="Noto Sans CJK SC" w:hAnsi="Noto Sans CJK SC" w:eastAsia="Noto Sans CJK SC"/>
                <w:b w:val="0"/>
                <w:sz w:val="15"/>
              </w:rPr>
              <w:t>/</w:t>
            </w:r>
            <w:r>
              <w:rPr>
                <w:rFonts w:ascii="Times New Roman" w:hAnsi="Times New Roman" w:eastAsia="Noto Sans CJK SC"/>
                <w:b w:val="0"/>
                <w:sz w:val="15"/>
              </w:rPr>
              <w:t>building</w:t>
            </w:r>
            <w:r>
              <w:rPr>
                <w:rFonts w:ascii="Noto Sans CJK SC" w:hAnsi="Noto Sans CJK SC" w:eastAsia="Noto Sans CJK SC"/>
                <w:b w:val="0"/>
                <w:sz w:val="15"/>
              </w:rPr>
              <w:t>/</w:t>
            </w:r>
            <w:r>
              <w:rPr>
                <w:rFonts w:ascii="Times New Roman" w:hAnsi="Times New Roman" w:eastAsia="Noto Sans CJK SC"/>
                <w:b w:val="0"/>
                <w:sz w:val="15"/>
              </w:rPr>
              <w:t>room</w:t>
            </w:r>
            <w:r>
              <w:rPr>
                <w:rFonts w:ascii="Noto Sans CJK SC" w:hAnsi="Noto Sans CJK SC" w:eastAsia="Noto Sans CJK SC"/>
                <w:b w:val="0"/>
                <w:sz w:val="15"/>
              </w:rPr>
              <w:t xml:space="preserve"> </w:t>
            </w:r>
            <w:r>
              <w:rPr>
                <w:rFonts w:ascii="Times New Roman" w:hAnsi="Times New Roman" w:eastAsia="Noto Sans CJK SC"/>
                <w:b w:val="0"/>
                <w:sz w:val="15"/>
              </w:rPr>
              <w:t>tree</w:t>
            </w:r>
          </w:p>
        </w:tc>
      </w:tr>
      <w:tr w14:paraId="48E7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5B467311">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648085B8">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rooms</w:t>
            </w:r>
          </w:p>
        </w:tc>
        <w:tc>
          <w:tcPr>
            <w:tcW w:w="1417" w:type="dxa"/>
            <w:tcBorders>
              <w:top w:val="single" w:color="A6A6A6" w:sz="4" w:space="0"/>
              <w:left w:val="single" w:color="A6A6A6" w:sz="4" w:space="0"/>
              <w:bottom w:val="single" w:color="A6A6A6" w:sz="4" w:space="0"/>
              <w:right w:val="single" w:color="A6A6A6" w:sz="4" w:space="0"/>
            </w:tcBorders>
            <w:vAlign w:val="center"/>
          </w:tcPr>
          <w:p w14:paraId="670ECE75">
            <w:pPr>
              <w:spacing w:after="0" w:line="252" w:lineRule="auto"/>
            </w:pPr>
            <w:r>
              <w:rPr>
                <w:rFonts w:ascii="Noto Sans CJK SC" w:hAnsi="Noto Sans CJK SC" w:eastAsia="Noto Sans CJK SC"/>
                <w:b w:val="0"/>
                <w:sz w:val="15"/>
              </w:rPr>
              <w:t>查询自习室列表</w:t>
            </w:r>
          </w:p>
        </w:tc>
        <w:tc>
          <w:tcPr>
            <w:tcW w:w="1474" w:type="dxa"/>
            <w:tcBorders>
              <w:top w:val="single" w:color="A6A6A6" w:sz="4" w:space="0"/>
              <w:left w:val="single" w:color="A6A6A6" w:sz="4" w:space="0"/>
              <w:bottom w:val="single" w:color="A6A6A6" w:sz="4" w:space="0"/>
              <w:right w:val="single" w:color="A6A6A6" w:sz="4" w:space="0"/>
            </w:tcBorders>
            <w:vAlign w:val="center"/>
          </w:tcPr>
          <w:p w14:paraId="1DBF79C8">
            <w:pPr>
              <w:spacing w:after="0" w:line="252" w:lineRule="auto"/>
            </w:pPr>
            <w:r>
              <w:rPr>
                <w:rFonts w:ascii="Noto Sans CJK SC" w:hAnsi="Noto Sans CJK SC" w:eastAsia="Noto Sans CJK SC"/>
                <w:b w:val="0"/>
                <w:sz w:val="15"/>
              </w:rPr>
              <w:t>登录用户</w:t>
            </w:r>
          </w:p>
        </w:tc>
        <w:tc>
          <w:tcPr>
            <w:tcW w:w="1701" w:type="dxa"/>
            <w:tcBorders>
              <w:top w:val="single" w:color="A6A6A6" w:sz="4" w:space="0"/>
              <w:left w:val="single" w:color="A6A6A6" w:sz="4" w:space="0"/>
              <w:bottom w:val="single" w:color="A6A6A6" w:sz="4" w:space="0"/>
              <w:right w:val="single" w:color="A6A6A6" w:sz="4" w:space="0"/>
            </w:tcBorders>
            <w:vAlign w:val="center"/>
          </w:tcPr>
          <w:p w14:paraId="63EED6B9">
            <w:pPr>
              <w:spacing w:after="0" w:line="252" w:lineRule="auto"/>
            </w:pPr>
            <w:r>
              <w:rPr>
                <w:rFonts w:ascii="Times New Roman" w:hAnsi="Times New Roman" w:eastAsia="Noto Sans CJK SC"/>
                <w:b w:val="0"/>
                <w:sz w:val="15"/>
              </w:rPr>
              <w:t>campusId</w:t>
            </w:r>
            <w:r>
              <w:rPr>
                <w:rFonts w:ascii="Noto Sans CJK SC" w:hAnsi="Noto Sans CJK SC" w:eastAsia="Noto Sans CJK SC"/>
                <w:b w:val="0"/>
                <w:sz w:val="15"/>
              </w:rPr>
              <w:t>、</w:t>
            </w:r>
            <w:r>
              <w:rPr>
                <w:rFonts w:ascii="Times New Roman" w:hAnsi="Times New Roman" w:eastAsia="Noto Sans CJK SC"/>
                <w:b w:val="0"/>
                <w:sz w:val="15"/>
              </w:rPr>
              <w:t>buildingId</w:t>
            </w:r>
            <w:r>
              <w:rPr>
                <w:rFonts w:ascii="Noto Sans CJK SC" w:hAnsi="Noto Sans CJK SC" w:eastAsia="Noto Sans CJK SC"/>
                <w:b w:val="0"/>
                <w:sz w:val="15"/>
              </w:rPr>
              <w:t>、</w:t>
            </w:r>
            <w:r>
              <w:rPr>
                <w:rFonts w:ascii="Times New Roman" w:hAnsi="Times New Roman" w:eastAsia="Noto Sans CJK SC"/>
                <w:b w:val="0"/>
                <w:sz w:val="15"/>
              </w:rPr>
              <w:t>date</w:t>
            </w:r>
            <w:r>
              <w:rPr>
                <w:rFonts w:ascii="Noto Sans CJK SC" w:hAnsi="Noto Sans CJK SC" w:eastAsia="Noto Sans CJK SC"/>
                <w:b w:val="0"/>
                <w:sz w:val="15"/>
              </w:rPr>
              <w:t>、</w:t>
            </w:r>
            <w:r>
              <w:rPr>
                <w:rFonts w:ascii="Times New Roman" w:hAnsi="Times New Roman" w:eastAsia="Noto Sans CJK SC"/>
                <w:b w:val="0"/>
                <w:sz w:val="15"/>
              </w:rPr>
              <w:t>timeRange</w:t>
            </w:r>
          </w:p>
        </w:tc>
        <w:tc>
          <w:tcPr>
            <w:tcW w:w="1701" w:type="dxa"/>
            <w:tcBorders>
              <w:top w:val="single" w:color="A6A6A6" w:sz="4" w:space="0"/>
              <w:left w:val="single" w:color="A6A6A6" w:sz="4" w:space="0"/>
              <w:bottom w:val="single" w:color="A6A6A6" w:sz="4" w:space="0"/>
              <w:right w:val="single" w:color="A6A6A6" w:sz="4" w:space="0"/>
            </w:tcBorders>
            <w:vAlign w:val="center"/>
          </w:tcPr>
          <w:p w14:paraId="3BCC4D5A">
            <w:pPr>
              <w:spacing w:after="0" w:line="252" w:lineRule="auto"/>
            </w:pPr>
            <w:r>
              <w:rPr>
                <w:rFonts w:ascii="Times New Roman" w:hAnsi="Times New Roman" w:eastAsia="Noto Sans CJK SC"/>
                <w:b w:val="0"/>
                <w:sz w:val="15"/>
              </w:rPr>
              <w:t>roomList</w:t>
            </w:r>
            <w:r>
              <w:rPr>
                <w:rFonts w:ascii="Noto Sans CJK SC" w:hAnsi="Noto Sans CJK SC" w:eastAsia="Noto Sans CJK SC"/>
                <w:b w:val="0"/>
                <w:sz w:val="15"/>
              </w:rPr>
              <w:t>、</w:t>
            </w:r>
            <w:r>
              <w:rPr>
                <w:rFonts w:ascii="Times New Roman" w:hAnsi="Times New Roman" w:eastAsia="Noto Sans CJK SC"/>
                <w:b w:val="0"/>
                <w:sz w:val="15"/>
              </w:rPr>
              <w:t>availableCount</w:t>
            </w:r>
          </w:p>
        </w:tc>
      </w:tr>
      <w:tr w14:paraId="4B52B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1B91A1F4">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68B12014">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rooms</w:t>
            </w:r>
            <w:r>
              <w:rPr>
                <w:rFonts w:ascii="Noto Sans CJK SC" w:hAnsi="Noto Sans CJK SC" w:eastAsia="Noto Sans CJK SC"/>
                <w:b w:val="0"/>
                <w:sz w:val="15"/>
              </w:rPr>
              <w:t>/{</w:t>
            </w:r>
            <w:r>
              <w:rPr>
                <w:rFonts w:ascii="Times New Roman" w:hAnsi="Times New Roman" w:eastAsia="Noto Sans CJK SC"/>
                <w:b w:val="0"/>
                <w:sz w:val="15"/>
              </w:rPr>
              <w:t>roomId</w:t>
            </w:r>
            <w:r>
              <w:rPr>
                <w:rFonts w:ascii="Noto Sans CJK SC" w:hAnsi="Noto Sans CJK SC" w:eastAsia="Noto Sans CJK SC"/>
                <w:b w:val="0"/>
                <w:sz w:val="15"/>
              </w:rPr>
              <w:t>}/</w:t>
            </w:r>
            <w:r>
              <w:rPr>
                <w:rFonts w:ascii="Times New Roman" w:hAnsi="Times New Roman" w:eastAsia="Noto Sans CJK SC"/>
                <w:b w:val="0"/>
                <w:sz w:val="15"/>
              </w:rPr>
              <w:t>seats</w:t>
            </w:r>
          </w:p>
        </w:tc>
        <w:tc>
          <w:tcPr>
            <w:tcW w:w="1417" w:type="dxa"/>
            <w:tcBorders>
              <w:top w:val="single" w:color="A6A6A6" w:sz="4" w:space="0"/>
              <w:left w:val="single" w:color="A6A6A6" w:sz="4" w:space="0"/>
              <w:bottom w:val="single" w:color="A6A6A6" w:sz="4" w:space="0"/>
              <w:right w:val="single" w:color="A6A6A6" w:sz="4" w:space="0"/>
            </w:tcBorders>
            <w:vAlign w:val="center"/>
          </w:tcPr>
          <w:p w14:paraId="43D5957B">
            <w:pPr>
              <w:spacing w:after="0" w:line="252" w:lineRule="auto"/>
            </w:pPr>
            <w:r>
              <w:rPr>
                <w:rFonts w:ascii="Noto Sans CJK SC" w:hAnsi="Noto Sans CJK SC" w:eastAsia="Noto Sans CJK SC"/>
                <w:b w:val="0"/>
                <w:sz w:val="15"/>
              </w:rPr>
              <w:t>查询座位图状态</w:t>
            </w:r>
          </w:p>
        </w:tc>
        <w:tc>
          <w:tcPr>
            <w:tcW w:w="1474" w:type="dxa"/>
            <w:tcBorders>
              <w:top w:val="single" w:color="A6A6A6" w:sz="4" w:space="0"/>
              <w:left w:val="single" w:color="A6A6A6" w:sz="4" w:space="0"/>
              <w:bottom w:val="single" w:color="A6A6A6" w:sz="4" w:space="0"/>
              <w:right w:val="single" w:color="A6A6A6" w:sz="4" w:space="0"/>
            </w:tcBorders>
            <w:vAlign w:val="center"/>
          </w:tcPr>
          <w:p w14:paraId="5EC40525">
            <w:pPr>
              <w:spacing w:after="0" w:line="252" w:lineRule="auto"/>
            </w:pPr>
            <w:r>
              <w:rPr>
                <w:rFonts w:ascii="Noto Sans CJK SC" w:hAnsi="Noto Sans CJK SC" w:eastAsia="Noto Sans CJK SC"/>
                <w:b w:val="0"/>
                <w:sz w:val="15"/>
              </w:rPr>
              <w:t>登录用户</w:t>
            </w:r>
          </w:p>
        </w:tc>
        <w:tc>
          <w:tcPr>
            <w:tcW w:w="1701" w:type="dxa"/>
            <w:tcBorders>
              <w:top w:val="single" w:color="A6A6A6" w:sz="4" w:space="0"/>
              <w:left w:val="single" w:color="A6A6A6" w:sz="4" w:space="0"/>
              <w:bottom w:val="single" w:color="A6A6A6" w:sz="4" w:space="0"/>
              <w:right w:val="single" w:color="A6A6A6" w:sz="4" w:space="0"/>
            </w:tcBorders>
            <w:vAlign w:val="center"/>
          </w:tcPr>
          <w:p w14:paraId="556731E8">
            <w:pPr>
              <w:spacing w:after="0" w:line="252" w:lineRule="auto"/>
            </w:pPr>
            <w:r>
              <w:rPr>
                <w:rFonts w:ascii="Times New Roman" w:hAnsi="Times New Roman" w:eastAsia="Noto Sans CJK SC"/>
                <w:b w:val="0"/>
                <w:sz w:val="15"/>
              </w:rPr>
              <w:t>date</w:t>
            </w:r>
            <w:r>
              <w:rPr>
                <w:rFonts w:ascii="Noto Sans CJK SC" w:hAnsi="Noto Sans CJK SC" w:eastAsia="Noto Sans CJK SC"/>
                <w:b w:val="0"/>
                <w:sz w:val="15"/>
              </w:rPr>
              <w:t>、</w:t>
            </w:r>
            <w:r>
              <w:rPr>
                <w:rFonts w:ascii="Times New Roman" w:hAnsi="Times New Roman" w:eastAsia="Noto Sans CJK SC"/>
                <w:b w:val="0"/>
                <w:sz w:val="15"/>
              </w:rPr>
              <w:t>startTime</w:t>
            </w:r>
            <w:r>
              <w:rPr>
                <w:rFonts w:ascii="Noto Sans CJK SC" w:hAnsi="Noto Sans CJK SC" w:eastAsia="Noto Sans CJK SC"/>
                <w:b w:val="0"/>
                <w:sz w:val="15"/>
              </w:rPr>
              <w:t>、</w:t>
            </w:r>
            <w:r>
              <w:rPr>
                <w:rFonts w:ascii="Times New Roman" w:hAnsi="Times New Roman" w:eastAsia="Noto Sans CJK SC"/>
                <w:b w:val="0"/>
                <w:sz w:val="15"/>
              </w:rPr>
              <w:t>endTime</w:t>
            </w:r>
          </w:p>
        </w:tc>
        <w:tc>
          <w:tcPr>
            <w:tcW w:w="1701" w:type="dxa"/>
            <w:tcBorders>
              <w:top w:val="single" w:color="A6A6A6" w:sz="4" w:space="0"/>
              <w:left w:val="single" w:color="A6A6A6" w:sz="4" w:space="0"/>
              <w:bottom w:val="single" w:color="A6A6A6" w:sz="4" w:space="0"/>
              <w:right w:val="single" w:color="A6A6A6" w:sz="4" w:space="0"/>
            </w:tcBorders>
            <w:vAlign w:val="center"/>
          </w:tcPr>
          <w:p w14:paraId="03969DA4">
            <w:pPr>
              <w:spacing w:after="0" w:line="252" w:lineRule="auto"/>
            </w:pPr>
            <w:r>
              <w:rPr>
                <w:rFonts w:ascii="Times New Roman" w:hAnsi="Times New Roman" w:eastAsia="Noto Sans CJK SC"/>
                <w:b w:val="0"/>
                <w:sz w:val="15"/>
              </w:rPr>
              <w:t>layout</w:t>
            </w:r>
            <w:r>
              <w:rPr>
                <w:rFonts w:ascii="Noto Sans CJK SC" w:hAnsi="Noto Sans CJK SC" w:eastAsia="Noto Sans CJK SC"/>
                <w:b w:val="0"/>
                <w:sz w:val="15"/>
              </w:rPr>
              <w:t>、</w:t>
            </w:r>
            <w:r>
              <w:rPr>
                <w:rFonts w:ascii="Times New Roman" w:hAnsi="Times New Roman" w:eastAsia="Noto Sans CJK SC"/>
                <w:b w:val="0"/>
                <w:sz w:val="15"/>
              </w:rPr>
              <w:t>seatStatusList</w:t>
            </w:r>
            <w:r>
              <w:rPr>
                <w:rFonts w:ascii="Noto Sans CJK SC" w:hAnsi="Noto Sans CJK SC" w:eastAsia="Noto Sans CJK SC"/>
                <w:b w:val="0"/>
                <w:sz w:val="15"/>
              </w:rPr>
              <w:t>、</w:t>
            </w:r>
            <w:r>
              <w:rPr>
                <w:rFonts w:ascii="Times New Roman" w:hAnsi="Times New Roman" w:eastAsia="Noto Sans CJK SC"/>
                <w:b w:val="0"/>
                <w:sz w:val="15"/>
              </w:rPr>
              <w:t>legend</w:t>
            </w:r>
          </w:p>
        </w:tc>
      </w:tr>
      <w:tr w14:paraId="5F8E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26999321">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7C884D18">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bookings</w:t>
            </w:r>
          </w:p>
        </w:tc>
        <w:tc>
          <w:tcPr>
            <w:tcW w:w="1417" w:type="dxa"/>
            <w:tcBorders>
              <w:top w:val="single" w:color="A6A6A6" w:sz="4" w:space="0"/>
              <w:left w:val="single" w:color="A6A6A6" w:sz="4" w:space="0"/>
              <w:bottom w:val="single" w:color="A6A6A6" w:sz="4" w:space="0"/>
              <w:right w:val="single" w:color="A6A6A6" w:sz="4" w:space="0"/>
            </w:tcBorders>
            <w:vAlign w:val="center"/>
          </w:tcPr>
          <w:p w14:paraId="6668EE02">
            <w:pPr>
              <w:spacing w:after="0" w:line="252" w:lineRule="auto"/>
            </w:pPr>
            <w:r>
              <w:rPr>
                <w:rFonts w:ascii="Noto Sans CJK SC" w:hAnsi="Noto Sans CJK SC" w:eastAsia="Noto Sans CJK SC"/>
                <w:b w:val="0"/>
                <w:sz w:val="15"/>
              </w:rPr>
              <w:t>创建预约</w:t>
            </w:r>
          </w:p>
        </w:tc>
        <w:tc>
          <w:tcPr>
            <w:tcW w:w="1474" w:type="dxa"/>
            <w:tcBorders>
              <w:top w:val="single" w:color="A6A6A6" w:sz="4" w:space="0"/>
              <w:left w:val="single" w:color="A6A6A6" w:sz="4" w:space="0"/>
              <w:bottom w:val="single" w:color="A6A6A6" w:sz="4" w:space="0"/>
              <w:right w:val="single" w:color="A6A6A6" w:sz="4" w:space="0"/>
            </w:tcBorders>
            <w:vAlign w:val="center"/>
          </w:tcPr>
          <w:p w14:paraId="49D64502">
            <w:pPr>
              <w:spacing w:after="0" w:line="252" w:lineRule="auto"/>
            </w:pPr>
            <w:r>
              <w:rPr>
                <w:rFonts w:ascii="Noto Sans CJK SC" w:hAnsi="Noto Sans CJK SC" w:eastAsia="Noto Sans CJK SC"/>
                <w:b w:val="0"/>
                <w:sz w:val="15"/>
              </w:rPr>
              <w:t>学生/教师</w:t>
            </w:r>
          </w:p>
        </w:tc>
        <w:tc>
          <w:tcPr>
            <w:tcW w:w="1701" w:type="dxa"/>
            <w:tcBorders>
              <w:top w:val="single" w:color="A6A6A6" w:sz="4" w:space="0"/>
              <w:left w:val="single" w:color="A6A6A6" w:sz="4" w:space="0"/>
              <w:bottom w:val="single" w:color="A6A6A6" w:sz="4" w:space="0"/>
              <w:right w:val="single" w:color="A6A6A6" w:sz="4" w:space="0"/>
            </w:tcBorders>
            <w:vAlign w:val="center"/>
          </w:tcPr>
          <w:p w14:paraId="1F75E0C5">
            <w:pPr>
              <w:spacing w:after="0" w:line="252" w:lineRule="auto"/>
            </w:pPr>
            <w:r>
              <w:rPr>
                <w:rFonts w:ascii="Times New Roman" w:hAnsi="Times New Roman" w:eastAsia="Noto Sans CJK SC"/>
                <w:b w:val="0"/>
                <w:sz w:val="15"/>
              </w:rPr>
              <w:t>seatId</w:t>
            </w:r>
            <w:r>
              <w:rPr>
                <w:rFonts w:ascii="Noto Sans CJK SC" w:hAnsi="Noto Sans CJK SC" w:eastAsia="Noto Sans CJK SC"/>
                <w:b w:val="0"/>
                <w:sz w:val="15"/>
              </w:rPr>
              <w:t>、</w:t>
            </w:r>
            <w:r>
              <w:rPr>
                <w:rFonts w:ascii="Times New Roman" w:hAnsi="Times New Roman" w:eastAsia="Noto Sans CJK SC"/>
                <w:b w:val="0"/>
                <w:sz w:val="15"/>
              </w:rPr>
              <w:t>date</w:t>
            </w:r>
            <w:r>
              <w:rPr>
                <w:rFonts w:ascii="Noto Sans CJK SC" w:hAnsi="Noto Sans CJK SC" w:eastAsia="Noto Sans CJK SC"/>
                <w:b w:val="0"/>
                <w:sz w:val="15"/>
              </w:rPr>
              <w:t>、</w:t>
            </w:r>
            <w:r>
              <w:rPr>
                <w:rFonts w:ascii="Times New Roman" w:hAnsi="Times New Roman" w:eastAsia="Noto Sans CJK SC"/>
                <w:b w:val="0"/>
                <w:sz w:val="15"/>
              </w:rPr>
              <w:t>startTime</w:t>
            </w:r>
            <w:r>
              <w:rPr>
                <w:rFonts w:ascii="Noto Sans CJK SC" w:hAnsi="Noto Sans CJK SC" w:eastAsia="Noto Sans CJK SC"/>
                <w:b w:val="0"/>
                <w:sz w:val="15"/>
              </w:rPr>
              <w:t>、</w:t>
            </w:r>
            <w:r>
              <w:rPr>
                <w:rFonts w:ascii="Times New Roman" w:hAnsi="Times New Roman" w:eastAsia="Noto Sans CJK SC"/>
                <w:b w:val="0"/>
                <w:sz w:val="15"/>
              </w:rPr>
              <w:t>endTime</w:t>
            </w:r>
          </w:p>
        </w:tc>
        <w:tc>
          <w:tcPr>
            <w:tcW w:w="1701" w:type="dxa"/>
            <w:tcBorders>
              <w:top w:val="single" w:color="A6A6A6" w:sz="4" w:space="0"/>
              <w:left w:val="single" w:color="A6A6A6" w:sz="4" w:space="0"/>
              <w:bottom w:val="single" w:color="A6A6A6" w:sz="4" w:space="0"/>
              <w:right w:val="single" w:color="A6A6A6" w:sz="4" w:space="0"/>
            </w:tcBorders>
            <w:vAlign w:val="center"/>
          </w:tcPr>
          <w:p w14:paraId="65643D87">
            <w:pPr>
              <w:spacing w:after="0" w:line="252" w:lineRule="auto"/>
            </w:pPr>
            <w:r>
              <w:rPr>
                <w:rFonts w:ascii="Times New Roman" w:hAnsi="Times New Roman" w:eastAsia="Noto Sans CJK SC"/>
                <w:b w:val="0"/>
                <w:sz w:val="15"/>
              </w:rPr>
              <w:t>bookingId</w:t>
            </w:r>
            <w:r>
              <w:rPr>
                <w:rFonts w:ascii="Noto Sans CJK SC" w:hAnsi="Noto Sans CJK SC" w:eastAsia="Noto Sans CJK SC"/>
                <w:b w:val="0"/>
                <w:sz w:val="15"/>
              </w:rPr>
              <w:t>、</w:t>
            </w:r>
            <w:r>
              <w:rPr>
                <w:rFonts w:ascii="Times New Roman" w:hAnsi="Times New Roman" w:eastAsia="Noto Sans CJK SC"/>
                <w:b w:val="0"/>
                <w:sz w:val="15"/>
              </w:rPr>
              <w:t>status</w:t>
            </w:r>
            <w:r>
              <w:rPr>
                <w:rFonts w:ascii="Noto Sans CJK SC" w:hAnsi="Noto Sans CJK SC" w:eastAsia="Noto Sans CJK SC"/>
                <w:b w:val="0"/>
                <w:sz w:val="15"/>
              </w:rPr>
              <w:t>、</w:t>
            </w:r>
            <w:r>
              <w:rPr>
                <w:rFonts w:ascii="Times New Roman" w:hAnsi="Times New Roman" w:eastAsia="Noto Sans CJK SC"/>
                <w:b w:val="0"/>
                <w:sz w:val="15"/>
              </w:rPr>
              <w:t>seatInfo</w:t>
            </w:r>
          </w:p>
        </w:tc>
      </w:tr>
      <w:tr w14:paraId="537D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57B8A525">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4E7266A8">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bookings</w:t>
            </w:r>
            <w:r>
              <w:rPr>
                <w:rFonts w:ascii="Noto Sans CJK SC" w:hAnsi="Noto Sans CJK SC" w:eastAsia="Noto Sans CJK SC"/>
                <w:b w:val="0"/>
                <w:sz w:val="15"/>
              </w:rPr>
              <w:t>/</w:t>
            </w:r>
            <w:r>
              <w:rPr>
                <w:rFonts w:ascii="Times New Roman" w:hAnsi="Times New Roman" w:eastAsia="Noto Sans CJK SC"/>
                <w:b w:val="0"/>
                <w:sz w:val="15"/>
              </w:rPr>
              <w:t>my</w:t>
            </w:r>
          </w:p>
        </w:tc>
        <w:tc>
          <w:tcPr>
            <w:tcW w:w="1417" w:type="dxa"/>
            <w:tcBorders>
              <w:top w:val="single" w:color="A6A6A6" w:sz="4" w:space="0"/>
              <w:left w:val="single" w:color="A6A6A6" w:sz="4" w:space="0"/>
              <w:bottom w:val="single" w:color="A6A6A6" w:sz="4" w:space="0"/>
              <w:right w:val="single" w:color="A6A6A6" w:sz="4" w:space="0"/>
            </w:tcBorders>
            <w:vAlign w:val="center"/>
          </w:tcPr>
          <w:p w14:paraId="4CF93EAF">
            <w:pPr>
              <w:spacing w:after="0" w:line="252" w:lineRule="auto"/>
            </w:pPr>
            <w:r>
              <w:rPr>
                <w:rFonts w:ascii="Noto Sans CJK SC" w:hAnsi="Noto Sans CJK SC" w:eastAsia="Noto Sans CJK SC"/>
                <w:b w:val="0"/>
                <w:sz w:val="15"/>
              </w:rPr>
              <w:t>查询个人预约</w:t>
            </w:r>
          </w:p>
        </w:tc>
        <w:tc>
          <w:tcPr>
            <w:tcW w:w="1474" w:type="dxa"/>
            <w:tcBorders>
              <w:top w:val="single" w:color="A6A6A6" w:sz="4" w:space="0"/>
              <w:left w:val="single" w:color="A6A6A6" w:sz="4" w:space="0"/>
              <w:bottom w:val="single" w:color="A6A6A6" w:sz="4" w:space="0"/>
              <w:right w:val="single" w:color="A6A6A6" w:sz="4" w:space="0"/>
            </w:tcBorders>
            <w:vAlign w:val="center"/>
          </w:tcPr>
          <w:p w14:paraId="5D4B50C4">
            <w:pPr>
              <w:spacing w:after="0" w:line="252" w:lineRule="auto"/>
            </w:pPr>
            <w:r>
              <w:rPr>
                <w:rFonts w:ascii="Noto Sans CJK SC" w:hAnsi="Noto Sans CJK SC" w:eastAsia="Noto Sans CJK SC"/>
                <w:b w:val="0"/>
                <w:sz w:val="15"/>
              </w:rPr>
              <w:t>学生/教师</w:t>
            </w:r>
          </w:p>
        </w:tc>
        <w:tc>
          <w:tcPr>
            <w:tcW w:w="1701" w:type="dxa"/>
            <w:tcBorders>
              <w:top w:val="single" w:color="A6A6A6" w:sz="4" w:space="0"/>
              <w:left w:val="single" w:color="A6A6A6" w:sz="4" w:space="0"/>
              <w:bottom w:val="single" w:color="A6A6A6" w:sz="4" w:space="0"/>
              <w:right w:val="single" w:color="A6A6A6" w:sz="4" w:space="0"/>
            </w:tcBorders>
            <w:vAlign w:val="center"/>
          </w:tcPr>
          <w:p w14:paraId="551A59EC">
            <w:pPr>
              <w:spacing w:after="0" w:line="252" w:lineRule="auto"/>
            </w:pPr>
            <w:r>
              <w:rPr>
                <w:rFonts w:ascii="Times New Roman" w:hAnsi="Times New Roman" w:eastAsia="Noto Sans CJK SC"/>
                <w:b w:val="0"/>
                <w:sz w:val="15"/>
              </w:rPr>
              <w:t>status</w:t>
            </w:r>
            <w:r>
              <w:rPr>
                <w:rFonts w:ascii="Noto Sans CJK SC" w:hAnsi="Noto Sans CJK SC" w:eastAsia="Noto Sans CJK SC"/>
                <w:b w:val="0"/>
                <w:sz w:val="15"/>
              </w:rPr>
              <w:t>、</w:t>
            </w:r>
            <w:r>
              <w:rPr>
                <w:rFonts w:ascii="Times New Roman" w:hAnsi="Times New Roman" w:eastAsia="Noto Sans CJK SC"/>
                <w:b w:val="0"/>
                <w:sz w:val="15"/>
              </w:rPr>
              <w:t>dateRange</w:t>
            </w:r>
          </w:p>
        </w:tc>
        <w:tc>
          <w:tcPr>
            <w:tcW w:w="1701" w:type="dxa"/>
            <w:tcBorders>
              <w:top w:val="single" w:color="A6A6A6" w:sz="4" w:space="0"/>
              <w:left w:val="single" w:color="A6A6A6" w:sz="4" w:space="0"/>
              <w:bottom w:val="single" w:color="A6A6A6" w:sz="4" w:space="0"/>
              <w:right w:val="single" w:color="A6A6A6" w:sz="4" w:space="0"/>
            </w:tcBorders>
            <w:vAlign w:val="center"/>
          </w:tcPr>
          <w:p w14:paraId="5A820EDB">
            <w:pPr>
              <w:spacing w:after="0" w:line="252" w:lineRule="auto"/>
            </w:pPr>
            <w:r>
              <w:rPr>
                <w:rFonts w:ascii="Times New Roman" w:hAnsi="Times New Roman" w:eastAsia="Noto Sans CJK SC"/>
                <w:b w:val="0"/>
                <w:sz w:val="15"/>
              </w:rPr>
              <w:t>bookingList</w:t>
            </w:r>
          </w:p>
        </w:tc>
      </w:tr>
      <w:tr w14:paraId="0AD8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39126763">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34004C84">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bookings</w:t>
            </w:r>
            <w:r>
              <w:rPr>
                <w:rFonts w:ascii="Noto Sans CJK SC" w:hAnsi="Noto Sans CJK SC" w:eastAsia="Noto Sans CJK SC"/>
                <w:b w:val="0"/>
                <w:sz w:val="15"/>
              </w:rPr>
              <w:t>/{</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cancel</w:t>
            </w:r>
          </w:p>
        </w:tc>
        <w:tc>
          <w:tcPr>
            <w:tcW w:w="1417" w:type="dxa"/>
            <w:tcBorders>
              <w:top w:val="single" w:color="A6A6A6" w:sz="4" w:space="0"/>
              <w:left w:val="single" w:color="A6A6A6" w:sz="4" w:space="0"/>
              <w:bottom w:val="single" w:color="A6A6A6" w:sz="4" w:space="0"/>
              <w:right w:val="single" w:color="A6A6A6" w:sz="4" w:space="0"/>
            </w:tcBorders>
            <w:vAlign w:val="center"/>
          </w:tcPr>
          <w:p w14:paraId="4DDAD1A3">
            <w:pPr>
              <w:spacing w:after="0" w:line="252" w:lineRule="auto"/>
            </w:pPr>
            <w:r>
              <w:rPr>
                <w:rFonts w:ascii="Noto Sans CJK SC" w:hAnsi="Noto Sans CJK SC" w:eastAsia="Noto Sans CJK SC"/>
                <w:b w:val="0"/>
                <w:sz w:val="15"/>
              </w:rPr>
              <w:t>取消预约</w:t>
            </w:r>
          </w:p>
        </w:tc>
        <w:tc>
          <w:tcPr>
            <w:tcW w:w="1474" w:type="dxa"/>
            <w:tcBorders>
              <w:top w:val="single" w:color="A6A6A6" w:sz="4" w:space="0"/>
              <w:left w:val="single" w:color="A6A6A6" w:sz="4" w:space="0"/>
              <w:bottom w:val="single" w:color="A6A6A6" w:sz="4" w:space="0"/>
              <w:right w:val="single" w:color="A6A6A6" w:sz="4" w:space="0"/>
            </w:tcBorders>
            <w:vAlign w:val="center"/>
          </w:tcPr>
          <w:p w14:paraId="3809987D">
            <w:pPr>
              <w:spacing w:after="0" w:line="252" w:lineRule="auto"/>
            </w:pPr>
            <w:r>
              <w:rPr>
                <w:rFonts w:ascii="Noto Sans CJK SC" w:hAnsi="Noto Sans CJK SC" w:eastAsia="Noto Sans CJK SC"/>
                <w:b w:val="0"/>
                <w:sz w:val="15"/>
              </w:rPr>
              <w:t>预约本人/管理员</w:t>
            </w:r>
          </w:p>
        </w:tc>
        <w:tc>
          <w:tcPr>
            <w:tcW w:w="1701" w:type="dxa"/>
            <w:tcBorders>
              <w:top w:val="single" w:color="A6A6A6" w:sz="4" w:space="0"/>
              <w:left w:val="single" w:color="A6A6A6" w:sz="4" w:space="0"/>
              <w:bottom w:val="single" w:color="A6A6A6" w:sz="4" w:space="0"/>
              <w:right w:val="single" w:color="A6A6A6" w:sz="4" w:space="0"/>
            </w:tcBorders>
            <w:vAlign w:val="center"/>
          </w:tcPr>
          <w:p w14:paraId="79D00FD0">
            <w:pPr>
              <w:spacing w:after="0" w:line="252" w:lineRule="auto"/>
            </w:pPr>
            <w:r>
              <w:rPr>
                <w:rFonts w:ascii="Times New Roman" w:hAnsi="Times New Roman" w:eastAsia="Noto Sans CJK SC"/>
                <w:b w:val="0"/>
                <w:sz w:val="15"/>
              </w:rPr>
              <w:t>reason</w:t>
            </w:r>
          </w:p>
        </w:tc>
        <w:tc>
          <w:tcPr>
            <w:tcW w:w="1701" w:type="dxa"/>
            <w:tcBorders>
              <w:top w:val="single" w:color="A6A6A6" w:sz="4" w:space="0"/>
              <w:left w:val="single" w:color="A6A6A6" w:sz="4" w:space="0"/>
              <w:bottom w:val="single" w:color="A6A6A6" w:sz="4" w:space="0"/>
              <w:right w:val="single" w:color="A6A6A6" w:sz="4" w:space="0"/>
            </w:tcBorders>
            <w:vAlign w:val="center"/>
          </w:tcPr>
          <w:p w14:paraId="4F091B70">
            <w:pPr>
              <w:spacing w:after="0" w:line="252" w:lineRule="auto"/>
            </w:pPr>
            <w:r>
              <w:rPr>
                <w:rFonts w:ascii="Times New Roman" w:hAnsi="Times New Roman" w:eastAsia="Noto Sans CJK SC"/>
                <w:b w:val="0"/>
                <w:sz w:val="15"/>
              </w:rPr>
              <w:t>cancelResult</w:t>
            </w:r>
          </w:p>
        </w:tc>
      </w:tr>
      <w:tr w14:paraId="309B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0C9E06F3">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20BF695B">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checkins</w:t>
            </w:r>
          </w:p>
        </w:tc>
        <w:tc>
          <w:tcPr>
            <w:tcW w:w="1417" w:type="dxa"/>
            <w:tcBorders>
              <w:top w:val="single" w:color="A6A6A6" w:sz="4" w:space="0"/>
              <w:left w:val="single" w:color="A6A6A6" w:sz="4" w:space="0"/>
              <w:bottom w:val="single" w:color="A6A6A6" w:sz="4" w:space="0"/>
              <w:right w:val="single" w:color="A6A6A6" w:sz="4" w:space="0"/>
            </w:tcBorders>
            <w:vAlign w:val="center"/>
          </w:tcPr>
          <w:p w14:paraId="50371DE4">
            <w:pPr>
              <w:spacing w:after="0" w:line="252" w:lineRule="auto"/>
            </w:pPr>
            <w:r>
              <w:rPr>
                <w:rFonts w:ascii="Noto Sans CJK SC" w:hAnsi="Noto Sans CJK SC" w:eastAsia="Noto Sans CJK SC"/>
                <w:b w:val="0"/>
                <w:sz w:val="15"/>
              </w:rPr>
              <w:t>扫码签到</w:t>
            </w:r>
          </w:p>
        </w:tc>
        <w:tc>
          <w:tcPr>
            <w:tcW w:w="1474" w:type="dxa"/>
            <w:tcBorders>
              <w:top w:val="single" w:color="A6A6A6" w:sz="4" w:space="0"/>
              <w:left w:val="single" w:color="A6A6A6" w:sz="4" w:space="0"/>
              <w:bottom w:val="single" w:color="A6A6A6" w:sz="4" w:space="0"/>
              <w:right w:val="single" w:color="A6A6A6" w:sz="4" w:space="0"/>
            </w:tcBorders>
            <w:vAlign w:val="center"/>
          </w:tcPr>
          <w:p w14:paraId="05982391">
            <w:pPr>
              <w:spacing w:after="0" w:line="252" w:lineRule="auto"/>
            </w:pPr>
            <w:r>
              <w:rPr>
                <w:rFonts w:ascii="Noto Sans CJK SC" w:hAnsi="Noto Sans CJK SC" w:eastAsia="Noto Sans CJK SC"/>
                <w:b w:val="0"/>
                <w:sz w:val="15"/>
              </w:rPr>
              <w:t>预约本人</w:t>
            </w:r>
          </w:p>
        </w:tc>
        <w:tc>
          <w:tcPr>
            <w:tcW w:w="1701" w:type="dxa"/>
            <w:tcBorders>
              <w:top w:val="single" w:color="A6A6A6" w:sz="4" w:space="0"/>
              <w:left w:val="single" w:color="A6A6A6" w:sz="4" w:space="0"/>
              <w:bottom w:val="single" w:color="A6A6A6" w:sz="4" w:space="0"/>
              <w:right w:val="single" w:color="A6A6A6" w:sz="4" w:space="0"/>
            </w:tcBorders>
            <w:vAlign w:val="center"/>
          </w:tcPr>
          <w:p w14:paraId="728C1499">
            <w:pPr>
              <w:spacing w:after="0" w:line="252" w:lineRule="auto"/>
            </w:pPr>
            <w:r>
              <w:rPr>
                <w:rFonts w:ascii="Times New Roman" w:hAnsi="Times New Roman" w:eastAsia="Noto Sans CJK SC"/>
                <w:b w:val="0"/>
                <w:sz w:val="15"/>
              </w:rPr>
              <w:t>bookingId</w:t>
            </w:r>
            <w:r>
              <w:rPr>
                <w:rFonts w:ascii="Noto Sans CJK SC" w:hAnsi="Noto Sans CJK SC" w:eastAsia="Noto Sans CJK SC"/>
                <w:b w:val="0"/>
                <w:sz w:val="15"/>
              </w:rPr>
              <w:t>、</w:t>
            </w:r>
            <w:r>
              <w:rPr>
                <w:rFonts w:ascii="Times New Roman" w:hAnsi="Times New Roman" w:eastAsia="Noto Sans CJK SC"/>
                <w:b w:val="0"/>
                <w:sz w:val="15"/>
              </w:rPr>
              <w:t>qrToken</w:t>
            </w:r>
          </w:p>
        </w:tc>
        <w:tc>
          <w:tcPr>
            <w:tcW w:w="1701" w:type="dxa"/>
            <w:tcBorders>
              <w:top w:val="single" w:color="A6A6A6" w:sz="4" w:space="0"/>
              <w:left w:val="single" w:color="A6A6A6" w:sz="4" w:space="0"/>
              <w:bottom w:val="single" w:color="A6A6A6" w:sz="4" w:space="0"/>
              <w:right w:val="single" w:color="A6A6A6" w:sz="4" w:space="0"/>
            </w:tcBorders>
            <w:vAlign w:val="center"/>
          </w:tcPr>
          <w:p w14:paraId="0D37EB8C">
            <w:pPr>
              <w:spacing w:after="0" w:line="252" w:lineRule="auto"/>
            </w:pPr>
            <w:r>
              <w:rPr>
                <w:rFonts w:ascii="Times New Roman" w:hAnsi="Times New Roman" w:eastAsia="Noto Sans CJK SC"/>
                <w:b w:val="0"/>
                <w:sz w:val="15"/>
              </w:rPr>
              <w:t>checkinResult</w:t>
            </w:r>
            <w:r>
              <w:rPr>
                <w:rFonts w:ascii="Noto Sans CJK SC" w:hAnsi="Noto Sans CJK SC" w:eastAsia="Noto Sans CJK SC"/>
                <w:b w:val="0"/>
                <w:sz w:val="15"/>
              </w:rPr>
              <w:t>、</w:t>
            </w:r>
            <w:r>
              <w:rPr>
                <w:rFonts w:ascii="Times New Roman" w:hAnsi="Times New Roman" w:eastAsia="Noto Sans CJK SC"/>
                <w:b w:val="0"/>
                <w:sz w:val="15"/>
              </w:rPr>
              <w:t>usageStatus</w:t>
            </w:r>
          </w:p>
        </w:tc>
      </w:tr>
      <w:tr w14:paraId="69EA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50E03647">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507772B7">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usages</w:t>
            </w:r>
            <w:r>
              <w:rPr>
                <w:rFonts w:ascii="Noto Sans CJK SC" w:hAnsi="Noto Sans CJK SC" w:eastAsia="Noto Sans CJK SC"/>
                <w:b w:val="0"/>
                <w:sz w:val="15"/>
              </w:rPr>
              <w:t>/{</w:t>
            </w:r>
            <w:r>
              <w:rPr>
                <w:rFonts w:ascii="Times New Roman" w:hAnsi="Times New Roman" w:eastAsia="Noto Sans CJK SC"/>
                <w:b w:val="0"/>
                <w:sz w:val="15"/>
              </w:rPr>
              <w:t>bookingId</w:t>
            </w:r>
            <w:r>
              <w:rPr>
                <w:rFonts w:ascii="Noto Sans CJK SC" w:hAnsi="Noto Sans CJK SC" w:eastAsia="Noto Sans CJK SC"/>
                <w:b w:val="0"/>
                <w:sz w:val="15"/>
              </w:rPr>
              <w:t>}/</w:t>
            </w:r>
            <w:r>
              <w:rPr>
                <w:rFonts w:ascii="Times New Roman" w:hAnsi="Times New Roman" w:eastAsia="Noto Sans CJK SC"/>
                <w:b w:val="0"/>
                <w:sz w:val="15"/>
              </w:rPr>
              <w:t>leave</w:t>
            </w:r>
          </w:p>
        </w:tc>
        <w:tc>
          <w:tcPr>
            <w:tcW w:w="1417" w:type="dxa"/>
            <w:tcBorders>
              <w:top w:val="single" w:color="A6A6A6" w:sz="4" w:space="0"/>
              <w:left w:val="single" w:color="A6A6A6" w:sz="4" w:space="0"/>
              <w:bottom w:val="single" w:color="A6A6A6" w:sz="4" w:space="0"/>
              <w:right w:val="single" w:color="A6A6A6" w:sz="4" w:space="0"/>
            </w:tcBorders>
            <w:vAlign w:val="center"/>
          </w:tcPr>
          <w:p w14:paraId="7C8F43ED">
            <w:pPr>
              <w:spacing w:after="0" w:line="252" w:lineRule="auto"/>
            </w:pPr>
            <w:r>
              <w:rPr>
                <w:rFonts w:ascii="Noto Sans CJK SC" w:hAnsi="Noto Sans CJK SC" w:eastAsia="Noto Sans CJK SC"/>
                <w:b w:val="0"/>
                <w:sz w:val="15"/>
              </w:rPr>
              <w:t>暂离/返座</w:t>
            </w:r>
          </w:p>
        </w:tc>
        <w:tc>
          <w:tcPr>
            <w:tcW w:w="1474" w:type="dxa"/>
            <w:tcBorders>
              <w:top w:val="single" w:color="A6A6A6" w:sz="4" w:space="0"/>
              <w:left w:val="single" w:color="A6A6A6" w:sz="4" w:space="0"/>
              <w:bottom w:val="single" w:color="A6A6A6" w:sz="4" w:space="0"/>
              <w:right w:val="single" w:color="A6A6A6" w:sz="4" w:space="0"/>
            </w:tcBorders>
            <w:vAlign w:val="center"/>
          </w:tcPr>
          <w:p w14:paraId="2D660A88">
            <w:pPr>
              <w:spacing w:after="0" w:line="252" w:lineRule="auto"/>
            </w:pPr>
            <w:r>
              <w:rPr>
                <w:rFonts w:ascii="Noto Sans CJK SC" w:hAnsi="Noto Sans CJK SC" w:eastAsia="Noto Sans CJK SC"/>
                <w:b w:val="0"/>
                <w:sz w:val="15"/>
              </w:rPr>
              <w:t>预约本人</w:t>
            </w:r>
          </w:p>
        </w:tc>
        <w:tc>
          <w:tcPr>
            <w:tcW w:w="1701" w:type="dxa"/>
            <w:tcBorders>
              <w:top w:val="single" w:color="A6A6A6" w:sz="4" w:space="0"/>
              <w:left w:val="single" w:color="A6A6A6" w:sz="4" w:space="0"/>
              <w:bottom w:val="single" w:color="A6A6A6" w:sz="4" w:space="0"/>
              <w:right w:val="single" w:color="A6A6A6" w:sz="4" w:space="0"/>
            </w:tcBorders>
            <w:vAlign w:val="center"/>
          </w:tcPr>
          <w:p w14:paraId="3E2B840B">
            <w:pPr>
              <w:spacing w:after="0" w:line="252" w:lineRule="auto"/>
            </w:pPr>
            <w:r>
              <w:rPr>
                <w:rFonts w:ascii="Times New Roman" w:hAnsi="Times New Roman" w:eastAsia="Noto Sans CJK SC"/>
                <w:b w:val="0"/>
                <w:sz w:val="15"/>
              </w:rPr>
              <w:t>action</w:t>
            </w:r>
            <w:r>
              <w:rPr>
                <w:rFonts w:ascii="Noto Sans CJK SC" w:hAnsi="Noto Sans CJK SC" w:eastAsia="Noto Sans CJK SC"/>
                <w:b w:val="0"/>
                <w:sz w:val="15"/>
              </w:rPr>
              <w:t>、</w:t>
            </w:r>
            <w:r>
              <w:rPr>
                <w:rFonts w:ascii="Times New Roman" w:hAnsi="Times New Roman" w:eastAsia="Noto Sans CJK SC"/>
                <w:b w:val="0"/>
                <w:sz w:val="15"/>
              </w:rPr>
              <w:t>remark</w:t>
            </w:r>
          </w:p>
        </w:tc>
        <w:tc>
          <w:tcPr>
            <w:tcW w:w="1701" w:type="dxa"/>
            <w:tcBorders>
              <w:top w:val="single" w:color="A6A6A6" w:sz="4" w:space="0"/>
              <w:left w:val="single" w:color="A6A6A6" w:sz="4" w:space="0"/>
              <w:bottom w:val="single" w:color="A6A6A6" w:sz="4" w:space="0"/>
              <w:right w:val="single" w:color="A6A6A6" w:sz="4" w:space="0"/>
            </w:tcBorders>
            <w:vAlign w:val="center"/>
          </w:tcPr>
          <w:p w14:paraId="7ED5686F">
            <w:pPr>
              <w:spacing w:after="0" w:line="252" w:lineRule="auto"/>
            </w:pPr>
            <w:r>
              <w:rPr>
                <w:rFonts w:ascii="Times New Roman" w:hAnsi="Times New Roman" w:eastAsia="Noto Sans CJK SC"/>
                <w:b w:val="0"/>
                <w:sz w:val="15"/>
              </w:rPr>
              <w:t>usageStatus</w:t>
            </w:r>
          </w:p>
        </w:tc>
      </w:tr>
      <w:tr w14:paraId="1F2D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67F54B3A">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104EDF6D">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rooms</w:t>
            </w:r>
          </w:p>
        </w:tc>
        <w:tc>
          <w:tcPr>
            <w:tcW w:w="1417" w:type="dxa"/>
            <w:tcBorders>
              <w:top w:val="single" w:color="A6A6A6" w:sz="4" w:space="0"/>
              <w:left w:val="single" w:color="A6A6A6" w:sz="4" w:space="0"/>
              <w:bottom w:val="single" w:color="A6A6A6" w:sz="4" w:space="0"/>
              <w:right w:val="single" w:color="A6A6A6" w:sz="4" w:space="0"/>
            </w:tcBorders>
            <w:vAlign w:val="center"/>
          </w:tcPr>
          <w:p w14:paraId="24671E8E">
            <w:pPr>
              <w:spacing w:after="0" w:line="252" w:lineRule="auto"/>
            </w:pPr>
            <w:r>
              <w:rPr>
                <w:rFonts w:ascii="Noto Sans CJK SC" w:hAnsi="Noto Sans CJK SC" w:eastAsia="Noto Sans CJK SC"/>
                <w:b w:val="0"/>
                <w:sz w:val="15"/>
              </w:rPr>
              <w:t>维护房间</w:t>
            </w:r>
          </w:p>
        </w:tc>
        <w:tc>
          <w:tcPr>
            <w:tcW w:w="1474" w:type="dxa"/>
            <w:tcBorders>
              <w:top w:val="single" w:color="A6A6A6" w:sz="4" w:space="0"/>
              <w:left w:val="single" w:color="A6A6A6" w:sz="4" w:space="0"/>
              <w:bottom w:val="single" w:color="A6A6A6" w:sz="4" w:space="0"/>
              <w:right w:val="single" w:color="A6A6A6" w:sz="4" w:space="0"/>
            </w:tcBorders>
            <w:vAlign w:val="center"/>
          </w:tcPr>
          <w:p w14:paraId="086BF945">
            <w:pPr>
              <w:spacing w:after="0" w:line="252" w:lineRule="auto"/>
            </w:pPr>
            <w:r>
              <w:rPr>
                <w:rFonts w:ascii="Noto Sans CJK SC" w:hAnsi="Noto Sans CJK SC" w:eastAsia="Noto Sans CJK SC"/>
                <w:b w:val="0"/>
                <w:sz w:val="15"/>
              </w:rPr>
              <w:t>管理员</w:t>
            </w:r>
          </w:p>
        </w:tc>
        <w:tc>
          <w:tcPr>
            <w:tcW w:w="1701" w:type="dxa"/>
            <w:tcBorders>
              <w:top w:val="single" w:color="A6A6A6" w:sz="4" w:space="0"/>
              <w:left w:val="single" w:color="A6A6A6" w:sz="4" w:space="0"/>
              <w:bottom w:val="single" w:color="A6A6A6" w:sz="4" w:space="0"/>
              <w:right w:val="single" w:color="A6A6A6" w:sz="4" w:space="0"/>
            </w:tcBorders>
            <w:vAlign w:val="center"/>
          </w:tcPr>
          <w:p w14:paraId="0DC746B3">
            <w:pPr>
              <w:spacing w:after="0" w:line="252" w:lineRule="auto"/>
            </w:pPr>
            <w:r>
              <w:rPr>
                <w:rFonts w:ascii="Times New Roman" w:hAnsi="Times New Roman" w:eastAsia="Noto Sans CJK SC"/>
                <w:b w:val="0"/>
                <w:sz w:val="15"/>
              </w:rPr>
              <w:t>roomForm</w:t>
            </w:r>
          </w:p>
        </w:tc>
        <w:tc>
          <w:tcPr>
            <w:tcW w:w="1701" w:type="dxa"/>
            <w:tcBorders>
              <w:top w:val="single" w:color="A6A6A6" w:sz="4" w:space="0"/>
              <w:left w:val="single" w:color="A6A6A6" w:sz="4" w:space="0"/>
              <w:bottom w:val="single" w:color="A6A6A6" w:sz="4" w:space="0"/>
              <w:right w:val="single" w:color="A6A6A6" w:sz="4" w:space="0"/>
            </w:tcBorders>
            <w:vAlign w:val="center"/>
          </w:tcPr>
          <w:p w14:paraId="268E46EB">
            <w:pPr>
              <w:spacing w:after="0" w:line="252" w:lineRule="auto"/>
            </w:pPr>
            <w:r>
              <w:rPr>
                <w:rFonts w:ascii="Times New Roman" w:hAnsi="Times New Roman" w:eastAsia="Noto Sans CJK SC"/>
                <w:b w:val="0"/>
                <w:sz w:val="15"/>
              </w:rPr>
              <w:t>roomId</w:t>
            </w:r>
            <w:r>
              <w:rPr>
                <w:rFonts w:ascii="Noto Sans CJK SC" w:hAnsi="Noto Sans CJK SC" w:eastAsia="Noto Sans CJK SC"/>
                <w:b w:val="0"/>
                <w:sz w:val="15"/>
              </w:rPr>
              <w:t>、</w:t>
            </w:r>
            <w:r>
              <w:rPr>
                <w:rFonts w:ascii="Times New Roman" w:hAnsi="Times New Roman" w:eastAsia="Noto Sans CJK SC"/>
                <w:b w:val="0"/>
                <w:sz w:val="15"/>
              </w:rPr>
              <w:t>status</w:t>
            </w:r>
          </w:p>
        </w:tc>
      </w:tr>
      <w:tr w14:paraId="442C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77B4FD13">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163CC9D6">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seats</w:t>
            </w:r>
          </w:p>
        </w:tc>
        <w:tc>
          <w:tcPr>
            <w:tcW w:w="1417" w:type="dxa"/>
            <w:tcBorders>
              <w:top w:val="single" w:color="A6A6A6" w:sz="4" w:space="0"/>
              <w:left w:val="single" w:color="A6A6A6" w:sz="4" w:space="0"/>
              <w:bottom w:val="single" w:color="A6A6A6" w:sz="4" w:space="0"/>
              <w:right w:val="single" w:color="A6A6A6" w:sz="4" w:space="0"/>
            </w:tcBorders>
            <w:vAlign w:val="center"/>
          </w:tcPr>
          <w:p w14:paraId="3609FB63">
            <w:pPr>
              <w:spacing w:after="0" w:line="252" w:lineRule="auto"/>
            </w:pPr>
            <w:r>
              <w:rPr>
                <w:rFonts w:ascii="Noto Sans CJK SC" w:hAnsi="Noto Sans CJK SC" w:eastAsia="Noto Sans CJK SC"/>
                <w:b w:val="0"/>
                <w:sz w:val="15"/>
              </w:rPr>
              <w:t>维护座位</w:t>
            </w:r>
          </w:p>
        </w:tc>
        <w:tc>
          <w:tcPr>
            <w:tcW w:w="1474" w:type="dxa"/>
            <w:tcBorders>
              <w:top w:val="single" w:color="A6A6A6" w:sz="4" w:space="0"/>
              <w:left w:val="single" w:color="A6A6A6" w:sz="4" w:space="0"/>
              <w:bottom w:val="single" w:color="A6A6A6" w:sz="4" w:space="0"/>
              <w:right w:val="single" w:color="A6A6A6" w:sz="4" w:space="0"/>
            </w:tcBorders>
            <w:vAlign w:val="center"/>
          </w:tcPr>
          <w:p w14:paraId="2FCB3EB9">
            <w:pPr>
              <w:spacing w:after="0" w:line="252" w:lineRule="auto"/>
            </w:pPr>
            <w:r>
              <w:rPr>
                <w:rFonts w:ascii="Noto Sans CJK SC" w:hAnsi="Noto Sans CJK SC" w:eastAsia="Noto Sans CJK SC"/>
                <w:b w:val="0"/>
                <w:sz w:val="15"/>
              </w:rPr>
              <w:t>管理员</w:t>
            </w:r>
          </w:p>
        </w:tc>
        <w:tc>
          <w:tcPr>
            <w:tcW w:w="1701" w:type="dxa"/>
            <w:tcBorders>
              <w:top w:val="single" w:color="A6A6A6" w:sz="4" w:space="0"/>
              <w:left w:val="single" w:color="A6A6A6" w:sz="4" w:space="0"/>
              <w:bottom w:val="single" w:color="A6A6A6" w:sz="4" w:space="0"/>
              <w:right w:val="single" w:color="A6A6A6" w:sz="4" w:space="0"/>
            </w:tcBorders>
            <w:vAlign w:val="center"/>
          </w:tcPr>
          <w:p w14:paraId="0972F2E8">
            <w:pPr>
              <w:spacing w:after="0" w:line="252" w:lineRule="auto"/>
            </w:pPr>
            <w:r>
              <w:rPr>
                <w:rFonts w:ascii="Times New Roman" w:hAnsi="Times New Roman" w:eastAsia="Noto Sans CJK SC"/>
                <w:b w:val="0"/>
                <w:sz w:val="15"/>
              </w:rPr>
              <w:t>seatForm</w:t>
            </w:r>
          </w:p>
        </w:tc>
        <w:tc>
          <w:tcPr>
            <w:tcW w:w="1701" w:type="dxa"/>
            <w:tcBorders>
              <w:top w:val="single" w:color="A6A6A6" w:sz="4" w:space="0"/>
              <w:left w:val="single" w:color="A6A6A6" w:sz="4" w:space="0"/>
              <w:bottom w:val="single" w:color="A6A6A6" w:sz="4" w:space="0"/>
              <w:right w:val="single" w:color="A6A6A6" w:sz="4" w:space="0"/>
            </w:tcBorders>
            <w:vAlign w:val="center"/>
          </w:tcPr>
          <w:p w14:paraId="0B34DBDB">
            <w:pPr>
              <w:spacing w:after="0" w:line="252" w:lineRule="auto"/>
            </w:pPr>
            <w:r>
              <w:rPr>
                <w:rFonts w:ascii="Times New Roman" w:hAnsi="Times New Roman" w:eastAsia="Noto Sans CJK SC"/>
                <w:b w:val="0"/>
                <w:sz w:val="15"/>
              </w:rPr>
              <w:t>seatId</w:t>
            </w:r>
            <w:r>
              <w:rPr>
                <w:rFonts w:ascii="Noto Sans CJK SC" w:hAnsi="Noto Sans CJK SC" w:eastAsia="Noto Sans CJK SC"/>
                <w:b w:val="0"/>
                <w:sz w:val="15"/>
              </w:rPr>
              <w:t>、</w:t>
            </w:r>
            <w:r>
              <w:rPr>
                <w:rFonts w:ascii="Times New Roman" w:hAnsi="Times New Roman" w:eastAsia="Noto Sans CJK SC"/>
                <w:b w:val="0"/>
                <w:sz w:val="15"/>
              </w:rPr>
              <w:t>status</w:t>
            </w:r>
          </w:p>
        </w:tc>
      </w:tr>
      <w:tr w14:paraId="0AFB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5F9942DE">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7FEA5E63">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rules</w:t>
            </w:r>
          </w:p>
        </w:tc>
        <w:tc>
          <w:tcPr>
            <w:tcW w:w="1417" w:type="dxa"/>
            <w:tcBorders>
              <w:top w:val="single" w:color="A6A6A6" w:sz="4" w:space="0"/>
              <w:left w:val="single" w:color="A6A6A6" w:sz="4" w:space="0"/>
              <w:bottom w:val="single" w:color="A6A6A6" w:sz="4" w:space="0"/>
              <w:right w:val="single" w:color="A6A6A6" w:sz="4" w:space="0"/>
            </w:tcBorders>
            <w:vAlign w:val="center"/>
          </w:tcPr>
          <w:p w14:paraId="68550694">
            <w:pPr>
              <w:spacing w:after="0" w:line="252" w:lineRule="auto"/>
            </w:pPr>
            <w:r>
              <w:rPr>
                <w:rFonts w:ascii="Noto Sans CJK SC" w:hAnsi="Noto Sans CJK SC" w:eastAsia="Noto Sans CJK SC"/>
                <w:b w:val="0"/>
                <w:sz w:val="15"/>
              </w:rPr>
              <w:t>配置预约规则</w:t>
            </w:r>
          </w:p>
        </w:tc>
        <w:tc>
          <w:tcPr>
            <w:tcW w:w="1474" w:type="dxa"/>
            <w:tcBorders>
              <w:top w:val="single" w:color="A6A6A6" w:sz="4" w:space="0"/>
              <w:left w:val="single" w:color="A6A6A6" w:sz="4" w:space="0"/>
              <w:bottom w:val="single" w:color="A6A6A6" w:sz="4" w:space="0"/>
              <w:right w:val="single" w:color="A6A6A6" w:sz="4" w:space="0"/>
            </w:tcBorders>
            <w:vAlign w:val="center"/>
          </w:tcPr>
          <w:p w14:paraId="63A08084">
            <w:pPr>
              <w:spacing w:after="0" w:line="252" w:lineRule="auto"/>
            </w:pPr>
            <w:r>
              <w:rPr>
                <w:rFonts w:ascii="Noto Sans CJK SC" w:hAnsi="Noto Sans CJK SC" w:eastAsia="Noto Sans CJK SC"/>
                <w:b w:val="0"/>
                <w:sz w:val="15"/>
              </w:rPr>
              <w:t>超级管理员/授权管理员</w:t>
            </w:r>
          </w:p>
        </w:tc>
        <w:tc>
          <w:tcPr>
            <w:tcW w:w="1701" w:type="dxa"/>
            <w:tcBorders>
              <w:top w:val="single" w:color="A6A6A6" w:sz="4" w:space="0"/>
              <w:left w:val="single" w:color="A6A6A6" w:sz="4" w:space="0"/>
              <w:bottom w:val="single" w:color="A6A6A6" w:sz="4" w:space="0"/>
              <w:right w:val="single" w:color="A6A6A6" w:sz="4" w:space="0"/>
            </w:tcBorders>
            <w:vAlign w:val="center"/>
          </w:tcPr>
          <w:p w14:paraId="2DBA7730">
            <w:pPr>
              <w:spacing w:after="0" w:line="252" w:lineRule="auto"/>
            </w:pPr>
            <w:r>
              <w:rPr>
                <w:rFonts w:ascii="Times New Roman" w:hAnsi="Times New Roman" w:eastAsia="Noto Sans CJK SC"/>
                <w:b w:val="0"/>
                <w:sz w:val="15"/>
              </w:rPr>
              <w:t>ruleForm</w:t>
            </w:r>
          </w:p>
        </w:tc>
        <w:tc>
          <w:tcPr>
            <w:tcW w:w="1701" w:type="dxa"/>
            <w:tcBorders>
              <w:top w:val="single" w:color="A6A6A6" w:sz="4" w:space="0"/>
              <w:left w:val="single" w:color="A6A6A6" w:sz="4" w:space="0"/>
              <w:bottom w:val="single" w:color="A6A6A6" w:sz="4" w:space="0"/>
              <w:right w:val="single" w:color="A6A6A6" w:sz="4" w:space="0"/>
            </w:tcBorders>
            <w:vAlign w:val="center"/>
          </w:tcPr>
          <w:p w14:paraId="348B1482">
            <w:pPr>
              <w:spacing w:after="0" w:line="252" w:lineRule="auto"/>
            </w:pPr>
            <w:r>
              <w:rPr>
                <w:rFonts w:ascii="Times New Roman" w:hAnsi="Times New Roman" w:eastAsia="Noto Sans CJK SC"/>
                <w:b w:val="0"/>
                <w:sz w:val="15"/>
              </w:rPr>
              <w:t>ruleId</w:t>
            </w:r>
            <w:r>
              <w:rPr>
                <w:rFonts w:ascii="Noto Sans CJK SC" w:hAnsi="Noto Sans CJK SC" w:eastAsia="Noto Sans CJK SC"/>
                <w:b w:val="0"/>
                <w:sz w:val="15"/>
              </w:rPr>
              <w:t>、</w:t>
            </w:r>
            <w:r>
              <w:rPr>
                <w:rFonts w:ascii="Times New Roman" w:hAnsi="Times New Roman" w:eastAsia="Noto Sans CJK SC"/>
                <w:b w:val="0"/>
                <w:sz w:val="15"/>
              </w:rPr>
              <w:t>version</w:t>
            </w:r>
          </w:p>
        </w:tc>
      </w:tr>
      <w:tr w14:paraId="4628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76857998">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274DE6FF">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violations</w:t>
            </w:r>
          </w:p>
        </w:tc>
        <w:tc>
          <w:tcPr>
            <w:tcW w:w="1417" w:type="dxa"/>
            <w:tcBorders>
              <w:top w:val="single" w:color="A6A6A6" w:sz="4" w:space="0"/>
              <w:left w:val="single" w:color="A6A6A6" w:sz="4" w:space="0"/>
              <w:bottom w:val="single" w:color="A6A6A6" w:sz="4" w:space="0"/>
              <w:right w:val="single" w:color="A6A6A6" w:sz="4" w:space="0"/>
            </w:tcBorders>
            <w:vAlign w:val="center"/>
          </w:tcPr>
          <w:p w14:paraId="1AFA77B2">
            <w:pPr>
              <w:spacing w:after="0" w:line="252" w:lineRule="auto"/>
            </w:pPr>
            <w:r>
              <w:rPr>
                <w:rFonts w:ascii="Noto Sans CJK SC" w:hAnsi="Noto Sans CJK SC" w:eastAsia="Noto Sans CJK SC"/>
                <w:b w:val="0"/>
                <w:sz w:val="15"/>
              </w:rPr>
              <w:t>查询违规记录</w:t>
            </w:r>
          </w:p>
        </w:tc>
        <w:tc>
          <w:tcPr>
            <w:tcW w:w="1474" w:type="dxa"/>
            <w:tcBorders>
              <w:top w:val="single" w:color="A6A6A6" w:sz="4" w:space="0"/>
              <w:left w:val="single" w:color="A6A6A6" w:sz="4" w:space="0"/>
              <w:bottom w:val="single" w:color="A6A6A6" w:sz="4" w:space="0"/>
              <w:right w:val="single" w:color="A6A6A6" w:sz="4" w:space="0"/>
            </w:tcBorders>
            <w:vAlign w:val="center"/>
          </w:tcPr>
          <w:p w14:paraId="13B6A15A">
            <w:pPr>
              <w:spacing w:after="0" w:line="252" w:lineRule="auto"/>
            </w:pPr>
            <w:r>
              <w:rPr>
                <w:rFonts w:ascii="Noto Sans CJK SC" w:hAnsi="Noto Sans CJK SC" w:eastAsia="Noto Sans CJK SC"/>
                <w:b w:val="0"/>
                <w:sz w:val="15"/>
              </w:rPr>
              <w:t>管理员</w:t>
            </w:r>
          </w:p>
        </w:tc>
        <w:tc>
          <w:tcPr>
            <w:tcW w:w="1701" w:type="dxa"/>
            <w:tcBorders>
              <w:top w:val="single" w:color="A6A6A6" w:sz="4" w:space="0"/>
              <w:left w:val="single" w:color="A6A6A6" w:sz="4" w:space="0"/>
              <w:bottom w:val="single" w:color="A6A6A6" w:sz="4" w:space="0"/>
              <w:right w:val="single" w:color="A6A6A6" w:sz="4" w:space="0"/>
            </w:tcBorders>
            <w:vAlign w:val="center"/>
          </w:tcPr>
          <w:p w14:paraId="243A5916">
            <w:pPr>
              <w:spacing w:after="0" w:line="252" w:lineRule="auto"/>
            </w:pPr>
            <w:r>
              <w:rPr>
                <w:rFonts w:ascii="Times New Roman" w:hAnsi="Times New Roman" w:eastAsia="Noto Sans CJK SC"/>
                <w:b w:val="0"/>
                <w:sz w:val="15"/>
              </w:rPr>
              <w:t>dateRange</w:t>
            </w:r>
            <w:r>
              <w:rPr>
                <w:rFonts w:ascii="Noto Sans CJK SC" w:hAnsi="Noto Sans CJK SC" w:eastAsia="Noto Sans CJK SC"/>
                <w:b w:val="0"/>
                <w:sz w:val="15"/>
              </w:rPr>
              <w:t>、</w:t>
            </w:r>
            <w:r>
              <w:rPr>
                <w:rFonts w:ascii="Times New Roman" w:hAnsi="Times New Roman" w:eastAsia="Noto Sans CJK SC"/>
                <w:b w:val="0"/>
                <w:sz w:val="15"/>
              </w:rPr>
              <w:t>type</w:t>
            </w:r>
            <w:r>
              <w:rPr>
                <w:rFonts w:ascii="Noto Sans CJK SC" w:hAnsi="Noto Sans CJK SC" w:eastAsia="Noto Sans CJK SC"/>
                <w:b w:val="0"/>
                <w:sz w:val="15"/>
              </w:rPr>
              <w:t>、</w:t>
            </w:r>
            <w:r>
              <w:rPr>
                <w:rFonts w:ascii="Times New Roman" w:hAnsi="Times New Roman" w:eastAsia="Noto Sans CJK SC"/>
                <w:b w:val="0"/>
                <w:sz w:val="15"/>
              </w:rPr>
              <w:t>status</w:t>
            </w:r>
          </w:p>
        </w:tc>
        <w:tc>
          <w:tcPr>
            <w:tcW w:w="1701" w:type="dxa"/>
            <w:tcBorders>
              <w:top w:val="single" w:color="A6A6A6" w:sz="4" w:space="0"/>
              <w:left w:val="single" w:color="A6A6A6" w:sz="4" w:space="0"/>
              <w:bottom w:val="single" w:color="A6A6A6" w:sz="4" w:space="0"/>
              <w:right w:val="single" w:color="A6A6A6" w:sz="4" w:space="0"/>
            </w:tcBorders>
            <w:vAlign w:val="center"/>
          </w:tcPr>
          <w:p w14:paraId="46FA562B">
            <w:pPr>
              <w:spacing w:after="0" w:line="252" w:lineRule="auto"/>
            </w:pPr>
            <w:r>
              <w:rPr>
                <w:rFonts w:ascii="Times New Roman" w:hAnsi="Times New Roman" w:eastAsia="Noto Sans CJK SC"/>
                <w:b w:val="0"/>
                <w:sz w:val="15"/>
              </w:rPr>
              <w:t>violationList</w:t>
            </w:r>
          </w:p>
        </w:tc>
      </w:tr>
      <w:tr w14:paraId="7500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4EC2FD38">
            <w:pPr>
              <w:spacing w:after="0" w:line="252" w:lineRule="auto"/>
            </w:pPr>
            <w:r>
              <w:rPr>
                <w:rFonts w:ascii="Times New Roman" w:hAnsi="Times New Roman" w:eastAsia="Noto Sans CJK SC"/>
                <w:b w:val="0"/>
                <w:sz w:val="15"/>
              </w:rPr>
              <w:t>POST</w:t>
            </w:r>
          </w:p>
        </w:tc>
        <w:tc>
          <w:tcPr>
            <w:tcW w:w="2268" w:type="dxa"/>
            <w:tcBorders>
              <w:top w:val="single" w:color="A6A6A6" w:sz="4" w:space="0"/>
              <w:left w:val="single" w:color="A6A6A6" w:sz="4" w:space="0"/>
              <w:bottom w:val="single" w:color="A6A6A6" w:sz="4" w:space="0"/>
              <w:right w:val="single" w:color="A6A6A6" w:sz="4" w:space="0"/>
            </w:tcBorders>
            <w:vAlign w:val="center"/>
          </w:tcPr>
          <w:p w14:paraId="3C979619">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violations</w:t>
            </w:r>
            <w:r>
              <w:rPr>
                <w:rFonts w:ascii="Noto Sans CJK SC" w:hAnsi="Noto Sans CJK SC" w:eastAsia="Noto Sans CJK SC"/>
                <w:b w:val="0"/>
                <w:sz w:val="15"/>
              </w:rPr>
              <w:t>/{</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handle</w:t>
            </w:r>
          </w:p>
        </w:tc>
        <w:tc>
          <w:tcPr>
            <w:tcW w:w="1417" w:type="dxa"/>
            <w:tcBorders>
              <w:top w:val="single" w:color="A6A6A6" w:sz="4" w:space="0"/>
              <w:left w:val="single" w:color="A6A6A6" w:sz="4" w:space="0"/>
              <w:bottom w:val="single" w:color="A6A6A6" w:sz="4" w:space="0"/>
              <w:right w:val="single" w:color="A6A6A6" w:sz="4" w:space="0"/>
            </w:tcBorders>
            <w:vAlign w:val="center"/>
          </w:tcPr>
          <w:p w14:paraId="554FC213">
            <w:pPr>
              <w:spacing w:after="0" w:line="252" w:lineRule="auto"/>
            </w:pPr>
            <w:r>
              <w:rPr>
                <w:rFonts w:ascii="Noto Sans CJK SC" w:hAnsi="Noto Sans CJK SC" w:eastAsia="Noto Sans CJK SC"/>
                <w:b w:val="0"/>
                <w:sz w:val="15"/>
              </w:rPr>
              <w:t>处理违规</w:t>
            </w:r>
          </w:p>
        </w:tc>
        <w:tc>
          <w:tcPr>
            <w:tcW w:w="1474" w:type="dxa"/>
            <w:tcBorders>
              <w:top w:val="single" w:color="A6A6A6" w:sz="4" w:space="0"/>
              <w:left w:val="single" w:color="A6A6A6" w:sz="4" w:space="0"/>
              <w:bottom w:val="single" w:color="A6A6A6" w:sz="4" w:space="0"/>
              <w:right w:val="single" w:color="A6A6A6" w:sz="4" w:space="0"/>
            </w:tcBorders>
            <w:vAlign w:val="center"/>
          </w:tcPr>
          <w:p w14:paraId="32AB1114">
            <w:pPr>
              <w:spacing w:after="0" w:line="252" w:lineRule="auto"/>
            </w:pPr>
            <w:r>
              <w:rPr>
                <w:rFonts w:ascii="Noto Sans CJK SC" w:hAnsi="Noto Sans CJK SC" w:eastAsia="Noto Sans CJK SC"/>
                <w:b w:val="0"/>
                <w:sz w:val="15"/>
              </w:rPr>
              <w:t>管理员</w:t>
            </w:r>
          </w:p>
        </w:tc>
        <w:tc>
          <w:tcPr>
            <w:tcW w:w="1701" w:type="dxa"/>
            <w:tcBorders>
              <w:top w:val="single" w:color="A6A6A6" w:sz="4" w:space="0"/>
              <w:left w:val="single" w:color="A6A6A6" w:sz="4" w:space="0"/>
              <w:bottom w:val="single" w:color="A6A6A6" w:sz="4" w:space="0"/>
              <w:right w:val="single" w:color="A6A6A6" w:sz="4" w:space="0"/>
            </w:tcBorders>
            <w:vAlign w:val="center"/>
          </w:tcPr>
          <w:p w14:paraId="326B65DE">
            <w:pPr>
              <w:spacing w:after="0" w:line="252" w:lineRule="auto"/>
            </w:pPr>
            <w:r>
              <w:rPr>
                <w:rFonts w:ascii="Times New Roman" w:hAnsi="Times New Roman" w:eastAsia="Noto Sans CJK SC"/>
                <w:b w:val="0"/>
                <w:sz w:val="15"/>
              </w:rPr>
              <w:t>handleResult</w:t>
            </w:r>
            <w:r>
              <w:rPr>
                <w:rFonts w:ascii="Noto Sans CJK SC" w:hAnsi="Noto Sans CJK SC" w:eastAsia="Noto Sans CJK SC"/>
                <w:b w:val="0"/>
                <w:sz w:val="15"/>
              </w:rPr>
              <w:t>、</w:t>
            </w:r>
            <w:r>
              <w:rPr>
                <w:rFonts w:ascii="Times New Roman" w:hAnsi="Times New Roman" w:eastAsia="Noto Sans CJK SC"/>
                <w:b w:val="0"/>
                <w:sz w:val="15"/>
              </w:rPr>
              <w:t>remark</w:t>
            </w:r>
          </w:p>
        </w:tc>
        <w:tc>
          <w:tcPr>
            <w:tcW w:w="1701" w:type="dxa"/>
            <w:tcBorders>
              <w:top w:val="single" w:color="A6A6A6" w:sz="4" w:space="0"/>
              <w:left w:val="single" w:color="A6A6A6" w:sz="4" w:space="0"/>
              <w:bottom w:val="single" w:color="A6A6A6" w:sz="4" w:space="0"/>
              <w:right w:val="single" w:color="A6A6A6" w:sz="4" w:space="0"/>
            </w:tcBorders>
            <w:vAlign w:val="center"/>
          </w:tcPr>
          <w:p w14:paraId="0047C724">
            <w:pPr>
              <w:spacing w:after="0" w:line="252" w:lineRule="auto"/>
            </w:pPr>
            <w:r>
              <w:rPr>
                <w:rFonts w:ascii="Times New Roman" w:hAnsi="Times New Roman" w:eastAsia="Noto Sans CJK SC"/>
                <w:b w:val="0"/>
                <w:sz w:val="15"/>
              </w:rPr>
              <w:t>violationStatus</w:t>
            </w:r>
          </w:p>
        </w:tc>
      </w:tr>
      <w:tr w14:paraId="779D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3C7D467E">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752D64BC">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statistics</w:t>
            </w:r>
            <w:r>
              <w:rPr>
                <w:rFonts w:ascii="Noto Sans CJK SC" w:hAnsi="Noto Sans CJK SC" w:eastAsia="Noto Sans CJK SC"/>
                <w:b w:val="0"/>
                <w:sz w:val="15"/>
              </w:rPr>
              <w:t>/</w:t>
            </w:r>
            <w:r>
              <w:rPr>
                <w:rFonts w:ascii="Times New Roman" w:hAnsi="Times New Roman" w:eastAsia="Noto Sans CJK SC"/>
                <w:b w:val="0"/>
                <w:sz w:val="15"/>
              </w:rPr>
              <w:t>overview</w:t>
            </w:r>
          </w:p>
        </w:tc>
        <w:tc>
          <w:tcPr>
            <w:tcW w:w="1417" w:type="dxa"/>
            <w:tcBorders>
              <w:top w:val="single" w:color="A6A6A6" w:sz="4" w:space="0"/>
              <w:left w:val="single" w:color="A6A6A6" w:sz="4" w:space="0"/>
              <w:bottom w:val="single" w:color="A6A6A6" w:sz="4" w:space="0"/>
              <w:right w:val="single" w:color="A6A6A6" w:sz="4" w:space="0"/>
            </w:tcBorders>
            <w:vAlign w:val="center"/>
          </w:tcPr>
          <w:p w14:paraId="31112579">
            <w:pPr>
              <w:spacing w:after="0" w:line="252" w:lineRule="auto"/>
            </w:pPr>
            <w:r>
              <w:rPr>
                <w:rFonts w:ascii="Noto Sans CJK SC" w:hAnsi="Noto Sans CJK SC" w:eastAsia="Noto Sans CJK SC"/>
                <w:b w:val="0"/>
                <w:sz w:val="15"/>
              </w:rPr>
              <w:t>统计概览</w:t>
            </w:r>
          </w:p>
        </w:tc>
        <w:tc>
          <w:tcPr>
            <w:tcW w:w="1474" w:type="dxa"/>
            <w:tcBorders>
              <w:top w:val="single" w:color="A6A6A6" w:sz="4" w:space="0"/>
              <w:left w:val="single" w:color="A6A6A6" w:sz="4" w:space="0"/>
              <w:bottom w:val="single" w:color="A6A6A6" w:sz="4" w:space="0"/>
              <w:right w:val="single" w:color="A6A6A6" w:sz="4" w:space="0"/>
            </w:tcBorders>
            <w:vAlign w:val="center"/>
          </w:tcPr>
          <w:p w14:paraId="4E857515">
            <w:pPr>
              <w:spacing w:after="0" w:line="252" w:lineRule="auto"/>
            </w:pPr>
            <w:r>
              <w:rPr>
                <w:rFonts w:ascii="Noto Sans CJK SC" w:hAnsi="Noto Sans CJK SC" w:eastAsia="Noto Sans CJK SC"/>
                <w:b w:val="0"/>
                <w:sz w:val="15"/>
              </w:rPr>
              <w:t>管理员/管理部门</w:t>
            </w:r>
          </w:p>
        </w:tc>
        <w:tc>
          <w:tcPr>
            <w:tcW w:w="1701" w:type="dxa"/>
            <w:tcBorders>
              <w:top w:val="single" w:color="A6A6A6" w:sz="4" w:space="0"/>
              <w:left w:val="single" w:color="A6A6A6" w:sz="4" w:space="0"/>
              <w:bottom w:val="single" w:color="A6A6A6" w:sz="4" w:space="0"/>
              <w:right w:val="single" w:color="A6A6A6" w:sz="4" w:space="0"/>
            </w:tcBorders>
            <w:vAlign w:val="center"/>
          </w:tcPr>
          <w:p w14:paraId="66328EAB">
            <w:pPr>
              <w:spacing w:after="0" w:line="252" w:lineRule="auto"/>
            </w:pPr>
            <w:r>
              <w:rPr>
                <w:rFonts w:ascii="Times New Roman" w:hAnsi="Times New Roman" w:eastAsia="Noto Sans CJK SC"/>
                <w:b w:val="0"/>
                <w:sz w:val="15"/>
              </w:rPr>
              <w:t>dateRange</w:t>
            </w:r>
            <w:r>
              <w:rPr>
                <w:rFonts w:ascii="Noto Sans CJK SC" w:hAnsi="Noto Sans CJK SC" w:eastAsia="Noto Sans CJK SC"/>
                <w:b w:val="0"/>
                <w:sz w:val="15"/>
              </w:rPr>
              <w:t>、</w:t>
            </w:r>
            <w:r>
              <w:rPr>
                <w:rFonts w:ascii="Times New Roman" w:hAnsi="Times New Roman" w:eastAsia="Noto Sans CJK SC"/>
                <w:b w:val="0"/>
                <w:sz w:val="15"/>
              </w:rPr>
              <w:t>campusId</w:t>
            </w:r>
            <w:r>
              <w:rPr>
                <w:rFonts w:ascii="Noto Sans CJK SC" w:hAnsi="Noto Sans CJK SC" w:eastAsia="Noto Sans CJK SC"/>
                <w:b w:val="0"/>
                <w:sz w:val="15"/>
              </w:rPr>
              <w:t>、</w:t>
            </w:r>
            <w:r>
              <w:rPr>
                <w:rFonts w:ascii="Times New Roman" w:hAnsi="Times New Roman" w:eastAsia="Noto Sans CJK SC"/>
                <w:b w:val="0"/>
                <w:sz w:val="15"/>
              </w:rPr>
              <w:t>roomId</w:t>
            </w:r>
          </w:p>
        </w:tc>
        <w:tc>
          <w:tcPr>
            <w:tcW w:w="1701" w:type="dxa"/>
            <w:tcBorders>
              <w:top w:val="single" w:color="A6A6A6" w:sz="4" w:space="0"/>
              <w:left w:val="single" w:color="A6A6A6" w:sz="4" w:space="0"/>
              <w:bottom w:val="single" w:color="A6A6A6" w:sz="4" w:space="0"/>
              <w:right w:val="single" w:color="A6A6A6" w:sz="4" w:space="0"/>
            </w:tcBorders>
            <w:vAlign w:val="center"/>
          </w:tcPr>
          <w:p w14:paraId="419A4922">
            <w:pPr>
              <w:spacing w:after="0" w:line="252" w:lineRule="auto"/>
            </w:pPr>
            <w:r>
              <w:rPr>
                <w:rFonts w:ascii="Noto Sans CJK SC" w:hAnsi="Noto Sans CJK SC" w:eastAsia="Noto Sans CJK SC"/>
                <w:b w:val="0"/>
                <w:sz w:val="15"/>
              </w:rPr>
              <w:t>指标卡、趋势数据</w:t>
            </w:r>
          </w:p>
        </w:tc>
      </w:tr>
      <w:tr w14:paraId="3935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 w:type="dxa"/>
            <w:tcBorders>
              <w:top w:val="single" w:color="A6A6A6" w:sz="4" w:space="0"/>
              <w:left w:val="single" w:color="A6A6A6" w:sz="4" w:space="0"/>
              <w:bottom w:val="single" w:color="A6A6A6" w:sz="4" w:space="0"/>
              <w:right w:val="single" w:color="A6A6A6" w:sz="4" w:space="0"/>
            </w:tcBorders>
            <w:vAlign w:val="center"/>
          </w:tcPr>
          <w:p w14:paraId="60461A28">
            <w:pPr>
              <w:spacing w:after="0" w:line="252" w:lineRule="auto"/>
            </w:pPr>
            <w:r>
              <w:rPr>
                <w:rFonts w:ascii="Times New Roman" w:hAnsi="Times New Roman" w:eastAsia="Noto Sans CJK SC"/>
                <w:b w:val="0"/>
                <w:sz w:val="15"/>
              </w:rPr>
              <w:t>GET</w:t>
            </w:r>
          </w:p>
        </w:tc>
        <w:tc>
          <w:tcPr>
            <w:tcW w:w="2268" w:type="dxa"/>
            <w:tcBorders>
              <w:top w:val="single" w:color="A6A6A6" w:sz="4" w:space="0"/>
              <w:left w:val="single" w:color="A6A6A6" w:sz="4" w:space="0"/>
              <w:bottom w:val="single" w:color="A6A6A6" w:sz="4" w:space="0"/>
              <w:right w:val="single" w:color="A6A6A6" w:sz="4" w:space="0"/>
            </w:tcBorders>
            <w:vAlign w:val="center"/>
          </w:tcPr>
          <w:p w14:paraId="485AB8FA">
            <w:pPr>
              <w:spacing w:after="0" w:line="252" w:lineRule="auto"/>
            </w:pPr>
            <w:r>
              <w:rPr>
                <w:rFonts w:ascii="Noto Sans CJK SC" w:hAnsi="Noto Sans CJK SC" w:eastAsia="Noto Sans CJK SC"/>
                <w:b w:val="0"/>
                <w:sz w:val="15"/>
              </w:rPr>
              <w:t>/</w:t>
            </w:r>
            <w:r>
              <w:rPr>
                <w:rFonts w:ascii="Times New Roman" w:hAnsi="Times New Roman" w:eastAsia="Noto Sans CJK SC"/>
                <w:b w:val="0"/>
                <w:sz w:val="15"/>
              </w:rPr>
              <w:t>api</w:t>
            </w:r>
            <w:r>
              <w:rPr>
                <w:rFonts w:ascii="Noto Sans CJK SC" w:hAnsi="Noto Sans CJK SC" w:eastAsia="Noto Sans CJK SC"/>
                <w:b w:val="0"/>
                <w:sz w:val="15"/>
              </w:rPr>
              <w:t>/</w:t>
            </w:r>
            <w:r>
              <w:rPr>
                <w:rFonts w:ascii="Times New Roman" w:hAnsi="Times New Roman" w:eastAsia="Noto Sans CJK SC"/>
                <w:b w:val="0"/>
                <w:sz w:val="15"/>
              </w:rPr>
              <w:t>admin</w:t>
            </w:r>
            <w:r>
              <w:rPr>
                <w:rFonts w:ascii="Noto Sans CJK SC" w:hAnsi="Noto Sans CJK SC" w:eastAsia="Noto Sans CJK SC"/>
                <w:b w:val="0"/>
                <w:sz w:val="15"/>
              </w:rPr>
              <w:t>/</w:t>
            </w:r>
            <w:r>
              <w:rPr>
                <w:rFonts w:ascii="Times New Roman" w:hAnsi="Times New Roman" w:eastAsia="Noto Sans CJK SC"/>
                <w:b w:val="0"/>
                <w:sz w:val="15"/>
              </w:rPr>
              <w:t>audit</w:t>
            </w:r>
            <w:r>
              <w:rPr>
                <w:rFonts w:ascii="Noto Sans CJK SC" w:hAnsi="Noto Sans CJK SC" w:eastAsia="Noto Sans CJK SC"/>
                <w:b w:val="0"/>
                <w:sz w:val="15"/>
              </w:rPr>
              <w:t>-</w:t>
            </w:r>
            <w:r>
              <w:rPr>
                <w:rFonts w:ascii="Times New Roman" w:hAnsi="Times New Roman" w:eastAsia="Noto Sans CJK SC"/>
                <w:b w:val="0"/>
                <w:sz w:val="15"/>
              </w:rPr>
              <w:t>logs</w:t>
            </w:r>
          </w:p>
        </w:tc>
        <w:tc>
          <w:tcPr>
            <w:tcW w:w="1417" w:type="dxa"/>
            <w:tcBorders>
              <w:top w:val="single" w:color="A6A6A6" w:sz="4" w:space="0"/>
              <w:left w:val="single" w:color="A6A6A6" w:sz="4" w:space="0"/>
              <w:bottom w:val="single" w:color="A6A6A6" w:sz="4" w:space="0"/>
              <w:right w:val="single" w:color="A6A6A6" w:sz="4" w:space="0"/>
            </w:tcBorders>
            <w:vAlign w:val="center"/>
          </w:tcPr>
          <w:p w14:paraId="7FE6CD71">
            <w:pPr>
              <w:spacing w:after="0" w:line="252" w:lineRule="auto"/>
            </w:pPr>
            <w:r>
              <w:rPr>
                <w:rFonts w:ascii="Noto Sans CJK SC" w:hAnsi="Noto Sans CJK SC" w:eastAsia="Noto Sans CJK SC"/>
                <w:b w:val="0"/>
                <w:sz w:val="15"/>
              </w:rPr>
              <w:t>审计日志查询</w:t>
            </w:r>
          </w:p>
        </w:tc>
        <w:tc>
          <w:tcPr>
            <w:tcW w:w="1474" w:type="dxa"/>
            <w:tcBorders>
              <w:top w:val="single" w:color="A6A6A6" w:sz="4" w:space="0"/>
              <w:left w:val="single" w:color="A6A6A6" w:sz="4" w:space="0"/>
              <w:bottom w:val="single" w:color="A6A6A6" w:sz="4" w:space="0"/>
              <w:right w:val="single" w:color="A6A6A6" w:sz="4" w:space="0"/>
            </w:tcBorders>
            <w:vAlign w:val="center"/>
          </w:tcPr>
          <w:p w14:paraId="047D7E09">
            <w:pPr>
              <w:spacing w:after="0" w:line="252" w:lineRule="auto"/>
            </w:pPr>
            <w:r>
              <w:rPr>
                <w:rFonts w:ascii="Noto Sans CJK SC" w:hAnsi="Noto Sans CJK SC" w:eastAsia="Noto Sans CJK SC"/>
                <w:b w:val="0"/>
                <w:sz w:val="15"/>
              </w:rPr>
              <w:t>超级管理员/审计角色</w:t>
            </w:r>
          </w:p>
        </w:tc>
        <w:tc>
          <w:tcPr>
            <w:tcW w:w="1701" w:type="dxa"/>
            <w:tcBorders>
              <w:top w:val="single" w:color="A6A6A6" w:sz="4" w:space="0"/>
              <w:left w:val="single" w:color="A6A6A6" w:sz="4" w:space="0"/>
              <w:bottom w:val="single" w:color="A6A6A6" w:sz="4" w:space="0"/>
              <w:right w:val="single" w:color="A6A6A6" w:sz="4" w:space="0"/>
            </w:tcBorders>
            <w:vAlign w:val="center"/>
          </w:tcPr>
          <w:p w14:paraId="598EA76E">
            <w:pPr>
              <w:spacing w:after="0" w:line="252" w:lineRule="auto"/>
            </w:pPr>
            <w:r>
              <w:rPr>
                <w:rFonts w:ascii="Times New Roman" w:hAnsi="Times New Roman" w:eastAsia="Noto Sans CJK SC"/>
                <w:b w:val="0"/>
                <w:sz w:val="15"/>
              </w:rPr>
              <w:t>operator</w:t>
            </w:r>
            <w:r>
              <w:rPr>
                <w:rFonts w:ascii="Noto Sans CJK SC" w:hAnsi="Noto Sans CJK SC" w:eastAsia="Noto Sans CJK SC"/>
                <w:b w:val="0"/>
                <w:sz w:val="15"/>
              </w:rPr>
              <w:t>、</w:t>
            </w:r>
            <w:r>
              <w:rPr>
                <w:rFonts w:ascii="Times New Roman" w:hAnsi="Times New Roman" w:eastAsia="Noto Sans CJK SC"/>
                <w:b w:val="0"/>
                <w:sz w:val="15"/>
              </w:rPr>
              <w:t>action</w:t>
            </w:r>
            <w:r>
              <w:rPr>
                <w:rFonts w:ascii="Noto Sans CJK SC" w:hAnsi="Noto Sans CJK SC" w:eastAsia="Noto Sans CJK SC"/>
                <w:b w:val="0"/>
                <w:sz w:val="15"/>
              </w:rPr>
              <w:t>、</w:t>
            </w:r>
            <w:r>
              <w:rPr>
                <w:rFonts w:ascii="Times New Roman" w:hAnsi="Times New Roman" w:eastAsia="Noto Sans CJK SC"/>
                <w:b w:val="0"/>
                <w:sz w:val="15"/>
              </w:rPr>
              <w:t>dateRange</w:t>
            </w:r>
          </w:p>
        </w:tc>
        <w:tc>
          <w:tcPr>
            <w:tcW w:w="1701" w:type="dxa"/>
            <w:tcBorders>
              <w:top w:val="single" w:color="A6A6A6" w:sz="4" w:space="0"/>
              <w:left w:val="single" w:color="A6A6A6" w:sz="4" w:space="0"/>
              <w:bottom w:val="single" w:color="A6A6A6" w:sz="4" w:space="0"/>
              <w:right w:val="single" w:color="A6A6A6" w:sz="4" w:space="0"/>
            </w:tcBorders>
            <w:vAlign w:val="center"/>
          </w:tcPr>
          <w:p w14:paraId="05715370">
            <w:pPr>
              <w:spacing w:after="0" w:line="252" w:lineRule="auto"/>
            </w:pPr>
            <w:r>
              <w:rPr>
                <w:rFonts w:ascii="Times New Roman" w:hAnsi="Times New Roman" w:eastAsia="Noto Sans CJK SC"/>
                <w:b w:val="0"/>
                <w:sz w:val="15"/>
              </w:rPr>
              <w:t>logList</w:t>
            </w:r>
          </w:p>
        </w:tc>
      </w:tr>
    </w:tbl>
    <w:p w14:paraId="24DFF7D1">
      <w:pPr>
        <w:pStyle w:val="4"/>
        <w:spacing w:before="120" w:after="80"/>
      </w:pPr>
      <w:r>
        <w:rPr>
          <w:rFonts w:ascii="Times New Roman" w:hAnsi="Times New Roman" w:eastAsia="Noto Sans CJK SC"/>
          <w:b/>
          <w:color w:val="1F5B89"/>
          <w:sz w:val="26"/>
        </w:rPr>
        <w:t>4</w:t>
      </w:r>
      <w:r>
        <w:rPr>
          <w:rFonts w:ascii="Noto Sans CJK SC" w:hAnsi="Noto Sans CJK SC" w:eastAsia="Noto Sans CJK SC"/>
          <w:b/>
          <w:color w:val="1F5B89"/>
          <w:sz w:val="26"/>
        </w:rPr>
        <w:t>.</w:t>
      </w:r>
      <w:r>
        <w:rPr>
          <w:rFonts w:ascii="Times New Roman" w:hAnsi="Times New Roman" w:eastAsia="Noto Sans CJK SC"/>
          <w:b/>
          <w:color w:val="1F5B89"/>
          <w:sz w:val="26"/>
        </w:rPr>
        <w:t>3</w:t>
      </w:r>
      <w:r>
        <w:rPr>
          <w:rFonts w:ascii="Noto Sans CJK SC" w:hAnsi="Noto Sans CJK SC" w:eastAsia="Noto Sans CJK SC"/>
          <w:b/>
          <w:color w:val="1F5B89"/>
          <w:sz w:val="26"/>
        </w:rPr>
        <w:t xml:space="preserve"> 内部模块接口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1428"/>
        <w:gridCol w:w="1647"/>
        <w:gridCol w:w="1543"/>
        <w:gridCol w:w="1492"/>
        <w:gridCol w:w="2142"/>
      </w:tblGrid>
      <w:tr w14:paraId="6AFC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58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9A598BD">
            <w:pPr>
              <w:spacing w:after="0" w:line="252" w:lineRule="auto"/>
            </w:pPr>
            <w:r>
              <w:rPr>
                <w:rFonts w:ascii="Noto Sans CJK SC" w:hAnsi="Noto Sans CJK SC" w:eastAsia="Noto Sans CJK SC"/>
                <w:b/>
                <w:sz w:val="15"/>
              </w:rPr>
              <w:t>接口名称</w:t>
            </w:r>
          </w:p>
        </w:tc>
        <w:tc>
          <w:tcPr>
            <w:tcW w:w="153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9DAC2BD">
            <w:pPr>
              <w:spacing w:after="0" w:line="252" w:lineRule="auto"/>
            </w:pPr>
            <w:r>
              <w:rPr>
                <w:rFonts w:ascii="Noto Sans CJK SC" w:hAnsi="Noto Sans CJK SC" w:eastAsia="Noto Sans CJK SC"/>
                <w:b/>
                <w:sz w:val="15"/>
              </w:rPr>
              <w:t>提供模块</w:t>
            </w:r>
          </w:p>
        </w:tc>
        <w:tc>
          <w:tcPr>
            <w:tcW w:w="175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F33579A">
            <w:pPr>
              <w:spacing w:after="0" w:line="252" w:lineRule="auto"/>
            </w:pPr>
            <w:r>
              <w:rPr>
                <w:rFonts w:ascii="Noto Sans CJK SC" w:hAnsi="Noto Sans CJK SC" w:eastAsia="Noto Sans CJK SC"/>
                <w:b/>
                <w:sz w:val="15"/>
              </w:rPr>
              <w:t>调用模块</w:t>
            </w:r>
          </w:p>
        </w:tc>
        <w:tc>
          <w:tcPr>
            <w:tcW w:w="158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D2967C1">
            <w:pPr>
              <w:spacing w:after="0" w:line="252" w:lineRule="auto"/>
            </w:pPr>
            <w:r>
              <w:rPr>
                <w:rFonts w:ascii="Noto Sans CJK SC" w:hAnsi="Noto Sans CJK SC" w:eastAsia="Noto Sans CJK SC"/>
                <w:b/>
                <w:sz w:val="15"/>
              </w:rPr>
              <w:t>输入</w:t>
            </w:r>
          </w:p>
        </w:tc>
        <w:tc>
          <w:tcPr>
            <w:tcW w:w="158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5A61EF4">
            <w:pPr>
              <w:spacing w:after="0" w:line="252" w:lineRule="auto"/>
            </w:pPr>
            <w:r>
              <w:rPr>
                <w:rFonts w:ascii="Noto Sans CJK SC" w:hAnsi="Noto Sans CJK SC" w:eastAsia="Noto Sans CJK SC"/>
                <w:b/>
                <w:sz w:val="15"/>
              </w:rPr>
              <w:t>输出</w:t>
            </w:r>
          </w:p>
        </w:tc>
        <w:tc>
          <w:tcPr>
            <w:tcW w:w="192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3F79B12">
            <w:pPr>
              <w:spacing w:after="0" w:line="252" w:lineRule="auto"/>
            </w:pPr>
            <w:r>
              <w:rPr>
                <w:rFonts w:ascii="Noto Sans CJK SC" w:hAnsi="Noto Sans CJK SC" w:eastAsia="Noto Sans CJK SC"/>
                <w:b/>
                <w:sz w:val="15"/>
              </w:rPr>
              <w:t>异常处理</w:t>
            </w:r>
          </w:p>
        </w:tc>
      </w:tr>
      <w:tr w14:paraId="5778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680322BA">
            <w:pPr>
              <w:spacing w:after="0" w:line="252" w:lineRule="auto"/>
            </w:pPr>
            <w:r>
              <w:rPr>
                <w:rFonts w:ascii="Times New Roman" w:hAnsi="Times New Roman" w:eastAsia="Noto Sans CJK SC"/>
                <w:b w:val="0"/>
                <w:sz w:val="15"/>
              </w:rPr>
              <w:t>validateBookingRule</w:t>
            </w:r>
          </w:p>
        </w:tc>
        <w:tc>
          <w:tcPr>
            <w:tcW w:w="1531" w:type="dxa"/>
            <w:tcBorders>
              <w:top w:val="single" w:color="A6A6A6" w:sz="4" w:space="0"/>
              <w:left w:val="single" w:color="A6A6A6" w:sz="4" w:space="0"/>
              <w:bottom w:val="single" w:color="A6A6A6" w:sz="4" w:space="0"/>
              <w:right w:val="single" w:color="A6A6A6" w:sz="4" w:space="0"/>
            </w:tcBorders>
            <w:vAlign w:val="center"/>
          </w:tcPr>
          <w:p w14:paraId="7BBA5CEB">
            <w:pPr>
              <w:spacing w:after="0" w:line="252" w:lineRule="auto"/>
            </w:pPr>
            <w:r>
              <w:rPr>
                <w:rFonts w:ascii="Noto Sans CJK SC" w:hAnsi="Noto Sans CJK SC" w:eastAsia="Noto Sans CJK SC"/>
                <w:b w:val="0"/>
                <w:sz w:val="15"/>
              </w:rPr>
              <w:t>规则配置模块</w:t>
            </w:r>
          </w:p>
        </w:tc>
        <w:tc>
          <w:tcPr>
            <w:tcW w:w="1757" w:type="dxa"/>
            <w:tcBorders>
              <w:top w:val="single" w:color="A6A6A6" w:sz="4" w:space="0"/>
              <w:left w:val="single" w:color="A6A6A6" w:sz="4" w:space="0"/>
              <w:bottom w:val="single" w:color="A6A6A6" w:sz="4" w:space="0"/>
              <w:right w:val="single" w:color="A6A6A6" w:sz="4" w:space="0"/>
            </w:tcBorders>
            <w:vAlign w:val="center"/>
          </w:tcPr>
          <w:p w14:paraId="49968D28">
            <w:pPr>
              <w:spacing w:after="0" w:line="252" w:lineRule="auto"/>
            </w:pPr>
            <w:r>
              <w:rPr>
                <w:rFonts w:ascii="Noto Sans CJK SC" w:hAnsi="Noto Sans CJK SC" w:eastAsia="Noto Sans CJK SC"/>
                <w:b w:val="0"/>
                <w:sz w:val="15"/>
              </w:rPr>
              <w:t>预约管理模块</w:t>
            </w:r>
          </w:p>
        </w:tc>
        <w:tc>
          <w:tcPr>
            <w:tcW w:w="1587" w:type="dxa"/>
            <w:tcBorders>
              <w:top w:val="single" w:color="A6A6A6" w:sz="4" w:space="0"/>
              <w:left w:val="single" w:color="A6A6A6" w:sz="4" w:space="0"/>
              <w:bottom w:val="single" w:color="A6A6A6" w:sz="4" w:space="0"/>
              <w:right w:val="single" w:color="A6A6A6" w:sz="4" w:space="0"/>
            </w:tcBorders>
            <w:vAlign w:val="center"/>
          </w:tcPr>
          <w:p w14:paraId="6BD1C5E3">
            <w:pPr>
              <w:spacing w:after="0" w:line="252" w:lineRule="auto"/>
            </w:pPr>
            <w:r>
              <w:rPr>
                <w:rFonts w:ascii="Times New Roman" w:hAnsi="Times New Roman" w:eastAsia="Noto Sans CJK SC"/>
                <w:b w:val="0"/>
                <w:sz w:val="15"/>
              </w:rPr>
              <w:t>userId</w:t>
            </w:r>
            <w:r>
              <w:rPr>
                <w:rFonts w:ascii="Noto Sans CJK SC" w:hAnsi="Noto Sans CJK SC" w:eastAsia="Noto Sans CJK SC"/>
                <w:b w:val="0"/>
                <w:sz w:val="15"/>
              </w:rPr>
              <w:t>、</w:t>
            </w:r>
            <w:r>
              <w:rPr>
                <w:rFonts w:ascii="Times New Roman" w:hAnsi="Times New Roman" w:eastAsia="Noto Sans CJK SC"/>
                <w:b w:val="0"/>
                <w:sz w:val="15"/>
              </w:rPr>
              <w:t>seatId</w:t>
            </w:r>
            <w:r>
              <w:rPr>
                <w:rFonts w:ascii="Noto Sans CJK SC" w:hAnsi="Noto Sans CJK SC" w:eastAsia="Noto Sans CJK SC"/>
                <w:b w:val="0"/>
                <w:sz w:val="15"/>
              </w:rPr>
              <w:t>、</w:t>
            </w:r>
            <w:r>
              <w:rPr>
                <w:rFonts w:ascii="Times New Roman" w:hAnsi="Times New Roman" w:eastAsia="Noto Sans CJK SC"/>
                <w:b w:val="0"/>
                <w:sz w:val="15"/>
              </w:rPr>
              <w:t>start</w:t>
            </w:r>
            <w:r>
              <w:rPr>
                <w:rFonts w:ascii="Noto Sans CJK SC" w:hAnsi="Noto Sans CJK SC" w:eastAsia="Noto Sans CJK SC"/>
                <w:b w:val="0"/>
                <w:sz w:val="15"/>
              </w:rPr>
              <w:t>/</w:t>
            </w:r>
            <w:r>
              <w:rPr>
                <w:rFonts w:ascii="Times New Roman" w:hAnsi="Times New Roman" w:eastAsia="Noto Sans CJK SC"/>
                <w:b w:val="0"/>
                <w:sz w:val="15"/>
              </w:rPr>
              <w:t>endTime</w:t>
            </w:r>
          </w:p>
        </w:tc>
        <w:tc>
          <w:tcPr>
            <w:tcW w:w="1587" w:type="dxa"/>
            <w:tcBorders>
              <w:top w:val="single" w:color="A6A6A6" w:sz="4" w:space="0"/>
              <w:left w:val="single" w:color="A6A6A6" w:sz="4" w:space="0"/>
              <w:bottom w:val="single" w:color="A6A6A6" w:sz="4" w:space="0"/>
              <w:right w:val="single" w:color="A6A6A6" w:sz="4" w:space="0"/>
            </w:tcBorders>
            <w:vAlign w:val="center"/>
          </w:tcPr>
          <w:p w14:paraId="7BC2886E">
            <w:pPr>
              <w:spacing w:after="0" w:line="252" w:lineRule="auto"/>
            </w:pPr>
            <w:r>
              <w:rPr>
                <w:rFonts w:ascii="Noto Sans CJK SC" w:hAnsi="Noto Sans CJK SC" w:eastAsia="Noto Sans CJK SC"/>
                <w:b w:val="0"/>
                <w:sz w:val="15"/>
              </w:rPr>
              <w:t>是否允许、拒绝原因、规则版本</w:t>
            </w:r>
          </w:p>
        </w:tc>
        <w:tc>
          <w:tcPr>
            <w:tcW w:w="1928" w:type="dxa"/>
            <w:tcBorders>
              <w:top w:val="single" w:color="A6A6A6" w:sz="4" w:space="0"/>
              <w:left w:val="single" w:color="A6A6A6" w:sz="4" w:space="0"/>
              <w:bottom w:val="single" w:color="A6A6A6" w:sz="4" w:space="0"/>
              <w:right w:val="single" w:color="A6A6A6" w:sz="4" w:space="0"/>
            </w:tcBorders>
            <w:vAlign w:val="center"/>
          </w:tcPr>
          <w:p w14:paraId="40FF76B4">
            <w:pPr>
              <w:spacing w:after="0" w:line="252" w:lineRule="auto"/>
            </w:pPr>
            <w:r>
              <w:rPr>
                <w:rFonts w:ascii="Noto Sans CJK SC" w:hAnsi="Noto Sans CJK SC" w:eastAsia="Noto Sans CJK SC"/>
                <w:b w:val="0"/>
                <w:sz w:val="15"/>
              </w:rPr>
              <w:t>规则不存在或已停用时返回规则不可用</w:t>
            </w:r>
          </w:p>
        </w:tc>
      </w:tr>
      <w:tr w14:paraId="06CF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02DC5C0D">
            <w:pPr>
              <w:spacing w:after="0" w:line="252" w:lineRule="auto"/>
            </w:pPr>
            <w:r>
              <w:rPr>
                <w:rFonts w:ascii="Times New Roman" w:hAnsi="Times New Roman" w:eastAsia="Noto Sans CJK SC"/>
                <w:b w:val="0"/>
                <w:sz w:val="15"/>
              </w:rPr>
              <w:t>checkSeatAvailable</w:t>
            </w:r>
          </w:p>
        </w:tc>
        <w:tc>
          <w:tcPr>
            <w:tcW w:w="1531" w:type="dxa"/>
            <w:tcBorders>
              <w:top w:val="single" w:color="A6A6A6" w:sz="4" w:space="0"/>
              <w:left w:val="single" w:color="A6A6A6" w:sz="4" w:space="0"/>
              <w:bottom w:val="single" w:color="A6A6A6" w:sz="4" w:space="0"/>
              <w:right w:val="single" w:color="A6A6A6" w:sz="4" w:space="0"/>
            </w:tcBorders>
            <w:vAlign w:val="center"/>
          </w:tcPr>
          <w:p w14:paraId="730AFD8C">
            <w:pPr>
              <w:spacing w:after="0" w:line="252" w:lineRule="auto"/>
            </w:pPr>
            <w:r>
              <w:rPr>
                <w:rFonts w:ascii="Noto Sans CJK SC" w:hAnsi="Noto Sans CJK SC" w:eastAsia="Noto Sans CJK SC"/>
                <w:b w:val="0"/>
                <w:sz w:val="15"/>
              </w:rPr>
              <w:t>座位状态模块</w:t>
            </w:r>
          </w:p>
        </w:tc>
        <w:tc>
          <w:tcPr>
            <w:tcW w:w="1757" w:type="dxa"/>
            <w:tcBorders>
              <w:top w:val="single" w:color="A6A6A6" w:sz="4" w:space="0"/>
              <w:left w:val="single" w:color="A6A6A6" w:sz="4" w:space="0"/>
              <w:bottom w:val="single" w:color="A6A6A6" w:sz="4" w:space="0"/>
              <w:right w:val="single" w:color="A6A6A6" w:sz="4" w:space="0"/>
            </w:tcBorders>
            <w:vAlign w:val="center"/>
          </w:tcPr>
          <w:p w14:paraId="1D99C66B">
            <w:pPr>
              <w:spacing w:after="0" w:line="252" w:lineRule="auto"/>
            </w:pPr>
            <w:r>
              <w:rPr>
                <w:rFonts w:ascii="Noto Sans CJK SC" w:hAnsi="Noto Sans CJK SC" w:eastAsia="Noto Sans CJK SC"/>
                <w:b w:val="0"/>
                <w:sz w:val="15"/>
              </w:rPr>
              <w:t>预约管理模块</w:t>
            </w:r>
          </w:p>
        </w:tc>
        <w:tc>
          <w:tcPr>
            <w:tcW w:w="1587" w:type="dxa"/>
            <w:tcBorders>
              <w:top w:val="single" w:color="A6A6A6" w:sz="4" w:space="0"/>
              <w:left w:val="single" w:color="A6A6A6" w:sz="4" w:space="0"/>
              <w:bottom w:val="single" w:color="A6A6A6" w:sz="4" w:space="0"/>
              <w:right w:val="single" w:color="A6A6A6" w:sz="4" w:space="0"/>
            </w:tcBorders>
            <w:vAlign w:val="center"/>
          </w:tcPr>
          <w:p w14:paraId="4FE738CC">
            <w:pPr>
              <w:spacing w:after="0" w:line="252" w:lineRule="auto"/>
            </w:pPr>
            <w:r>
              <w:rPr>
                <w:rFonts w:ascii="Times New Roman" w:hAnsi="Times New Roman" w:eastAsia="Noto Sans CJK SC"/>
                <w:b w:val="0"/>
                <w:sz w:val="15"/>
              </w:rPr>
              <w:t>seatId</w:t>
            </w:r>
            <w:r>
              <w:rPr>
                <w:rFonts w:ascii="Noto Sans CJK SC" w:hAnsi="Noto Sans CJK SC" w:eastAsia="Noto Sans CJK SC"/>
                <w:b w:val="0"/>
                <w:sz w:val="15"/>
              </w:rPr>
              <w:t>、</w:t>
            </w:r>
            <w:r>
              <w:rPr>
                <w:rFonts w:ascii="Times New Roman" w:hAnsi="Times New Roman" w:eastAsia="Noto Sans CJK SC"/>
                <w:b w:val="0"/>
                <w:sz w:val="15"/>
              </w:rPr>
              <w:t>timeRange</w:t>
            </w:r>
          </w:p>
        </w:tc>
        <w:tc>
          <w:tcPr>
            <w:tcW w:w="1587" w:type="dxa"/>
            <w:tcBorders>
              <w:top w:val="single" w:color="A6A6A6" w:sz="4" w:space="0"/>
              <w:left w:val="single" w:color="A6A6A6" w:sz="4" w:space="0"/>
              <w:bottom w:val="single" w:color="A6A6A6" w:sz="4" w:space="0"/>
              <w:right w:val="single" w:color="A6A6A6" w:sz="4" w:space="0"/>
            </w:tcBorders>
            <w:vAlign w:val="center"/>
          </w:tcPr>
          <w:p w14:paraId="6B68940F">
            <w:pPr>
              <w:spacing w:after="0" w:line="252" w:lineRule="auto"/>
            </w:pPr>
            <w:r>
              <w:rPr>
                <w:rFonts w:ascii="Noto Sans CJK SC" w:hAnsi="Noto Sans CJK SC" w:eastAsia="Noto Sans CJK SC"/>
                <w:b w:val="0"/>
                <w:sz w:val="15"/>
              </w:rPr>
              <w:t>可用性、冲突预约编号</w:t>
            </w:r>
          </w:p>
        </w:tc>
        <w:tc>
          <w:tcPr>
            <w:tcW w:w="1928" w:type="dxa"/>
            <w:tcBorders>
              <w:top w:val="single" w:color="A6A6A6" w:sz="4" w:space="0"/>
              <w:left w:val="single" w:color="A6A6A6" w:sz="4" w:space="0"/>
              <w:bottom w:val="single" w:color="A6A6A6" w:sz="4" w:space="0"/>
              <w:right w:val="single" w:color="A6A6A6" w:sz="4" w:space="0"/>
            </w:tcBorders>
            <w:vAlign w:val="center"/>
          </w:tcPr>
          <w:p w14:paraId="416B6CF9">
            <w:pPr>
              <w:spacing w:after="0" w:line="252" w:lineRule="auto"/>
            </w:pPr>
            <w:r>
              <w:rPr>
                <w:rFonts w:ascii="Noto Sans CJK SC" w:hAnsi="Noto Sans CJK SC" w:eastAsia="Noto Sans CJK SC"/>
                <w:b w:val="0"/>
                <w:sz w:val="15"/>
              </w:rPr>
              <w:t xml:space="preserve">冲突时返回业务错误码 </w:t>
            </w: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CONFLICT</w:t>
            </w:r>
          </w:p>
        </w:tc>
      </w:tr>
      <w:tr w14:paraId="1957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63BE453E">
            <w:pPr>
              <w:spacing w:after="0" w:line="252" w:lineRule="auto"/>
            </w:pPr>
            <w:r>
              <w:rPr>
                <w:rFonts w:ascii="Times New Roman" w:hAnsi="Times New Roman" w:eastAsia="Noto Sans CJK SC"/>
                <w:b w:val="0"/>
                <w:sz w:val="15"/>
              </w:rPr>
              <w:t>createBookingTx</w:t>
            </w:r>
          </w:p>
        </w:tc>
        <w:tc>
          <w:tcPr>
            <w:tcW w:w="1531" w:type="dxa"/>
            <w:tcBorders>
              <w:top w:val="single" w:color="A6A6A6" w:sz="4" w:space="0"/>
              <w:left w:val="single" w:color="A6A6A6" w:sz="4" w:space="0"/>
              <w:bottom w:val="single" w:color="A6A6A6" w:sz="4" w:space="0"/>
              <w:right w:val="single" w:color="A6A6A6" w:sz="4" w:space="0"/>
            </w:tcBorders>
            <w:vAlign w:val="center"/>
          </w:tcPr>
          <w:p w14:paraId="68971FA6">
            <w:pPr>
              <w:spacing w:after="0" w:line="252" w:lineRule="auto"/>
            </w:pPr>
            <w:r>
              <w:rPr>
                <w:rFonts w:ascii="Noto Sans CJK SC" w:hAnsi="Noto Sans CJK SC" w:eastAsia="Noto Sans CJK SC"/>
                <w:b w:val="0"/>
                <w:sz w:val="15"/>
              </w:rPr>
              <w:t>预约管理模块</w:t>
            </w:r>
          </w:p>
        </w:tc>
        <w:tc>
          <w:tcPr>
            <w:tcW w:w="1757" w:type="dxa"/>
            <w:tcBorders>
              <w:top w:val="single" w:color="A6A6A6" w:sz="4" w:space="0"/>
              <w:left w:val="single" w:color="A6A6A6" w:sz="4" w:space="0"/>
              <w:bottom w:val="single" w:color="A6A6A6" w:sz="4" w:space="0"/>
              <w:right w:val="single" w:color="A6A6A6" w:sz="4" w:space="0"/>
            </w:tcBorders>
            <w:vAlign w:val="center"/>
          </w:tcPr>
          <w:p w14:paraId="0B8812A3">
            <w:pPr>
              <w:spacing w:after="0" w:line="252" w:lineRule="auto"/>
            </w:pPr>
            <w:r>
              <w:rPr>
                <w:rFonts w:ascii="Noto Sans CJK SC" w:hAnsi="Noto Sans CJK SC" w:eastAsia="Noto Sans CJK SC"/>
                <w:b w:val="0"/>
                <w:sz w:val="15"/>
              </w:rPr>
              <w:t>学生端/管理员端</w:t>
            </w:r>
          </w:p>
        </w:tc>
        <w:tc>
          <w:tcPr>
            <w:tcW w:w="1587" w:type="dxa"/>
            <w:tcBorders>
              <w:top w:val="single" w:color="A6A6A6" w:sz="4" w:space="0"/>
              <w:left w:val="single" w:color="A6A6A6" w:sz="4" w:space="0"/>
              <w:bottom w:val="single" w:color="A6A6A6" w:sz="4" w:space="0"/>
              <w:right w:val="single" w:color="A6A6A6" w:sz="4" w:space="0"/>
            </w:tcBorders>
            <w:vAlign w:val="center"/>
          </w:tcPr>
          <w:p w14:paraId="46C4A886">
            <w:pPr>
              <w:spacing w:after="0" w:line="252" w:lineRule="auto"/>
            </w:pPr>
            <w:r>
              <w:rPr>
                <w:rFonts w:ascii="Noto Sans CJK SC" w:hAnsi="Noto Sans CJK SC" w:eastAsia="Noto Sans CJK SC"/>
                <w:b w:val="0"/>
                <w:sz w:val="15"/>
              </w:rPr>
              <w:t>用户、座位、时段</w:t>
            </w:r>
          </w:p>
        </w:tc>
        <w:tc>
          <w:tcPr>
            <w:tcW w:w="1587" w:type="dxa"/>
            <w:tcBorders>
              <w:top w:val="single" w:color="A6A6A6" w:sz="4" w:space="0"/>
              <w:left w:val="single" w:color="A6A6A6" w:sz="4" w:space="0"/>
              <w:bottom w:val="single" w:color="A6A6A6" w:sz="4" w:space="0"/>
              <w:right w:val="single" w:color="A6A6A6" w:sz="4" w:space="0"/>
            </w:tcBorders>
            <w:vAlign w:val="center"/>
          </w:tcPr>
          <w:p w14:paraId="42DBCF85">
            <w:pPr>
              <w:spacing w:after="0" w:line="252" w:lineRule="auto"/>
            </w:pPr>
            <w:r>
              <w:rPr>
                <w:rFonts w:ascii="Noto Sans CJK SC" w:hAnsi="Noto Sans CJK SC" w:eastAsia="Noto Sans CJK SC"/>
                <w:b w:val="0"/>
                <w:sz w:val="15"/>
              </w:rPr>
              <w:t>预约记录</w:t>
            </w:r>
          </w:p>
        </w:tc>
        <w:tc>
          <w:tcPr>
            <w:tcW w:w="1928" w:type="dxa"/>
            <w:tcBorders>
              <w:top w:val="single" w:color="A6A6A6" w:sz="4" w:space="0"/>
              <w:left w:val="single" w:color="A6A6A6" w:sz="4" w:space="0"/>
              <w:bottom w:val="single" w:color="A6A6A6" w:sz="4" w:space="0"/>
              <w:right w:val="single" w:color="A6A6A6" w:sz="4" w:space="0"/>
            </w:tcBorders>
            <w:vAlign w:val="center"/>
          </w:tcPr>
          <w:p w14:paraId="31CE977E">
            <w:pPr>
              <w:spacing w:after="0" w:line="252" w:lineRule="auto"/>
            </w:pPr>
            <w:r>
              <w:rPr>
                <w:rFonts w:ascii="Noto Sans CJK SC" w:hAnsi="Noto Sans CJK SC" w:eastAsia="Noto Sans CJK SC"/>
                <w:b w:val="0"/>
                <w:sz w:val="15"/>
              </w:rPr>
              <w:t>事务失败回滚并释放缓存锁</w:t>
            </w:r>
          </w:p>
        </w:tc>
      </w:tr>
      <w:tr w14:paraId="1C20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2BE6EBD2">
            <w:pPr>
              <w:spacing w:after="0" w:line="252" w:lineRule="auto"/>
            </w:pPr>
            <w:r>
              <w:rPr>
                <w:rFonts w:ascii="Times New Roman" w:hAnsi="Times New Roman" w:eastAsia="Noto Sans CJK SC"/>
                <w:b w:val="0"/>
                <w:sz w:val="15"/>
              </w:rPr>
              <w:t>doCheckin</w:t>
            </w:r>
          </w:p>
        </w:tc>
        <w:tc>
          <w:tcPr>
            <w:tcW w:w="1531" w:type="dxa"/>
            <w:tcBorders>
              <w:top w:val="single" w:color="A6A6A6" w:sz="4" w:space="0"/>
              <w:left w:val="single" w:color="A6A6A6" w:sz="4" w:space="0"/>
              <w:bottom w:val="single" w:color="A6A6A6" w:sz="4" w:space="0"/>
              <w:right w:val="single" w:color="A6A6A6" w:sz="4" w:space="0"/>
            </w:tcBorders>
            <w:vAlign w:val="center"/>
          </w:tcPr>
          <w:p w14:paraId="104A3EE0">
            <w:pPr>
              <w:spacing w:after="0" w:line="252" w:lineRule="auto"/>
            </w:pPr>
            <w:r>
              <w:rPr>
                <w:rFonts w:ascii="Noto Sans CJK SC" w:hAnsi="Noto Sans CJK SC" w:eastAsia="Noto Sans CJK SC"/>
                <w:b w:val="0"/>
                <w:sz w:val="15"/>
              </w:rPr>
              <w:t>签到使用模块</w:t>
            </w:r>
          </w:p>
        </w:tc>
        <w:tc>
          <w:tcPr>
            <w:tcW w:w="1757" w:type="dxa"/>
            <w:tcBorders>
              <w:top w:val="single" w:color="A6A6A6" w:sz="4" w:space="0"/>
              <w:left w:val="single" w:color="A6A6A6" w:sz="4" w:space="0"/>
              <w:bottom w:val="single" w:color="A6A6A6" w:sz="4" w:space="0"/>
              <w:right w:val="single" w:color="A6A6A6" w:sz="4" w:space="0"/>
            </w:tcBorders>
            <w:vAlign w:val="center"/>
          </w:tcPr>
          <w:p w14:paraId="70F2CDCE">
            <w:pPr>
              <w:spacing w:after="0" w:line="252" w:lineRule="auto"/>
            </w:pPr>
            <w:r>
              <w:rPr>
                <w:rFonts w:ascii="Noto Sans CJK SC" w:hAnsi="Noto Sans CJK SC" w:eastAsia="Noto Sans CJK SC"/>
                <w:b w:val="0"/>
                <w:sz w:val="15"/>
              </w:rPr>
              <w:t>学生端</w:t>
            </w:r>
          </w:p>
        </w:tc>
        <w:tc>
          <w:tcPr>
            <w:tcW w:w="1587" w:type="dxa"/>
            <w:tcBorders>
              <w:top w:val="single" w:color="A6A6A6" w:sz="4" w:space="0"/>
              <w:left w:val="single" w:color="A6A6A6" w:sz="4" w:space="0"/>
              <w:bottom w:val="single" w:color="A6A6A6" w:sz="4" w:space="0"/>
              <w:right w:val="single" w:color="A6A6A6" w:sz="4" w:space="0"/>
            </w:tcBorders>
            <w:vAlign w:val="center"/>
          </w:tcPr>
          <w:p w14:paraId="2BC5684A">
            <w:pPr>
              <w:spacing w:after="0" w:line="252" w:lineRule="auto"/>
            </w:pPr>
            <w:r>
              <w:rPr>
                <w:rFonts w:ascii="Times New Roman" w:hAnsi="Times New Roman" w:eastAsia="Noto Sans CJK SC"/>
                <w:b w:val="0"/>
                <w:sz w:val="15"/>
              </w:rPr>
              <w:t>bookingId</w:t>
            </w:r>
            <w:r>
              <w:rPr>
                <w:rFonts w:ascii="Noto Sans CJK SC" w:hAnsi="Noto Sans CJK SC" w:eastAsia="Noto Sans CJK SC"/>
                <w:b w:val="0"/>
                <w:sz w:val="15"/>
              </w:rPr>
              <w:t>、</w:t>
            </w:r>
            <w:r>
              <w:rPr>
                <w:rFonts w:ascii="Times New Roman" w:hAnsi="Times New Roman" w:eastAsia="Noto Sans CJK SC"/>
                <w:b w:val="0"/>
                <w:sz w:val="15"/>
              </w:rPr>
              <w:t>qrToken</w:t>
            </w:r>
            <w:r>
              <w:rPr>
                <w:rFonts w:ascii="Noto Sans CJK SC" w:hAnsi="Noto Sans CJK SC" w:eastAsia="Noto Sans CJK SC"/>
                <w:b w:val="0"/>
                <w:sz w:val="15"/>
              </w:rPr>
              <w:t>、</w:t>
            </w:r>
            <w:r>
              <w:rPr>
                <w:rFonts w:ascii="Times New Roman" w:hAnsi="Times New Roman" w:eastAsia="Noto Sans CJK SC"/>
                <w:b w:val="0"/>
                <w:sz w:val="15"/>
              </w:rPr>
              <w:t>currentTime</w:t>
            </w:r>
          </w:p>
        </w:tc>
        <w:tc>
          <w:tcPr>
            <w:tcW w:w="1587" w:type="dxa"/>
            <w:tcBorders>
              <w:top w:val="single" w:color="A6A6A6" w:sz="4" w:space="0"/>
              <w:left w:val="single" w:color="A6A6A6" w:sz="4" w:space="0"/>
              <w:bottom w:val="single" w:color="A6A6A6" w:sz="4" w:space="0"/>
              <w:right w:val="single" w:color="A6A6A6" w:sz="4" w:space="0"/>
            </w:tcBorders>
            <w:vAlign w:val="center"/>
          </w:tcPr>
          <w:p w14:paraId="2062EF71">
            <w:pPr>
              <w:spacing w:after="0" w:line="252" w:lineRule="auto"/>
            </w:pPr>
            <w:r>
              <w:rPr>
                <w:rFonts w:ascii="Noto Sans CJK SC" w:hAnsi="Noto Sans CJK SC" w:eastAsia="Noto Sans CJK SC"/>
                <w:b w:val="0"/>
                <w:sz w:val="15"/>
              </w:rPr>
              <w:t>签到结果、状态变更</w:t>
            </w:r>
          </w:p>
        </w:tc>
        <w:tc>
          <w:tcPr>
            <w:tcW w:w="1928" w:type="dxa"/>
            <w:tcBorders>
              <w:top w:val="single" w:color="A6A6A6" w:sz="4" w:space="0"/>
              <w:left w:val="single" w:color="A6A6A6" w:sz="4" w:space="0"/>
              <w:bottom w:val="single" w:color="A6A6A6" w:sz="4" w:space="0"/>
              <w:right w:val="single" w:color="A6A6A6" w:sz="4" w:space="0"/>
            </w:tcBorders>
            <w:vAlign w:val="center"/>
          </w:tcPr>
          <w:p w14:paraId="0B240AE9">
            <w:pPr>
              <w:spacing w:after="0" w:line="252" w:lineRule="auto"/>
            </w:pPr>
            <w:r>
              <w:rPr>
                <w:rFonts w:ascii="Noto Sans CJK SC" w:hAnsi="Noto Sans CJK SC" w:eastAsia="Noto Sans CJK SC"/>
                <w:b w:val="0"/>
                <w:sz w:val="15"/>
              </w:rPr>
              <w:t xml:space="preserve">二维码过期或签名错误返回 </w:t>
            </w:r>
            <w:r>
              <w:rPr>
                <w:rFonts w:ascii="Times New Roman" w:hAnsi="Times New Roman" w:eastAsia="Noto Sans CJK SC"/>
                <w:b w:val="0"/>
                <w:sz w:val="15"/>
              </w:rPr>
              <w:t>CHECKIN</w:t>
            </w:r>
            <w:r>
              <w:rPr>
                <w:rFonts w:ascii="Noto Sans CJK SC" w:hAnsi="Noto Sans CJK SC" w:eastAsia="Noto Sans CJK SC"/>
                <w:b w:val="0"/>
                <w:sz w:val="15"/>
              </w:rPr>
              <w:t>_</w:t>
            </w:r>
            <w:r>
              <w:rPr>
                <w:rFonts w:ascii="Times New Roman" w:hAnsi="Times New Roman" w:eastAsia="Noto Sans CJK SC"/>
                <w:b w:val="0"/>
                <w:sz w:val="15"/>
              </w:rPr>
              <w:t>TOKEN</w:t>
            </w:r>
            <w:r>
              <w:rPr>
                <w:rFonts w:ascii="Noto Sans CJK SC" w:hAnsi="Noto Sans CJK SC" w:eastAsia="Noto Sans CJK SC"/>
                <w:b w:val="0"/>
                <w:sz w:val="15"/>
              </w:rPr>
              <w:t>_</w:t>
            </w:r>
            <w:r>
              <w:rPr>
                <w:rFonts w:ascii="Times New Roman" w:hAnsi="Times New Roman" w:eastAsia="Noto Sans CJK SC"/>
                <w:b w:val="0"/>
                <w:sz w:val="15"/>
              </w:rPr>
              <w:t>INVALID</w:t>
            </w:r>
          </w:p>
        </w:tc>
      </w:tr>
      <w:tr w14:paraId="1026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427301A6">
            <w:pPr>
              <w:spacing w:after="0" w:line="252" w:lineRule="auto"/>
            </w:pPr>
            <w:r>
              <w:rPr>
                <w:rFonts w:ascii="Times New Roman" w:hAnsi="Times New Roman" w:eastAsia="Noto Sans CJK SC"/>
                <w:b w:val="0"/>
                <w:sz w:val="15"/>
              </w:rPr>
              <w:t>releaseTimeoutBookings</w:t>
            </w:r>
          </w:p>
        </w:tc>
        <w:tc>
          <w:tcPr>
            <w:tcW w:w="1531" w:type="dxa"/>
            <w:tcBorders>
              <w:top w:val="single" w:color="A6A6A6" w:sz="4" w:space="0"/>
              <w:left w:val="single" w:color="A6A6A6" w:sz="4" w:space="0"/>
              <w:bottom w:val="single" w:color="A6A6A6" w:sz="4" w:space="0"/>
              <w:right w:val="single" w:color="A6A6A6" w:sz="4" w:space="0"/>
            </w:tcBorders>
            <w:vAlign w:val="center"/>
          </w:tcPr>
          <w:p w14:paraId="65C6C07D">
            <w:pPr>
              <w:spacing w:after="0" w:line="252" w:lineRule="auto"/>
            </w:pPr>
            <w:r>
              <w:rPr>
                <w:rFonts w:ascii="Noto Sans CJK SC" w:hAnsi="Noto Sans CJK SC" w:eastAsia="Noto Sans CJK SC"/>
                <w:b w:val="0"/>
                <w:sz w:val="15"/>
              </w:rPr>
              <w:t>定时任务模块</w:t>
            </w:r>
          </w:p>
        </w:tc>
        <w:tc>
          <w:tcPr>
            <w:tcW w:w="1757" w:type="dxa"/>
            <w:tcBorders>
              <w:top w:val="single" w:color="A6A6A6" w:sz="4" w:space="0"/>
              <w:left w:val="single" w:color="A6A6A6" w:sz="4" w:space="0"/>
              <w:bottom w:val="single" w:color="A6A6A6" w:sz="4" w:space="0"/>
              <w:right w:val="single" w:color="A6A6A6" w:sz="4" w:space="0"/>
            </w:tcBorders>
            <w:vAlign w:val="center"/>
          </w:tcPr>
          <w:p w14:paraId="231FFF6D">
            <w:pPr>
              <w:spacing w:after="0" w:line="252" w:lineRule="auto"/>
            </w:pPr>
            <w:r>
              <w:rPr>
                <w:rFonts w:ascii="Noto Sans CJK SC" w:hAnsi="Noto Sans CJK SC" w:eastAsia="Noto Sans CJK SC"/>
                <w:b w:val="0"/>
                <w:sz w:val="15"/>
              </w:rPr>
              <w:t>预约管理模块、违规管理模块</w:t>
            </w:r>
          </w:p>
        </w:tc>
        <w:tc>
          <w:tcPr>
            <w:tcW w:w="1587" w:type="dxa"/>
            <w:tcBorders>
              <w:top w:val="single" w:color="A6A6A6" w:sz="4" w:space="0"/>
              <w:left w:val="single" w:color="A6A6A6" w:sz="4" w:space="0"/>
              <w:bottom w:val="single" w:color="A6A6A6" w:sz="4" w:space="0"/>
              <w:right w:val="single" w:color="A6A6A6" w:sz="4" w:space="0"/>
            </w:tcBorders>
            <w:vAlign w:val="center"/>
          </w:tcPr>
          <w:p w14:paraId="02D5C98C">
            <w:pPr>
              <w:spacing w:after="0" w:line="252" w:lineRule="auto"/>
            </w:pPr>
            <w:r>
              <w:rPr>
                <w:rFonts w:ascii="Noto Sans CJK SC" w:hAnsi="Noto Sans CJK SC" w:eastAsia="Noto Sans CJK SC"/>
                <w:b w:val="0"/>
                <w:sz w:val="15"/>
              </w:rPr>
              <w:t>当前时间、宽限规则</w:t>
            </w:r>
          </w:p>
        </w:tc>
        <w:tc>
          <w:tcPr>
            <w:tcW w:w="1587" w:type="dxa"/>
            <w:tcBorders>
              <w:top w:val="single" w:color="A6A6A6" w:sz="4" w:space="0"/>
              <w:left w:val="single" w:color="A6A6A6" w:sz="4" w:space="0"/>
              <w:bottom w:val="single" w:color="A6A6A6" w:sz="4" w:space="0"/>
              <w:right w:val="single" w:color="A6A6A6" w:sz="4" w:space="0"/>
            </w:tcBorders>
            <w:vAlign w:val="center"/>
          </w:tcPr>
          <w:p w14:paraId="3F978649">
            <w:pPr>
              <w:spacing w:after="0" w:line="252" w:lineRule="auto"/>
            </w:pPr>
            <w:r>
              <w:rPr>
                <w:rFonts w:ascii="Noto Sans CJK SC" w:hAnsi="Noto Sans CJK SC" w:eastAsia="Noto Sans CJK SC"/>
                <w:b w:val="0"/>
                <w:sz w:val="15"/>
              </w:rPr>
              <w:t>释放记录、违规记录</w:t>
            </w:r>
          </w:p>
        </w:tc>
        <w:tc>
          <w:tcPr>
            <w:tcW w:w="1928" w:type="dxa"/>
            <w:tcBorders>
              <w:top w:val="single" w:color="A6A6A6" w:sz="4" w:space="0"/>
              <w:left w:val="single" w:color="A6A6A6" w:sz="4" w:space="0"/>
              <w:bottom w:val="single" w:color="A6A6A6" w:sz="4" w:space="0"/>
              <w:right w:val="single" w:color="A6A6A6" w:sz="4" w:space="0"/>
            </w:tcBorders>
            <w:vAlign w:val="center"/>
          </w:tcPr>
          <w:p w14:paraId="3CA8922F">
            <w:pPr>
              <w:spacing w:after="0" w:line="252" w:lineRule="auto"/>
            </w:pPr>
            <w:r>
              <w:rPr>
                <w:rFonts w:ascii="Noto Sans CJK SC" w:hAnsi="Noto Sans CJK SC" w:eastAsia="Noto Sans CJK SC"/>
                <w:b w:val="0"/>
                <w:sz w:val="15"/>
              </w:rPr>
              <w:t>任务失败写入系统告警并可重试</w:t>
            </w:r>
          </w:p>
        </w:tc>
      </w:tr>
      <w:tr w14:paraId="4A95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5EB49EB7">
            <w:pPr>
              <w:spacing w:after="0" w:line="252" w:lineRule="auto"/>
            </w:pPr>
            <w:r>
              <w:rPr>
                <w:rFonts w:ascii="Times New Roman" w:hAnsi="Times New Roman" w:eastAsia="Noto Sans CJK SC"/>
                <w:b w:val="0"/>
                <w:sz w:val="15"/>
              </w:rPr>
              <w:t>aggregateStatistics</w:t>
            </w:r>
          </w:p>
        </w:tc>
        <w:tc>
          <w:tcPr>
            <w:tcW w:w="1531" w:type="dxa"/>
            <w:tcBorders>
              <w:top w:val="single" w:color="A6A6A6" w:sz="4" w:space="0"/>
              <w:left w:val="single" w:color="A6A6A6" w:sz="4" w:space="0"/>
              <w:bottom w:val="single" w:color="A6A6A6" w:sz="4" w:space="0"/>
              <w:right w:val="single" w:color="A6A6A6" w:sz="4" w:space="0"/>
            </w:tcBorders>
            <w:vAlign w:val="center"/>
          </w:tcPr>
          <w:p w14:paraId="43246501">
            <w:pPr>
              <w:spacing w:after="0" w:line="252" w:lineRule="auto"/>
            </w:pPr>
            <w:r>
              <w:rPr>
                <w:rFonts w:ascii="Noto Sans CJK SC" w:hAnsi="Noto Sans CJK SC" w:eastAsia="Noto Sans CJK SC"/>
                <w:b w:val="0"/>
                <w:sz w:val="15"/>
              </w:rPr>
              <w:t>统计分析模块</w:t>
            </w:r>
          </w:p>
        </w:tc>
        <w:tc>
          <w:tcPr>
            <w:tcW w:w="1757" w:type="dxa"/>
            <w:tcBorders>
              <w:top w:val="single" w:color="A6A6A6" w:sz="4" w:space="0"/>
              <w:left w:val="single" w:color="A6A6A6" w:sz="4" w:space="0"/>
              <w:bottom w:val="single" w:color="A6A6A6" w:sz="4" w:space="0"/>
              <w:right w:val="single" w:color="A6A6A6" w:sz="4" w:space="0"/>
            </w:tcBorders>
            <w:vAlign w:val="center"/>
          </w:tcPr>
          <w:p w14:paraId="1A362ECE">
            <w:pPr>
              <w:spacing w:after="0" w:line="252" w:lineRule="auto"/>
            </w:pPr>
            <w:r>
              <w:rPr>
                <w:rFonts w:ascii="Noto Sans CJK SC" w:hAnsi="Noto Sans CJK SC" w:eastAsia="Noto Sans CJK SC"/>
                <w:b w:val="0"/>
                <w:sz w:val="15"/>
              </w:rPr>
              <w:t>管理看板</w:t>
            </w:r>
          </w:p>
        </w:tc>
        <w:tc>
          <w:tcPr>
            <w:tcW w:w="1587" w:type="dxa"/>
            <w:tcBorders>
              <w:top w:val="single" w:color="A6A6A6" w:sz="4" w:space="0"/>
              <w:left w:val="single" w:color="A6A6A6" w:sz="4" w:space="0"/>
              <w:bottom w:val="single" w:color="A6A6A6" w:sz="4" w:space="0"/>
              <w:right w:val="single" w:color="A6A6A6" w:sz="4" w:space="0"/>
            </w:tcBorders>
            <w:vAlign w:val="center"/>
          </w:tcPr>
          <w:p w14:paraId="6684CD69">
            <w:pPr>
              <w:spacing w:after="0" w:line="252" w:lineRule="auto"/>
            </w:pPr>
            <w:r>
              <w:rPr>
                <w:rFonts w:ascii="Noto Sans CJK SC" w:hAnsi="Noto Sans CJK SC" w:eastAsia="Noto Sans CJK SC"/>
                <w:b w:val="0"/>
                <w:sz w:val="15"/>
              </w:rPr>
              <w:t>统计范围、数据口径</w:t>
            </w:r>
          </w:p>
        </w:tc>
        <w:tc>
          <w:tcPr>
            <w:tcW w:w="1587" w:type="dxa"/>
            <w:tcBorders>
              <w:top w:val="single" w:color="A6A6A6" w:sz="4" w:space="0"/>
              <w:left w:val="single" w:color="A6A6A6" w:sz="4" w:space="0"/>
              <w:bottom w:val="single" w:color="A6A6A6" w:sz="4" w:space="0"/>
              <w:right w:val="single" w:color="A6A6A6" w:sz="4" w:space="0"/>
            </w:tcBorders>
            <w:vAlign w:val="center"/>
          </w:tcPr>
          <w:p w14:paraId="62F997C4">
            <w:pPr>
              <w:spacing w:after="0" w:line="252" w:lineRule="auto"/>
            </w:pPr>
            <w:r>
              <w:rPr>
                <w:rFonts w:ascii="Noto Sans CJK SC" w:hAnsi="Noto Sans CJK SC" w:eastAsia="Noto Sans CJK SC"/>
                <w:b w:val="0"/>
                <w:sz w:val="15"/>
              </w:rPr>
              <w:t>指标集合、趋势序列</w:t>
            </w:r>
          </w:p>
        </w:tc>
        <w:tc>
          <w:tcPr>
            <w:tcW w:w="1928" w:type="dxa"/>
            <w:tcBorders>
              <w:top w:val="single" w:color="A6A6A6" w:sz="4" w:space="0"/>
              <w:left w:val="single" w:color="A6A6A6" w:sz="4" w:space="0"/>
              <w:bottom w:val="single" w:color="A6A6A6" w:sz="4" w:space="0"/>
              <w:right w:val="single" w:color="A6A6A6" w:sz="4" w:space="0"/>
            </w:tcBorders>
            <w:vAlign w:val="center"/>
          </w:tcPr>
          <w:p w14:paraId="72C92CDF">
            <w:pPr>
              <w:spacing w:after="0" w:line="252" w:lineRule="auto"/>
            </w:pPr>
            <w:r>
              <w:rPr>
                <w:rFonts w:ascii="Noto Sans CJK SC" w:hAnsi="Noto Sans CJK SC" w:eastAsia="Noto Sans CJK SC"/>
                <w:b w:val="0"/>
                <w:sz w:val="15"/>
              </w:rPr>
              <w:t>数据量过大时分页或异步导出</w:t>
            </w:r>
          </w:p>
        </w:tc>
      </w:tr>
    </w:tbl>
    <w:p w14:paraId="6E18F3FB">
      <w:pPr>
        <w:pStyle w:val="4"/>
        <w:spacing w:before="120" w:after="80"/>
      </w:pPr>
      <w:r>
        <w:rPr>
          <w:rFonts w:ascii="Times New Roman" w:hAnsi="Times New Roman" w:eastAsia="Noto Sans CJK SC"/>
          <w:b/>
          <w:color w:val="1F5B89"/>
          <w:sz w:val="26"/>
        </w:rPr>
        <w:t>4</w:t>
      </w:r>
      <w:r>
        <w:rPr>
          <w:rFonts w:ascii="Noto Sans CJK SC" w:hAnsi="Noto Sans CJK SC" w:eastAsia="Noto Sans CJK SC"/>
          <w:b/>
          <w:color w:val="1F5B89"/>
          <w:sz w:val="26"/>
        </w:rPr>
        <w:t>.</w:t>
      </w:r>
      <w:r>
        <w:rPr>
          <w:rFonts w:ascii="Times New Roman" w:hAnsi="Times New Roman" w:eastAsia="Noto Sans CJK SC"/>
          <w:b/>
          <w:color w:val="1F5B89"/>
          <w:sz w:val="26"/>
        </w:rPr>
        <w:t>4</w:t>
      </w:r>
      <w:r>
        <w:rPr>
          <w:rFonts w:ascii="Noto Sans CJK SC" w:hAnsi="Noto Sans CJK SC" w:eastAsia="Noto Sans CJK SC"/>
          <w:b/>
          <w:color w:val="1F5B89"/>
          <w:sz w:val="26"/>
        </w:rPr>
        <w:t xml:space="preserve"> 外部接口需求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551"/>
        <w:gridCol w:w="2381"/>
        <w:gridCol w:w="2551"/>
      </w:tblGrid>
      <w:tr w14:paraId="6370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456F284">
            <w:pPr>
              <w:spacing w:after="0" w:line="252" w:lineRule="auto"/>
            </w:pPr>
            <w:r>
              <w:rPr>
                <w:rFonts w:ascii="Noto Sans CJK SC" w:hAnsi="Noto Sans CJK SC" w:eastAsia="Noto Sans CJK SC"/>
                <w:b/>
                <w:sz w:val="16"/>
              </w:rPr>
              <w:t>外部系统</w:t>
            </w:r>
          </w:p>
        </w:tc>
        <w:tc>
          <w:tcPr>
            <w:tcW w:w="255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4F87C4A9">
            <w:pPr>
              <w:spacing w:after="0" w:line="252" w:lineRule="auto"/>
            </w:pPr>
            <w:r>
              <w:rPr>
                <w:rFonts w:ascii="Noto Sans CJK SC" w:hAnsi="Noto Sans CJK SC" w:eastAsia="Noto Sans CJK SC"/>
                <w:b/>
                <w:sz w:val="16"/>
              </w:rPr>
              <w:t>接口用途</w:t>
            </w:r>
          </w:p>
        </w:tc>
        <w:tc>
          <w:tcPr>
            <w:tcW w:w="238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FA84CFD">
            <w:pPr>
              <w:spacing w:after="0" w:line="252" w:lineRule="auto"/>
            </w:pPr>
            <w:r>
              <w:rPr>
                <w:rFonts w:ascii="Noto Sans CJK SC" w:hAnsi="Noto Sans CJK SC" w:eastAsia="Noto Sans CJK SC"/>
                <w:b/>
                <w:sz w:val="16"/>
              </w:rPr>
              <w:t>接入方式</w:t>
            </w:r>
          </w:p>
        </w:tc>
        <w:tc>
          <w:tcPr>
            <w:tcW w:w="255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FB32B60">
            <w:pPr>
              <w:spacing w:after="0" w:line="252" w:lineRule="auto"/>
            </w:pPr>
            <w:r>
              <w:rPr>
                <w:rFonts w:ascii="Noto Sans CJK SC" w:hAnsi="Noto Sans CJK SC" w:eastAsia="Noto Sans CJK SC"/>
                <w:b/>
                <w:sz w:val="16"/>
              </w:rPr>
              <w:t>首期处理策略</w:t>
            </w:r>
          </w:p>
        </w:tc>
      </w:tr>
      <w:tr w14:paraId="223C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B89137A">
            <w:pPr>
              <w:spacing w:after="0" w:line="252" w:lineRule="auto"/>
            </w:pPr>
            <w:r>
              <w:rPr>
                <w:rFonts w:ascii="Noto Sans CJK SC" w:hAnsi="Noto Sans CJK SC" w:eastAsia="Noto Sans CJK SC"/>
                <w:b w:val="0"/>
                <w:sz w:val="16"/>
              </w:rPr>
              <w:t>校园统一身份认证</w:t>
            </w:r>
          </w:p>
        </w:tc>
        <w:tc>
          <w:tcPr>
            <w:tcW w:w="2551" w:type="dxa"/>
            <w:tcBorders>
              <w:top w:val="single" w:color="A6A6A6" w:sz="4" w:space="0"/>
              <w:left w:val="single" w:color="A6A6A6" w:sz="4" w:space="0"/>
              <w:bottom w:val="single" w:color="A6A6A6" w:sz="4" w:space="0"/>
              <w:right w:val="single" w:color="A6A6A6" w:sz="4" w:space="0"/>
            </w:tcBorders>
            <w:vAlign w:val="center"/>
          </w:tcPr>
          <w:p w14:paraId="46EDAE41">
            <w:pPr>
              <w:spacing w:after="0" w:line="252" w:lineRule="auto"/>
            </w:pPr>
            <w:r>
              <w:rPr>
                <w:rFonts w:ascii="Noto Sans CJK SC" w:hAnsi="Noto Sans CJK SC" w:eastAsia="Noto Sans CJK SC"/>
                <w:b w:val="0"/>
                <w:sz w:val="16"/>
              </w:rPr>
              <w:t>使用学号/工号登录并获取用户基础信息</w:t>
            </w:r>
          </w:p>
        </w:tc>
        <w:tc>
          <w:tcPr>
            <w:tcW w:w="2381" w:type="dxa"/>
            <w:tcBorders>
              <w:top w:val="single" w:color="A6A6A6" w:sz="4" w:space="0"/>
              <w:left w:val="single" w:color="A6A6A6" w:sz="4" w:space="0"/>
              <w:bottom w:val="single" w:color="A6A6A6" w:sz="4" w:space="0"/>
              <w:right w:val="single" w:color="A6A6A6" w:sz="4" w:space="0"/>
            </w:tcBorders>
            <w:vAlign w:val="center"/>
          </w:tcPr>
          <w:p w14:paraId="338141AA">
            <w:pPr>
              <w:spacing w:after="0" w:line="252" w:lineRule="auto"/>
            </w:pPr>
            <w:r>
              <w:rPr>
                <w:rFonts w:ascii="Times New Roman" w:hAnsi="Times New Roman" w:eastAsia="Noto Sans CJK SC"/>
                <w:b w:val="0"/>
                <w:sz w:val="16"/>
              </w:rPr>
              <w:t>OAuth2</w:t>
            </w:r>
            <w:r>
              <w:rPr>
                <w:rFonts w:ascii="Noto Sans CJK SC" w:hAnsi="Noto Sans CJK SC" w:eastAsia="Noto Sans CJK SC"/>
                <w:b w:val="0"/>
                <w:sz w:val="16"/>
              </w:rPr>
              <w:t>、</w:t>
            </w:r>
            <w:r>
              <w:rPr>
                <w:rFonts w:ascii="Times New Roman" w:hAnsi="Times New Roman" w:eastAsia="Noto Sans CJK SC"/>
                <w:b w:val="0"/>
                <w:sz w:val="16"/>
              </w:rPr>
              <w:t>CAS</w:t>
            </w:r>
            <w:r>
              <w:rPr>
                <w:rFonts w:ascii="Noto Sans CJK SC" w:hAnsi="Noto Sans CJK SC" w:eastAsia="Noto Sans CJK SC"/>
                <w:b w:val="0"/>
                <w:sz w:val="16"/>
              </w:rPr>
              <w:t xml:space="preserve"> 或学校已有单点登录协议</w:t>
            </w:r>
          </w:p>
        </w:tc>
        <w:tc>
          <w:tcPr>
            <w:tcW w:w="2551" w:type="dxa"/>
            <w:tcBorders>
              <w:top w:val="single" w:color="A6A6A6" w:sz="4" w:space="0"/>
              <w:left w:val="single" w:color="A6A6A6" w:sz="4" w:space="0"/>
              <w:bottom w:val="single" w:color="A6A6A6" w:sz="4" w:space="0"/>
              <w:right w:val="single" w:color="A6A6A6" w:sz="4" w:space="0"/>
            </w:tcBorders>
            <w:vAlign w:val="center"/>
          </w:tcPr>
          <w:p w14:paraId="7D9AA716">
            <w:pPr>
              <w:spacing w:after="0" w:line="252" w:lineRule="auto"/>
            </w:pPr>
            <w:r>
              <w:rPr>
                <w:rFonts w:ascii="Noto Sans CJK SC" w:hAnsi="Noto Sans CJK SC" w:eastAsia="Noto Sans CJK SC"/>
                <w:b w:val="0"/>
                <w:sz w:val="16"/>
              </w:rPr>
              <w:t>课程版本可使用本地账号表模拟，正式上线预留适配器</w:t>
            </w:r>
          </w:p>
        </w:tc>
      </w:tr>
      <w:tr w14:paraId="11C3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F8E73E8">
            <w:pPr>
              <w:spacing w:after="0" w:line="252" w:lineRule="auto"/>
            </w:pPr>
            <w:r>
              <w:rPr>
                <w:rFonts w:ascii="Noto Sans CJK SC" w:hAnsi="Noto Sans CJK SC" w:eastAsia="Noto Sans CJK SC"/>
                <w:b w:val="0"/>
                <w:sz w:val="16"/>
              </w:rPr>
              <w:t>二维码服务</w:t>
            </w:r>
          </w:p>
        </w:tc>
        <w:tc>
          <w:tcPr>
            <w:tcW w:w="2551" w:type="dxa"/>
            <w:tcBorders>
              <w:top w:val="single" w:color="A6A6A6" w:sz="4" w:space="0"/>
              <w:left w:val="single" w:color="A6A6A6" w:sz="4" w:space="0"/>
              <w:bottom w:val="single" w:color="A6A6A6" w:sz="4" w:space="0"/>
              <w:right w:val="single" w:color="A6A6A6" w:sz="4" w:space="0"/>
            </w:tcBorders>
            <w:vAlign w:val="center"/>
          </w:tcPr>
          <w:p w14:paraId="7BF15E17">
            <w:pPr>
              <w:spacing w:after="0" w:line="252" w:lineRule="auto"/>
            </w:pPr>
            <w:r>
              <w:rPr>
                <w:rFonts w:ascii="Noto Sans CJK SC" w:hAnsi="Noto Sans CJK SC" w:eastAsia="Noto Sans CJK SC"/>
                <w:b w:val="0"/>
                <w:sz w:val="16"/>
              </w:rPr>
              <w:t>生成房间或座位签到二维码，校验扫码令牌</w:t>
            </w:r>
          </w:p>
        </w:tc>
        <w:tc>
          <w:tcPr>
            <w:tcW w:w="2381" w:type="dxa"/>
            <w:tcBorders>
              <w:top w:val="single" w:color="A6A6A6" w:sz="4" w:space="0"/>
              <w:left w:val="single" w:color="A6A6A6" w:sz="4" w:space="0"/>
              <w:bottom w:val="single" w:color="A6A6A6" w:sz="4" w:space="0"/>
              <w:right w:val="single" w:color="A6A6A6" w:sz="4" w:space="0"/>
            </w:tcBorders>
            <w:vAlign w:val="center"/>
          </w:tcPr>
          <w:p w14:paraId="55AFEB68">
            <w:pPr>
              <w:spacing w:after="0" w:line="252" w:lineRule="auto"/>
            </w:pPr>
            <w:r>
              <w:rPr>
                <w:rFonts w:ascii="Noto Sans CJK SC" w:hAnsi="Noto Sans CJK SC" w:eastAsia="Noto Sans CJK SC"/>
                <w:b w:val="0"/>
                <w:sz w:val="16"/>
              </w:rPr>
              <w:t>后端生成签名令牌或调用二维码组件</w:t>
            </w:r>
          </w:p>
        </w:tc>
        <w:tc>
          <w:tcPr>
            <w:tcW w:w="2551" w:type="dxa"/>
            <w:tcBorders>
              <w:top w:val="single" w:color="A6A6A6" w:sz="4" w:space="0"/>
              <w:left w:val="single" w:color="A6A6A6" w:sz="4" w:space="0"/>
              <w:bottom w:val="single" w:color="A6A6A6" w:sz="4" w:space="0"/>
              <w:right w:val="single" w:color="A6A6A6" w:sz="4" w:space="0"/>
            </w:tcBorders>
            <w:vAlign w:val="center"/>
          </w:tcPr>
          <w:p w14:paraId="057A327E">
            <w:pPr>
              <w:spacing w:after="0" w:line="252" w:lineRule="auto"/>
            </w:pPr>
            <w:r>
              <w:rPr>
                <w:rFonts w:ascii="Noto Sans CJK SC" w:hAnsi="Noto Sans CJK SC" w:eastAsia="Noto Sans CJK SC"/>
                <w:b w:val="0"/>
                <w:sz w:val="16"/>
              </w:rPr>
              <w:t>首期由后端生成带签名和过期时间的二维码链接</w:t>
            </w:r>
          </w:p>
        </w:tc>
      </w:tr>
      <w:tr w14:paraId="3FDA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ED319F6">
            <w:pPr>
              <w:spacing w:after="0" w:line="252" w:lineRule="auto"/>
            </w:pPr>
            <w:r>
              <w:rPr>
                <w:rFonts w:ascii="Noto Sans CJK SC" w:hAnsi="Noto Sans CJK SC" w:eastAsia="Noto Sans CJK SC"/>
                <w:b w:val="0"/>
                <w:sz w:val="16"/>
              </w:rPr>
              <w:t>消息通知平台</w:t>
            </w:r>
          </w:p>
        </w:tc>
        <w:tc>
          <w:tcPr>
            <w:tcW w:w="2551" w:type="dxa"/>
            <w:tcBorders>
              <w:top w:val="single" w:color="A6A6A6" w:sz="4" w:space="0"/>
              <w:left w:val="single" w:color="A6A6A6" w:sz="4" w:space="0"/>
              <w:bottom w:val="single" w:color="A6A6A6" w:sz="4" w:space="0"/>
              <w:right w:val="single" w:color="A6A6A6" w:sz="4" w:space="0"/>
            </w:tcBorders>
            <w:vAlign w:val="center"/>
          </w:tcPr>
          <w:p w14:paraId="6681DF1C">
            <w:pPr>
              <w:spacing w:after="0" w:line="252" w:lineRule="auto"/>
            </w:pPr>
            <w:r>
              <w:rPr>
                <w:rFonts w:ascii="Noto Sans CJK SC" w:hAnsi="Noto Sans CJK SC" w:eastAsia="Noto Sans CJK SC"/>
                <w:b w:val="0"/>
                <w:sz w:val="16"/>
              </w:rPr>
              <w:t>预约成功、到期提醒、违规提醒、公告推送</w:t>
            </w:r>
          </w:p>
        </w:tc>
        <w:tc>
          <w:tcPr>
            <w:tcW w:w="2381" w:type="dxa"/>
            <w:tcBorders>
              <w:top w:val="single" w:color="A6A6A6" w:sz="4" w:space="0"/>
              <w:left w:val="single" w:color="A6A6A6" w:sz="4" w:space="0"/>
              <w:bottom w:val="single" w:color="A6A6A6" w:sz="4" w:space="0"/>
              <w:right w:val="single" w:color="A6A6A6" w:sz="4" w:space="0"/>
            </w:tcBorders>
            <w:vAlign w:val="center"/>
          </w:tcPr>
          <w:p w14:paraId="77BF1B89">
            <w:pPr>
              <w:spacing w:after="0" w:line="252" w:lineRule="auto"/>
            </w:pPr>
            <w:r>
              <w:rPr>
                <w:rFonts w:ascii="Noto Sans CJK SC" w:hAnsi="Noto Sans CJK SC" w:eastAsia="Noto Sans CJK SC"/>
                <w:b w:val="0"/>
                <w:sz w:val="16"/>
              </w:rPr>
              <w:t>校园消息接口、短信、邮件或站内信</w:t>
            </w:r>
          </w:p>
        </w:tc>
        <w:tc>
          <w:tcPr>
            <w:tcW w:w="2551" w:type="dxa"/>
            <w:tcBorders>
              <w:top w:val="single" w:color="A6A6A6" w:sz="4" w:space="0"/>
              <w:left w:val="single" w:color="A6A6A6" w:sz="4" w:space="0"/>
              <w:bottom w:val="single" w:color="A6A6A6" w:sz="4" w:space="0"/>
              <w:right w:val="single" w:color="A6A6A6" w:sz="4" w:space="0"/>
            </w:tcBorders>
            <w:vAlign w:val="center"/>
          </w:tcPr>
          <w:p w14:paraId="338CEADF">
            <w:pPr>
              <w:spacing w:after="0" w:line="252" w:lineRule="auto"/>
            </w:pPr>
            <w:r>
              <w:rPr>
                <w:rFonts w:ascii="Noto Sans CJK SC" w:hAnsi="Noto Sans CJK SC" w:eastAsia="Noto Sans CJK SC"/>
                <w:b w:val="0"/>
                <w:sz w:val="16"/>
              </w:rPr>
              <w:t>首期实现站内信，后续接入短信/微信/邮件</w:t>
            </w:r>
          </w:p>
        </w:tc>
      </w:tr>
      <w:tr w14:paraId="1473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2554270E">
            <w:pPr>
              <w:spacing w:after="0" w:line="252" w:lineRule="auto"/>
            </w:pPr>
            <w:r>
              <w:rPr>
                <w:rFonts w:ascii="Noto Sans CJK SC" w:hAnsi="Noto Sans CJK SC" w:eastAsia="Noto Sans CJK SC"/>
                <w:b w:val="0"/>
                <w:sz w:val="16"/>
              </w:rPr>
              <w:t>门禁/座位屏</w:t>
            </w:r>
          </w:p>
        </w:tc>
        <w:tc>
          <w:tcPr>
            <w:tcW w:w="2551" w:type="dxa"/>
            <w:tcBorders>
              <w:top w:val="single" w:color="A6A6A6" w:sz="4" w:space="0"/>
              <w:left w:val="single" w:color="A6A6A6" w:sz="4" w:space="0"/>
              <w:bottom w:val="single" w:color="A6A6A6" w:sz="4" w:space="0"/>
              <w:right w:val="single" w:color="A6A6A6" w:sz="4" w:space="0"/>
            </w:tcBorders>
            <w:vAlign w:val="center"/>
          </w:tcPr>
          <w:p w14:paraId="197ADF6D">
            <w:pPr>
              <w:spacing w:after="0" w:line="252" w:lineRule="auto"/>
            </w:pPr>
            <w:r>
              <w:rPr>
                <w:rFonts w:ascii="Noto Sans CJK SC" w:hAnsi="Noto Sans CJK SC" w:eastAsia="Noto Sans CJK SC"/>
                <w:b w:val="0"/>
                <w:sz w:val="16"/>
              </w:rPr>
              <w:t>签到联动、状态展示、空间占用感知</w:t>
            </w:r>
          </w:p>
        </w:tc>
        <w:tc>
          <w:tcPr>
            <w:tcW w:w="2381" w:type="dxa"/>
            <w:tcBorders>
              <w:top w:val="single" w:color="A6A6A6" w:sz="4" w:space="0"/>
              <w:left w:val="single" w:color="A6A6A6" w:sz="4" w:space="0"/>
              <w:bottom w:val="single" w:color="A6A6A6" w:sz="4" w:space="0"/>
              <w:right w:val="single" w:color="A6A6A6" w:sz="4" w:space="0"/>
            </w:tcBorders>
            <w:vAlign w:val="center"/>
          </w:tcPr>
          <w:p w14:paraId="43FD1504">
            <w:pPr>
              <w:spacing w:after="0" w:line="252" w:lineRule="auto"/>
            </w:pPr>
            <w:r>
              <w:rPr>
                <w:rFonts w:ascii="Times New Roman" w:hAnsi="Times New Roman" w:eastAsia="Noto Sans CJK SC"/>
                <w:b w:val="0"/>
                <w:sz w:val="16"/>
              </w:rPr>
              <w:t>HTTP</w:t>
            </w:r>
            <w:r>
              <w:rPr>
                <w:rFonts w:ascii="Noto Sans CJK SC" w:hAnsi="Noto Sans CJK SC" w:eastAsia="Noto Sans CJK SC"/>
                <w:b w:val="0"/>
                <w:sz w:val="16"/>
              </w:rPr>
              <w:t xml:space="preserve"> </w:t>
            </w:r>
            <w:r>
              <w:rPr>
                <w:rFonts w:ascii="Times New Roman" w:hAnsi="Times New Roman" w:eastAsia="Noto Sans CJK SC"/>
                <w:b w:val="0"/>
                <w:sz w:val="16"/>
              </w:rPr>
              <w:t>API</w:t>
            </w:r>
            <w:r>
              <w:rPr>
                <w:rFonts w:ascii="Noto Sans CJK SC" w:hAnsi="Noto Sans CJK SC" w:eastAsia="Noto Sans CJK SC"/>
                <w:b w:val="0"/>
                <w:sz w:val="16"/>
              </w:rPr>
              <w:t>、</w:t>
            </w:r>
            <w:r>
              <w:rPr>
                <w:rFonts w:ascii="Times New Roman" w:hAnsi="Times New Roman" w:eastAsia="Noto Sans CJK SC"/>
                <w:b w:val="0"/>
                <w:sz w:val="16"/>
              </w:rPr>
              <w:t>MQ</w:t>
            </w:r>
            <w:r>
              <w:rPr>
                <w:rFonts w:ascii="Noto Sans CJK SC" w:hAnsi="Noto Sans CJK SC" w:eastAsia="Noto Sans CJK SC"/>
                <w:b w:val="0"/>
                <w:sz w:val="16"/>
              </w:rPr>
              <w:t>、设备网关</w:t>
            </w:r>
          </w:p>
        </w:tc>
        <w:tc>
          <w:tcPr>
            <w:tcW w:w="2551" w:type="dxa"/>
            <w:tcBorders>
              <w:top w:val="single" w:color="A6A6A6" w:sz="4" w:space="0"/>
              <w:left w:val="single" w:color="A6A6A6" w:sz="4" w:space="0"/>
              <w:bottom w:val="single" w:color="A6A6A6" w:sz="4" w:space="0"/>
              <w:right w:val="single" w:color="A6A6A6" w:sz="4" w:space="0"/>
            </w:tcBorders>
            <w:vAlign w:val="center"/>
          </w:tcPr>
          <w:p w14:paraId="40279DFE">
            <w:pPr>
              <w:spacing w:after="0" w:line="252" w:lineRule="auto"/>
            </w:pPr>
            <w:r>
              <w:rPr>
                <w:rFonts w:ascii="Noto Sans CJK SC" w:hAnsi="Noto Sans CJK SC" w:eastAsia="Noto Sans CJK SC"/>
                <w:b w:val="0"/>
                <w:sz w:val="16"/>
              </w:rPr>
              <w:t>首期仅预留字段和接口，不作为上线依赖</w:t>
            </w:r>
          </w:p>
        </w:tc>
      </w:tr>
      <w:tr w14:paraId="58499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0DFE828F">
            <w:pPr>
              <w:spacing w:after="0" w:line="252" w:lineRule="auto"/>
            </w:pPr>
            <w:r>
              <w:rPr>
                <w:rFonts w:ascii="Noto Sans CJK SC" w:hAnsi="Noto Sans CJK SC" w:eastAsia="Noto Sans CJK SC"/>
                <w:b w:val="0"/>
                <w:sz w:val="16"/>
              </w:rPr>
              <w:t>数据导出平台</w:t>
            </w:r>
          </w:p>
        </w:tc>
        <w:tc>
          <w:tcPr>
            <w:tcW w:w="2551" w:type="dxa"/>
            <w:tcBorders>
              <w:top w:val="single" w:color="A6A6A6" w:sz="4" w:space="0"/>
              <w:left w:val="single" w:color="A6A6A6" w:sz="4" w:space="0"/>
              <w:bottom w:val="single" w:color="A6A6A6" w:sz="4" w:space="0"/>
              <w:right w:val="single" w:color="A6A6A6" w:sz="4" w:space="0"/>
            </w:tcBorders>
            <w:vAlign w:val="center"/>
          </w:tcPr>
          <w:p w14:paraId="7FC55DB1">
            <w:pPr>
              <w:spacing w:after="0" w:line="252" w:lineRule="auto"/>
            </w:pPr>
            <w:r>
              <w:rPr>
                <w:rFonts w:ascii="Noto Sans CJK SC" w:hAnsi="Noto Sans CJK SC" w:eastAsia="Noto Sans CJK SC"/>
                <w:b w:val="0"/>
                <w:sz w:val="16"/>
              </w:rPr>
              <w:t>导出统计报表或管理记录</w:t>
            </w:r>
          </w:p>
        </w:tc>
        <w:tc>
          <w:tcPr>
            <w:tcW w:w="2381" w:type="dxa"/>
            <w:tcBorders>
              <w:top w:val="single" w:color="A6A6A6" w:sz="4" w:space="0"/>
              <w:left w:val="single" w:color="A6A6A6" w:sz="4" w:space="0"/>
              <w:bottom w:val="single" w:color="A6A6A6" w:sz="4" w:space="0"/>
              <w:right w:val="single" w:color="A6A6A6" w:sz="4" w:space="0"/>
            </w:tcBorders>
            <w:vAlign w:val="center"/>
          </w:tcPr>
          <w:p w14:paraId="63CE0178">
            <w:pPr>
              <w:spacing w:after="0" w:line="252" w:lineRule="auto"/>
            </w:pPr>
            <w:r>
              <w:rPr>
                <w:rFonts w:ascii="Times New Roman" w:hAnsi="Times New Roman" w:eastAsia="Noto Sans CJK SC"/>
                <w:b w:val="0"/>
                <w:sz w:val="16"/>
              </w:rPr>
              <w:t>CSV</w:t>
            </w:r>
            <w:r>
              <w:rPr>
                <w:rFonts w:ascii="Noto Sans CJK SC" w:hAnsi="Noto Sans CJK SC" w:eastAsia="Noto Sans CJK SC"/>
                <w:b w:val="0"/>
                <w:sz w:val="16"/>
              </w:rPr>
              <w:t>/</w:t>
            </w:r>
            <w:r>
              <w:rPr>
                <w:rFonts w:ascii="Times New Roman" w:hAnsi="Times New Roman" w:eastAsia="Noto Sans CJK SC"/>
                <w:b w:val="0"/>
                <w:sz w:val="16"/>
              </w:rPr>
              <w:t>Excel</w:t>
            </w:r>
            <w:r>
              <w:rPr>
                <w:rFonts w:ascii="Noto Sans CJK SC" w:hAnsi="Noto Sans CJK SC" w:eastAsia="Noto Sans CJK SC"/>
                <w:b w:val="0"/>
                <w:sz w:val="16"/>
              </w:rPr>
              <w:t>/</w:t>
            </w:r>
            <w:r>
              <w:rPr>
                <w:rFonts w:ascii="Times New Roman" w:hAnsi="Times New Roman" w:eastAsia="Noto Sans CJK SC"/>
                <w:b w:val="0"/>
                <w:sz w:val="16"/>
              </w:rPr>
              <w:t>PDF</w:t>
            </w:r>
            <w:r>
              <w:rPr>
                <w:rFonts w:ascii="Noto Sans CJK SC" w:hAnsi="Noto Sans CJK SC" w:eastAsia="Noto Sans CJK SC"/>
                <w:b w:val="0"/>
                <w:sz w:val="16"/>
              </w:rPr>
              <w:t xml:space="preserve"> 文件下载</w:t>
            </w:r>
          </w:p>
        </w:tc>
        <w:tc>
          <w:tcPr>
            <w:tcW w:w="2551" w:type="dxa"/>
            <w:tcBorders>
              <w:top w:val="single" w:color="A6A6A6" w:sz="4" w:space="0"/>
              <w:left w:val="single" w:color="A6A6A6" w:sz="4" w:space="0"/>
              <w:bottom w:val="single" w:color="A6A6A6" w:sz="4" w:space="0"/>
              <w:right w:val="single" w:color="A6A6A6" w:sz="4" w:space="0"/>
            </w:tcBorders>
            <w:vAlign w:val="center"/>
          </w:tcPr>
          <w:p w14:paraId="526A0A1E">
            <w:pPr>
              <w:spacing w:after="0" w:line="252" w:lineRule="auto"/>
            </w:pPr>
            <w:r>
              <w:rPr>
                <w:rFonts w:ascii="Noto Sans CJK SC" w:hAnsi="Noto Sans CJK SC" w:eastAsia="Noto Sans CJK SC"/>
                <w:b w:val="0"/>
                <w:sz w:val="16"/>
              </w:rPr>
              <w:t xml:space="preserve">首期支持 </w:t>
            </w:r>
            <w:r>
              <w:rPr>
                <w:rFonts w:ascii="Times New Roman" w:hAnsi="Times New Roman" w:eastAsia="Noto Sans CJK SC"/>
                <w:b w:val="0"/>
                <w:sz w:val="16"/>
              </w:rPr>
              <w:t>CSV</w:t>
            </w:r>
            <w:r>
              <w:rPr>
                <w:rFonts w:ascii="Noto Sans CJK SC" w:hAnsi="Noto Sans CJK SC" w:eastAsia="Noto Sans CJK SC"/>
                <w:b w:val="0"/>
                <w:sz w:val="16"/>
              </w:rPr>
              <w:t>/</w:t>
            </w:r>
            <w:r>
              <w:rPr>
                <w:rFonts w:ascii="Times New Roman" w:hAnsi="Times New Roman" w:eastAsia="Noto Sans CJK SC"/>
                <w:b w:val="0"/>
                <w:sz w:val="16"/>
              </w:rPr>
              <w:t>Excel</w:t>
            </w:r>
            <w:r>
              <w:rPr>
                <w:rFonts w:ascii="Noto Sans CJK SC" w:hAnsi="Noto Sans CJK SC" w:eastAsia="Noto Sans CJK SC"/>
                <w:b w:val="0"/>
                <w:sz w:val="16"/>
              </w:rPr>
              <w:t>，导出操作需权限校验和审计</w:t>
            </w:r>
          </w:p>
        </w:tc>
      </w:tr>
    </w:tbl>
    <w:p w14:paraId="2653BD4D">
      <w:pPr>
        <w:pStyle w:val="4"/>
        <w:spacing w:before="120" w:after="80"/>
      </w:pPr>
      <w:r>
        <w:rPr>
          <w:rFonts w:ascii="Times New Roman" w:hAnsi="Times New Roman" w:eastAsia="Noto Sans CJK SC"/>
          <w:b/>
          <w:color w:val="1F5B89"/>
          <w:sz w:val="26"/>
        </w:rPr>
        <w:t>4</w:t>
      </w:r>
      <w:r>
        <w:rPr>
          <w:rFonts w:ascii="Noto Sans CJK SC" w:hAnsi="Noto Sans CJK SC" w:eastAsia="Noto Sans CJK SC"/>
          <w:b/>
          <w:color w:val="1F5B89"/>
          <w:sz w:val="26"/>
        </w:rPr>
        <w:t>.</w:t>
      </w:r>
      <w:r>
        <w:rPr>
          <w:rFonts w:ascii="Times New Roman" w:hAnsi="Times New Roman" w:eastAsia="Noto Sans CJK SC"/>
          <w:b/>
          <w:color w:val="1F5B89"/>
          <w:sz w:val="26"/>
        </w:rPr>
        <w:t>5</w:t>
      </w:r>
      <w:r>
        <w:rPr>
          <w:rFonts w:ascii="Noto Sans CJK SC" w:hAnsi="Noto Sans CJK SC" w:eastAsia="Noto Sans CJK SC"/>
          <w:b/>
          <w:color w:val="1F5B89"/>
          <w:sz w:val="26"/>
        </w:rPr>
        <w:t xml:space="preserve"> 统一响应与错误码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2"/>
        <w:gridCol w:w="2563"/>
        <w:gridCol w:w="4913"/>
      </w:tblGrid>
      <w:tr w14:paraId="32AE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CAE2165">
            <w:pPr>
              <w:spacing w:after="0" w:line="252" w:lineRule="auto"/>
            </w:pPr>
            <w:r>
              <w:rPr>
                <w:rFonts w:ascii="Noto Sans CJK SC" w:hAnsi="Noto Sans CJK SC" w:eastAsia="Noto Sans CJK SC"/>
                <w:b/>
                <w:sz w:val="17"/>
              </w:rPr>
              <w:t>字段</w:t>
            </w:r>
          </w:p>
        </w:tc>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3C865684">
            <w:pPr>
              <w:spacing w:after="0" w:line="252" w:lineRule="auto"/>
            </w:pPr>
            <w:r>
              <w:rPr>
                <w:rFonts w:ascii="Noto Sans CJK SC" w:hAnsi="Noto Sans CJK SC" w:eastAsia="Noto Sans CJK SC"/>
                <w:b/>
                <w:sz w:val="17"/>
              </w:rPr>
              <w:t>类型</w:t>
            </w:r>
          </w:p>
        </w:tc>
        <w:tc>
          <w:tcPr>
            <w:tcW w:w="5669"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D530DAA">
            <w:pPr>
              <w:spacing w:after="0" w:line="252" w:lineRule="auto"/>
            </w:pPr>
            <w:r>
              <w:rPr>
                <w:rFonts w:ascii="Noto Sans CJK SC" w:hAnsi="Noto Sans CJK SC" w:eastAsia="Noto Sans CJK SC"/>
                <w:b/>
                <w:sz w:val="17"/>
              </w:rPr>
              <w:t>说明</w:t>
            </w:r>
          </w:p>
        </w:tc>
      </w:tr>
      <w:tr w14:paraId="3FE5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872BC1A">
            <w:pPr>
              <w:spacing w:after="0" w:line="252" w:lineRule="auto"/>
            </w:pPr>
            <w:r>
              <w:rPr>
                <w:rFonts w:ascii="Times New Roman" w:hAnsi="Times New Roman" w:eastAsia="Noto Sans CJK SC"/>
                <w:b w:val="0"/>
                <w:sz w:val="17"/>
              </w:rPr>
              <w:t>code</w:t>
            </w:r>
          </w:p>
        </w:tc>
        <w:tc>
          <w:tcPr>
            <w:tcW w:w="1701" w:type="dxa"/>
            <w:tcBorders>
              <w:top w:val="single" w:color="A6A6A6" w:sz="4" w:space="0"/>
              <w:left w:val="single" w:color="A6A6A6" w:sz="4" w:space="0"/>
              <w:bottom w:val="single" w:color="A6A6A6" w:sz="4" w:space="0"/>
              <w:right w:val="single" w:color="A6A6A6" w:sz="4" w:space="0"/>
            </w:tcBorders>
            <w:vAlign w:val="center"/>
          </w:tcPr>
          <w:p w14:paraId="4F7EDC19">
            <w:pPr>
              <w:spacing w:after="0" w:line="252" w:lineRule="auto"/>
            </w:pPr>
            <w:r>
              <w:rPr>
                <w:rFonts w:ascii="Times New Roman" w:hAnsi="Times New Roman" w:eastAsia="Noto Sans CJK SC"/>
                <w:b w:val="0"/>
                <w:sz w:val="17"/>
              </w:rPr>
              <w:t>string</w:t>
            </w:r>
          </w:p>
        </w:tc>
        <w:tc>
          <w:tcPr>
            <w:tcW w:w="5669" w:type="dxa"/>
            <w:tcBorders>
              <w:top w:val="single" w:color="A6A6A6" w:sz="4" w:space="0"/>
              <w:left w:val="single" w:color="A6A6A6" w:sz="4" w:space="0"/>
              <w:bottom w:val="single" w:color="A6A6A6" w:sz="4" w:space="0"/>
              <w:right w:val="single" w:color="A6A6A6" w:sz="4" w:space="0"/>
            </w:tcBorders>
            <w:vAlign w:val="center"/>
          </w:tcPr>
          <w:p w14:paraId="22E2A427">
            <w:pPr>
              <w:spacing w:after="0" w:line="252" w:lineRule="auto"/>
            </w:pPr>
            <w:r>
              <w:rPr>
                <w:rFonts w:ascii="Noto Sans CJK SC" w:hAnsi="Noto Sans CJK SC" w:eastAsia="Noto Sans CJK SC"/>
                <w:b w:val="0"/>
                <w:sz w:val="17"/>
              </w:rPr>
              <w:t xml:space="preserve">业务状态码，例如 </w:t>
            </w:r>
            <w:r>
              <w:rPr>
                <w:rFonts w:ascii="Times New Roman" w:hAnsi="Times New Roman" w:eastAsia="Noto Sans CJK SC"/>
                <w:b w:val="0"/>
                <w:sz w:val="17"/>
              </w:rPr>
              <w:t>SUCCESS</w:t>
            </w:r>
            <w:r>
              <w:rPr>
                <w:rFonts w:ascii="Noto Sans CJK SC" w:hAnsi="Noto Sans CJK SC" w:eastAsia="Noto Sans CJK SC"/>
                <w:b w:val="0"/>
                <w:sz w:val="17"/>
              </w:rPr>
              <w:t>、</w:t>
            </w:r>
            <w:r>
              <w:rPr>
                <w:rFonts w:ascii="Times New Roman" w:hAnsi="Times New Roman" w:eastAsia="Noto Sans CJK SC"/>
                <w:b w:val="0"/>
                <w:sz w:val="17"/>
              </w:rPr>
              <w:t>AUTH</w:t>
            </w:r>
            <w:r>
              <w:rPr>
                <w:rFonts w:ascii="Noto Sans CJK SC" w:hAnsi="Noto Sans CJK SC" w:eastAsia="Noto Sans CJK SC"/>
                <w:b w:val="0"/>
                <w:sz w:val="17"/>
              </w:rPr>
              <w:t>_</w:t>
            </w:r>
            <w:r>
              <w:rPr>
                <w:rFonts w:ascii="Times New Roman" w:hAnsi="Times New Roman" w:eastAsia="Noto Sans CJK SC"/>
                <w:b w:val="0"/>
                <w:sz w:val="17"/>
              </w:rPr>
              <w:t>REQUIRED</w:t>
            </w:r>
            <w:r>
              <w:rPr>
                <w:rFonts w:ascii="Noto Sans CJK SC" w:hAnsi="Noto Sans CJK SC" w:eastAsia="Noto Sans CJK SC"/>
                <w:b w:val="0"/>
                <w:sz w:val="17"/>
              </w:rPr>
              <w:t>、</w:t>
            </w:r>
            <w:r>
              <w:rPr>
                <w:rFonts w:ascii="Times New Roman" w:hAnsi="Times New Roman" w:eastAsia="Noto Sans CJK SC"/>
                <w:b w:val="0"/>
                <w:sz w:val="17"/>
              </w:rPr>
              <w:t>SEAT</w:t>
            </w:r>
            <w:r>
              <w:rPr>
                <w:rFonts w:ascii="Noto Sans CJK SC" w:hAnsi="Noto Sans CJK SC" w:eastAsia="Noto Sans CJK SC"/>
                <w:b w:val="0"/>
                <w:sz w:val="17"/>
              </w:rPr>
              <w:t>_</w:t>
            </w:r>
            <w:r>
              <w:rPr>
                <w:rFonts w:ascii="Times New Roman" w:hAnsi="Times New Roman" w:eastAsia="Noto Sans CJK SC"/>
                <w:b w:val="0"/>
                <w:sz w:val="17"/>
              </w:rPr>
              <w:t>CONFLICT</w:t>
            </w:r>
          </w:p>
        </w:tc>
      </w:tr>
      <w:tr w14:paraId="2251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0A48B874">
            <w:pPr>
              <w:spacing w:after="0" w:line="252" w:lineRule="auto"/>
            </w:pPr>
            <w:r>
              <w:rPr>
                <w:rFonts w:ascii="Times New Roman" w:hAnsi="Times New Roman" w:eastAsia="Noto Sans CJK SC"/>
                <w:b w:val="0"/>
                <w:sz w:val="17"/>
              </w:rPr>
              <w:t>message</w:t>
            </w:r>
          </w:p>
        </w:tc>
        <w:tc>
          <w:tcPr>
            <w:tcW w:w="1701" w:type="dxa"/>
            <w:tcBorders>
              <w:top w:val="single" w:color="A6A6A6" w:sz="4" w:space="0"/>
              <w:left w:val="single" w:color="A6A6A6" w:sz="4" w:space="0"/>
              <w:bottom w:val="single" w:color="A6A6A6" w:sz="4" w:space="0"/>
              <w:right w:val="single" w:color="A6A6A6" w:sz="4" w:space="0"/>
            </w:tcBorders>
            <w:vAlign w:val="center"/>
          </w:tcPr>
          <w:p w14:paraId="5180B89D">
            <w:pPr>
              <w:spacing w:after="0" w:line="252" w:lineRule="auto"/>
            </w:pPr>
            <w:r>
              <w:rPr>
                <w:rFonts w:ascii="Times New Roman" w:hAnsi="Times New Roman" w:eastAsia="Noto Sans CJK SC"/>
                <w:b w:val="0"/>
                <w:sz w:val="17"/>
              </w:rPr>
              <w:t>string</w:t>
            </w:r>
          </w:p>
        </w:tc>
        <w:tc>
          <w:tcPr>
            <w:tcW w:w="5669" w:type="dxa"/>
            <w:tcBorders>
              <w:top w:val="single" w:color="A6A6A6" w:sz="4" w:space="0"/>
              <w:left w:val="single" w:color="A6A6A6" w:sz="4" w:space="0"/>
              <w:bottom w:val="single" w:color="A6A6A6" w:sz="4" w:space="0"/>
              <w:right w:val="single" w:color="A6A6A6" w:sz="4" w:space="0"/>
            </w:tcBorders>
            <w:vAlign w:val="center"/>
          </w:tcPr>
          <w:p w14:paraId="01F75131">
            <w:pPr>
              <w:spacing w:after="0" w:line="252" w:lineRule="auto"/>
            </w:pPr>
            <w:r>
              <w:rPr>
                <w:rFonts w:ascii="Noto Sans CJK SC" w:hAnsi="Noto Sans CJK SC" w:eastAsia="Noto Sans CJK SC"/>
                <w:b w:val="0"/>
                <w:sz w:val="17"/>
              </w:rPr>
              <w:t>面向前端展示或日志记录的提示信息</w:t>
            </w:r>
          </w:p>
        </w:tc>
      </w:tr>
      <w:tr w14:paraId="1C8F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AAA519A">
            <w:pPr>
              <w:spacing w:after="0" w:line="252" w:lineRule="auto"/>
            </w:pPr>
            <w:r>
              <w:rPr>
                <w:rFonts w:ascii="Times New Roman" w:hAnsi="Times New Roman" w:eastAsia="Noto Sans CJK SC"/>
                <w:b w:val="0"/>
                <w:sz w:val="17"/>
              </w:rPr>
              <w:t>data</w:t>
            </w:r>
          </w:p>
        </w:tc>
        <w:tc>
          <w:tcPr>
            <w:tcW w:w="1701" w:type="dxa"/>
            <w:tcBorders>
              <w:top w:val="single" w:color="A6A6A6" w:sz="4" w:space="0"/>
              <w:left w:val="single" w:color="A6A6A6" w:sz="4" w:space="0"/>
              <w:bottom w:val="single" w:color="A6A6A6" w:sz="4" w:space="0"/>
              <w:right w:val="single" w:color="A6A6A6" w:sz="4" w:space="0"/>
            </w:tcBorders>
            <w:vAlign w:val="center"/>
          </w:tcPr>
          <w:p w14:paraId="3B513825">
            <w:pPr>
              <w:spacing w:after="0" w:line="252" w:lineRule="auto"/>
            </w:pPr>
            <w:r>
              <w:rPr>
                <w:rFonts w:ascii="Times New Roman" w:hAnsi="Times New Roman" w:eastAsia="Noto Sans CJK SC"/>
                <w:b w:val="0"/>
                <w:sz w:val="17"/>
              </w:rPr>
              <w:t>object</w:t>
            </w:r>
            <w:r>
              <w:rPr>
                <w:rFonts w:ascii="Noto Sans CJK SC" w:hAnsi="Noto Sans CJK SC" w:eastAsia="Noto Sans CJK SC"/>
                <w:b w:val="0"/>
                <w:sz w:val="17"/>
              </w:rPr>
              <w:t>/</w:t>
            </w:r>
            <w:r>
              <w:rPr>
                <w:rFonts w:ascii="Times New Roman" w:hAnsi="Times New Roman" w:eastAsia="Noto Sans CJK SC"/>
                <w:b w:val="0"/>
                <w:sz w:val="17"/>
              </w:rPr>
              <w:t>array</w:t>
            </w:r>
            <w:r>
              <w:rPr>
                <w:rFonts w:ascii="Noto Sans CJK SC" w:hAnsi="Noto Sans CJK SC" w:eastAsia="Noto Sans CJK SC"/>
                <w:b w:val="0"/>
                <w:sz w:val="17"/>
              </w:rPr>
              <w:t>/</w:t>
            </w:r>
            <w:r>
              <w:rPr>
                <w:rFonts w:ascii="Times New Roman" w:hAnsi="Times New Roman" w:eastAsia="Noto Sans CJK SC"/>
                <w:b w:val="0"/>
                <w:sz w:val="17"/>
              </w:rPr>
              <w:t>null</w:t>
            </w:r>
          </w:p>
        </w:tc>
        <w:tc>
          <w:tcPr>
            <w:tcW w:w="5669" w:type="dxa"/>
            <w:tcBorders>
              <w:top w:val="single" w:color="A6A6A6" w:sz="4" w:space="0"/>
              <w:left w:val="single" w:color="A6A6A6" w:sz="4" w:space="0"/>
              <w:bottom w:val="single" w:color="A6A6A6" w:sz="4" w:space="0"/>
              <w:right w:val="single" w:color="A6A6A6" w:sz="4" w:space="0"/>
            </w:tcBorders>
            <w:vAlign w:val="center"/>
          </w:tcPr>
          <w:p w14:paraId="68B3C928">
            <w:pPr>
              <w:spacing w:after="0" w:line="252" w:lineRule="auto"/>
            </w:pPr>
            <w:r>
              <w:rPr>
                <w:rFonts w:ascii="Noto Sans CJK SC" w:hAnsi="Noto Sans CJK SC" w:eastAsia="Noto Sans CJK SC"/>
                <w:b w:val="0"/>
                <w:sz w:val="17"/>
              </w:rPr>
              <w:t>业务数据主体</w:t>
            </w:r>
          </w:p>
        </w:tc>
      </w:tr>
      <w:tr w14:paraId="3893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78311DCC">
            <w:pPr>
              <w:spacing w:after="0" w:line="252" w:lineRule="auto"/>
            </w:pPr>
            <w:r>
              <w:rPr>
                <w:rFonts w:ascii="Times New Roman" w:hAnsi="Times New Roman" w:eastAsia="Noto Sans CJK SC"/>
                <w:b w:val="0"/>
                <w:sz w:val="17"/>
              </w:rPr>
              <w:t>traceId</w:t>
            </w:r>
          </w:p>
        </w:tc>
        <w:tc>
          <w:tcPr>
            <w:tcW w:w="1701" w:type="dxa"/>
            <w:tcBorders>
              <w:top w:val="single" w:color="A6A6A6" w:sz="4" w:space="0"/>
              <w:left w:val="single" w:color="A6A6A6" w:sz="4" w:space="0"/>
              <w:bottom w:val="single" w:color="A6A6A6" w:sz="4" w:space="0"/>
              <w:right w:val="single" w:color="A6A6A6" w:sz="4" w:space="0"/>
            </w:tcBorders>
            <w:vAlign w:val="center"/>
          </w:tcPr>
          <w:p w14:paraId="36945913">
            <w:pPr>
              <w:spacing w:after="0" w:line="252" w:lineRule="auto"/>
            </w:pPr>
            <w:r>
              <w:rPr>
                <w:rFonts w:ascii="Times New Roman" w:hAnsi="Times New Roman" w:eastAsia="Noto Sans CJK SC"/>
                <w:b w:val="0"/>
                <w:sz w:val="17"/>
              </w:rPr>
              <w:t>string</w:t>
            </w:r>
          </w:p>
        </w:tc>
        <w:tc>
          <w:tcPr>
            <w:tcW w:w="5669" w:type="dxa"/>
            <w:tcBorders>
              <w:top w:val="single" w:color="A6A6A6" w:sz="4" w:space="0"/>
              <w:left w:val="single" w:color="A6A6A6" w:sz="4" w:space="0"/>
              <w:bottom w:val="single" w:color="A6A6A6" w:sz="4" w:space="0"/>
              <w:right w:val="single" w:color="A6A6A6" w:sz="4" w:space="0"/>
            </w:tcBorders>
            <w:vAlign w:val="center"/>
          </w:tcPr>
          <w:p w14:paraId="40BEF3D9">
            <w:pPr>
              <w:spacing w:after="0" w:line="252" w:lineRule="auto"/>
            </w:pPr>
            <w:r>
              <w:rPr>
                <w:rFonts w:ascii="Noto Sans CJK SC" w:hAnsi="Noto Sans CJK SC" w:eastAsia="Noto Sans CJK SC"/>
                <w:b w:val="0"/>
                <w:sz w:val="17"/>
              </w:rPr>
              <w:t>请求追踪编号，用于日志定位和问题排查</w:t>
            </w:r>
          </w:p>
        </w:tc>
      </w:tr>
      <w:tr w14:paraId="44E1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AE93B3D">
            <w:pPr>
              <w:spacing w:after="0" w:line="252" w:lineRule="auto"/>
            </w:pPr>
            <w:r>
              <w:rPr>
                <w:rFonts w:ascii="Noto Sans CJK SC" w:hAnsi="Noto Sans CJK SC" w:eastAsia="Noto Sans CJK SC"/>
                <w:b/>
                <w:sz w:val="17"/>
              </w:rPr>
              <w:t>错误码</w:t>
            </w:r>
          </w:p>
        </w:tc>
        <w:tc>
          <w:tcPr>
            <w:tcW w:w="283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13682A4">
            <w:pPr>
              <w:spacing w:after="0" w:line="252" w:lineRule="auto"/>
            </w:pPr>
            <w:r>
              <w:rPr>
                <w:rFonts w:ascii="Noto Sans CJK SC" w:hAnsi="Noto Sans CJK SC" w:eastAsia="Noto Sans CJK SC"/>
                <w:b/>
                <w:sz w:val="17"/>
              </w:rPr>
              <w:t>含义</w:t>
            </w:r>
          </w:p>
        </w:tc>
        <w:tc>
          <w:tcPr>
            <w:tcW w:w="3969"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C3D2AEE">
            <w:pPr>
              <w:spacing w:after="0" w:line="252" w:lineRule="auto"/>
            </w:pPr>
            <w:r>
              <w:rPr>
                <w:rFonts w:ascii="Noto Sans CJK SC" w:hAnsi="Noto Sans CJK SC" w:eastAsia="Noto Sans CJK SC"/>
                <w:b/>
                <w:sz w:val="17"/>
              </w:rPr>
              <w:t>处理建议</w:t>
            </w:r>
          </w:p>
        </w:tc>
      </w:tr>
      <w:tr w14:paraId="78D7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5FE915C8">
            <w:pPr>
              <w:spacing w:after="0" w:line="252" w:lineRule="auto"/>
            </w:pPr>
            <w:r>
              <w:rPr>
                <w:rFonts w:ascii="Times New Roman" w:hAnsi="Times New Roman" w:eastAsia="Noto Sans CJK SC"/>
                <w:b w:val="0"/>
                <w:sz w:val="17"/>
              </w:rPr>
              <w:t>AUTH</w:t>
            </w:r>
            <w:r>
              <w:rPr>
                <w:rFonts w:ascii="Noto Sans CJK SC" w:hAnsi="Noto Sans CJK SC" w:eastAsia="Noto Sans CJK SC"/>
                <w:b w:val="0"/>
                <w:sz w:val="17"/>
              </w:rPr>
              <w:t>_</w:t>
            </w:r>
            <w:r>
              <w:rPr>
                <w:rFonts w:ascii="Times New Roman" w:hAnsi="Times New Roman" w:eastAsia="Noto Sans CJK SC"/>
                <w:b w:val="0"/>
                <w:sz w:val="17"/>
              </w:rPr>
              <w:t>REQUIRED</w:t>
            </w:r>
          </w:p>
        </w:tc>
        <w:tc>
          <w:tcPr>
            <w:tcW w:w="2835" w:type="dxa"/>
            <w:tcBorders>
              <w:top w:val="single" w:color="A6A6A6" w:sz="4" w:space="0"/>
              <w:left w:val="single" w:color="A6A6A6" w:sz="4" w:space="0"/>
              <w:bottom w:val="single" w:color="A6A6A6" w:sz="4" w:space="0"/>
              <w:right w:val="single" w:color="A6A6A6" w:sz="4" w:space="0"/>
            </w:tcBorders>
            <w:vAlign w:val="center"/>
          </w:tcPr>
          <w:p w14:paraId="33D215E7">
            <w:pPr>
              <w:spacing w:after="0" w:line="252" w:lineRule="auto"/>
            </w:pPr>
            <w:r>
              <w:rPr>
                <w:rFonts w:ascii="Noto Sans CJK SC" w:hAnsi="Noto Sans CJK SC" w:eastAsia="Noto Sans CJK SC"/>
                <w:b w:val="0"/>
                <w:sz w:val="17"/>
              </w:rPr>
              <w:t>未登录或令牌失效</w:t>
            </w:r>
          </w:p>
        </w:tc>
        <w:tc>
          <w:tcPr>
            <w:tcW w:w="3969" w:type="dxa"/>
            <w:tcBorders>
              <w:top w:val="single" w:color="A6A6A6" w:sz="4" w:space="0"/>
              <w:left w:val="single" w:color="A6A6A6" w:sz="4" w:space="0"/>
              <w:bottom w:val="single" w:color="A6A6A6" w:sz="4" w:space="0"/>
              <w:right w:val="single" w:color="A6A6A6" w:sz="4" w:space="0"/>
            </w:tcBorders>
            <w:vAlign w:val="center"/>
          </w:tcPr>
          <w:p w14:paraId="24D9D546">
            <w:pPr>
              <w:spacing w:after="0" w:line="252" w:lineRule="auto"/>
            </w:pPr>
            <w:r>
              <w:rPr>
                <w:rFonts w:ascii="Noto Sans CJK SC" w:hAnsi="Noto Sans CJK SC" w:eastAsia="Noto Sans CJK SC"/>
                <w:b w:val="0"/>
                <w:sz w:val="17"/>
              </w:rPr>
              <w:t>跳转登录页或刷新令牌</w:t>
            </w:r>
          </w:p>
        </w:tc>
      </w:tr>
      <w:tr w14:paraId="71E9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3BA6E8CC">
            <w:pPr>
              <w:spacing w:after="0" w:line="252" w:lineRule="auto"/>
            </w:pPr>
            <w:r>
              <w:rPr>
                <w:rFonts w:ascii="Times New Roman" w:hAnsi="Times New Roman" w:eastAsia="Noto Sans CJK SC"/>
                <w:b w:val="0"/>
                <w:sz w:val="17"/>
              </w:rPr>
              <w:t>PERMISSION</w:t>
            </w:r>
            <w:r>
              <w:rPr>
                <w:rFonts w:ascii="Noto Sans CJK SC" w:hAnsi="Noto Sans CJK SC" w:eastAsia="Noto Sans CJK SC"/>
                <w:b w:val="0"/>
                <w:sz w:val="17"/>
              </w:rPr>
              <w:t>_</w:t>
            </w:r>
            <w:r>
              <w:rPr>
                <w:rFonts w:ascii="Times New Roman" w:hAnsi="Times New Roman" w:eastAsia="Noto Sans CJK SC"/>
                <w:b w:val="0"/>
                <w:sz w:val="17"/>
              </w:rPr>
              <w:t>DENIED</w:t>
            </w:r>
          </w:p>
        </w:tc>
        <w:tc>
          <w:tcPr>
            <w:tcW w:w="2835" w:type="dxa"/>
            <w:tcBorders>
              <w:top w:val="single" w:color="A6A6A6" w:sz="4" w:space="0"/>
              <w:left w:val="single" w:color="A6A6A6" w:sz="4" w:space="0"/>
              <w:bottom w:val="single" w:color="A6A6A6" w:sz="4" w:space="0"/>
              <w:right w:val="single" w:color="A6A6A6" w:sz="4" w:space="0"/>
            </w:tcBorders>
            <w:vAlign w:val="center"/>
          </w:tcPr>
          <w:p w14:paraId="03130458">
            <w:pPr>
              <w:spacing w:after="0" w:line="252" w:lineRule="auto"/>
            </w:pPr>
            <w:r>
              <w:rPr>
                <w:rFonts w:ascii="Noto Sans CJK SC" w:hAnsi="Noto Sans CJK SC" w:eastAsia="Noto Sans CJK SC"/>
                <w:b w:val="0"/>
                <w:sz w:val="17"/>
              </w:rPr>
              <w:t>权限不足</w:t>
            </w:r>
          </w:p>
        </w:tc>
        <w:tc>
          <w:tcPr>
            <w:tcW w:w="3969" w:type="dxa"/>
            <w:tcBorders>
              <w:top w:val="single" w:color="A6A6A6" w:sz="4" w:space="0"/>
              <w:left w:val="single" w:color="A6A6A6" w:sz="4" w:space="0"/>
              <w:bottom w:val="single" w:color="A6A6A6" w:sz="4" w:space="0"/>
              <w:right w:val="single" w:color="A6A6A6" w:sz="4" w:space="0"/>
            </w:tcBorders>
            <w:vAlign w:val="center"/>
          </w:tcPr>
          <w:p w14:paraId="5C319B4B">
            <w:pPr>
              <w:spacing w:after="0" w:line="252" w:lineRule="auto"/>
            </w:pPr>
            <w:r>
              <w:rPr>
                <w:rFonts w:ascii="Noto Sans CJK SC" w:hAnsi="Noto Sans CJK SC" w:eastAsia="Noto Sans CJK SC"/>
                <w:b w:val="0"/>
                <w:sz w:val="17"/>
              </w:rPr>
              <w:t>提示无权限并记录审计日志</w:t>
            </w:r>
          </w:p>
        </w:tc>
      </w:tr>
      <w:tr w14:paraId="76B6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E7720E2">
            <w:pPr>
              <w:spacing w:after="0" w:line="252" w:lineRule="auto"/>
            </w:pPr>
            <w:r>
              <w:rPr>
                <w:rFonts w:ascii="Times New Roman" w:hAnsi="Times New Roman" w:eastAsia="Noto Sans CJK SC"/>
                <w:b w:val="0"/>
                <w:sz w:val="17"/>
              </w:rPr>
              <w:t>SEAT</w:t>
            </w:r>
            <w:r>
              <w:rPr>
                <w:rFonts w:ascii="Noto Sans CJK SC" w:hAnsi="Noto Sans CJK SC" w:eastAsia="Noto Sans CJK SC"/>
                <w:b w:val="0"/>
                <w:sz w:val="17"/>
              </w:rPr>
              <w:t>_</w:t>
            </w:r>
            <w:r>
              <w:rPr>
                <w:rFonts w:ascii="Times New Roman" w:hAnsi="Times New Roman" w:eastAsia="Noto Sans CJK SC"/>
                <w:b w:val="0"/>
                <w:sz w:val="17"/>
              </w:rPr>
              <w:t>CONFLICT</w:t>
            </w:r>
          </w:p>
        </w:tc>
        <w:tc>
          <w:tcPr>
            <w:tcW w:w="2835" w:type="dxa"/>
            <w:tcBorders>
              <w:top w:val="single" w:color="A6A6A6" w:sz="4" w:space="0"/>
              <w:left w:val="single" w:color="A6A6A6" w:sz="4" w:space="0"/>
              <w:bottom w:val="single" w:color="A6A6A6" w:sz="4" w:space="0"/>
              <w:right w:val="single" w:color="A6A6A6" w:sz="4" w:space="0"/>
            </w:tcBorders>
            <w:vAlign w:val="center"/>
          </w:tcPr>
          <w:p w14:paraId="43F31405">
            <w:pPr>
              <w:spacing w:after="0" w:line="252" w:lineRule="auto"/>
            </w:pPr>
            <w:r>
              <w:rPr>
                <w:rFonts w:ascii="Noto Sans CJK SC" w:hAnsi="Noto Sans CJK SC" w:eastAsia="Noto Sans CJK SC"/>
                <w:b w:val="0"/>
                <w:sz w:val="17"/>
              </w:rPr>
              <w:t>座位在目标时段已被预约或使用</w:t>
            </w:r>
          </w:p>
        </w:tc>
        <w:tc>
          <w:tcPr>
            <w:tcW w:w="3969" w:type="dxa"/>
            <w:tcBorders>
              <w:top w:val="single" w:color="A6A6A6" w:sz="4" w:space="0"/>
              <w:left w:val="single" w:color="A6A6A6" w:sz="4" w:space="0"/>
              <w:bottom w:val="single" w:color="A6A6A6" w:sz="4" w:space="0"/>
              <w:right w:val="single" w:color="A6A6A6" w:sz="4" w:space="0"/>
            </w:tcBorders>
            <w:vAlign w:val="center"/>
          </w:tcPr>
          <w:p w14:paraId="4AA06591">
            <w:pPr>
              <w:spacing w:after="0" w:line="252" w:lineRule="auto"/>
            </w:pPr>
            <w:r>
              <w:rPr>
                <w:rFonts w:ascii="Noto Sans CJK SC" w:hAnsi="Noto Sans CJK SC" w:eastAsia="Noto Sans CJK SC"/>
                <w:b w:val="0"/>
                <w:sz w:val="17"/>
              </w:rPr>
              <w:t>刷新座位状态并提示重新选择</w:t>
            </w:r>
          </w:p>
        </w:tc>
      </w:tr>
      <w:tr w14:paraId="6862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88C73FD">
            <w:pPr>
              <w:spacing w:after="0" w:line="252" w:lineRule="auto"/>
            </w:pPr>
            <w:r>
              <w:rPr>
                <w:rFonts w:ascii="Times New Roman" w:hAnsi="Times New Roman" w:eastAsia="Noto Sans CJK SC"/>
                <w:b w:val="0"/>
                <w:sz w:val="17"/>
              </w:rPr>
              <w:t>RULE</w:t>
            </w:r>
            <w:r>
              <w:rPr>
                <w:rFonts w:ascii="Noto Sans CJK SC" w:hAnsi="Noto Sans CJK SC" w:eastAsia="Noto Sans CJK SC"/>
                <w:b w:val="0"/>
                <w:sz w:val="17"/>
              </w:rPr>
              <w:t>_</w:t>
            </w:r>
            <w:r>
              <w:rPr>
                <w:rFonts w:ascii="Times New Roman" w:hAnsi="Times New Roman" w:eastAsia="Noto Sans CJK SC"/>
                <w:b w:val="0"/>
                <w:sz w:val="17"/>
              </w:rPr>
              <w:t>DENIED</w:t>
            </w:r>
          </w:p>
        </w:tc>
        <w:tc>
          <w:tcPr>
            <w:tcW w:w="2835" w:type="dxa"/>
            <w:tcBorders>
              <w:top w:val="single" w:color="A6A6A6" w:sz="4" w:space="0"/>
              <w:left w:val="single" w:color="A6A6A6" w:sz="4" w:space="0"/>
              <w:bottom w:val="single" w:color="A6A6A6" w:sz="4" w:space="0"/>
              <w:right w:val="single" w:color="A6A6A6" w:sz="4" w:space="0"/>
            </w:tcBorders>
            <w:vAlign w:val="center"/>
          </w:tcPr>
          <w:p w14:paraId="5C5EABD6">
            <w:pPr>
              <w:spacing w:after="0" w:line="252" w:lineRule="auto"/>
            </w:pPr>
            <w:r>
              <w:rPr>
                <w:rFonts w:ascii="Noto Sans CJK SC" w:hAnsi="Noto Sans CJK SC" w:eastAsia="Noto Sans CJK SC"/>
                <w:b w:val="0"/>
                <w:sz w:val="17"/>
              </w:rPr>
              <w:t>不符合预约规则</w:t>
            </w:r>
          </w:p>
        </w:tc>
        <w:tc>
          <w:tcPr>
            <w:tcW w:w="3969" w:type="dxa"/>
            <w:tcBorders>
              <w:top w:val="single" w:color="A6A6A6" w:sz="4" w:space="0"/>
              <w:left w:val="single" w:color="A6A6A6" w:sz="4" w:space="0"/>
              <w:bottom w:val="single" w:color="A6A6A6" w:sz="4" w:space="0"/>
              <w:right w:val="single" w:color="A6A6A6" w:sz="4" w:space="0"/>
            </w:tcBorders>
            <w:vAlign w:val="center"/>
          </w:tcPr>
          <w:p w14:paraId="79C2F80A">
            <w:pPr>
              <w:spacing w:after="0" w:line="252" w:lineRule="auto"/>
            </w:pPr>
            <w:r>
              <w:rPr>
                <w:rFonts w:ascii="Noto Sans CJK SC" w:hAnsi="Noto Sans CJK SC" w:eastAsia="Noto Sans CJK SC"/>
                <w:b w:val="0"/>
                <w:sz w:val="17"/>
              </w:rPr>
              <w:t>展示拒绝原因，例如超出时长或提前天数限制</w:t>
            </w:r>
          </w:p>
        </w:tc>
      </w:tr>
      <w:tr w14:paraId="2425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19889B0D">
            <w:pPr>
              <w:spacing w:after="0" w:line="252" w:lineRule="auto"/>
            </w:pPr>
            <w:r>
              <w:rPr>
                <w:rFonts w:ascii="Times New Roman" w:hAnsi="Times New Roman" w:eastAsia="Noto Sans CJK SC"/>
                <w:b w:val="0"/>
                <w:sz w:val="17"/>
              </w:rPr>
              <w:t>CHECKIN</w:t>
            </w:r>
            <w:r>
              <w:rPr>
                <w:rFonts w:ascii="Noto Sans CJK SC" w:hAnsi="Noto Sans CJK SC" w:eastAsia="Noto Sans CJK SC"/>
                <w:b w:val="0"/>
                <w:sz w:val="17"/>
              </w:rPr>
              <w:t>_</w:t>
            </w:r>
            <w:r>
              <w:rPr>
                <w:rFonts w:ascii="Times New Roman" w:hAnsi="Times New Roman" w:eastAsia="Noto Sans CJK SC"/>
                <w:b w:val="0"/>
                <w:sz w:val="17"/>
              </w:rPr>
              <w:t>TIMEOUT</w:t>
            </w:r>
          </w:p>
        </w:tc>
        <w:tc>
          <w:tcPr>
            <w:tcW w:w="2835" w:type="dxa"/>
            <w:tcBorders>
              <w:top w:val="single" w:color="A6A6A6" w:sz="4" w:space="0"/>
              <w:left w:val="single" w:color="A6A6A6" w:sz="4" w:space="0"/>
              <w:bottom w:val="single" w:color="A6A6A6" w:sz="4" w:space="0"/>
              <w:right w:val="single" w:color="A6A6A6" w:sz="4" w:space="0"/>
            </w:tcBorders>
            <w:vAlign w:val="center"/>
          </w:tcPr>
          <w:p w14:paraId="1D97726C">
            <w:pPr>
              <w:spacing w:after="0" w:line="252" w:lineRule="auto"/>
            </w:pPr>
            <w:r>
              <w:rPr>
                <w:rFonts w:ascii="Noto Sans CJK SC" w:hAnsi="Noto Sans CJK SC" w:eastAsia="Noto Sans CJK SC"/>
                <w:b w:val="0"/>
                <w:sz w:val="17"/>
              </w:rPr>
              <w:t>超过签到宽限时间</w:t>
            </w:r>
          </w:p>
        </w:tc>
        <w:tc>
          <w:tcPr>
            <w:tcW w:w="3969" w:type="dxa"/>
            <w:tcBorders>
              <w:top w:val="single" w:color="A6A6A6" w:sz="4" w:space="0"/>
              <w:left w:val="single" w:color="A6A6A6" w:sz="4" w:space="0"/>
              <w:bottom w:val="single" w:color="A6A6A6" w:sz="4" w:space="0"/>
              <w:right w:val="single" w:color="A6A6A6" w:sz="4" w:space="0"/>
            </w:tcBorders>
            <w:vAlign w:val="center"/>
          </w:tcPr>
          <w:p w14:paraId="4A9A351A">
            <w:pPr>
              <w:spacing w:after="0" w:line="252" w:lineRule="auto"/>
            </w:pPr>
            <w:r>
              <w:rPr>
                <w:rFonts w:ascii="Noto Sans CJK SC" w:hAnsi="Noto Sans CJK SC" w:eastAsia="Noto Sans CJK SC"/>
                <w:b w:val="0"/>
                <w:sz w:val="17"/>
              </w:rPr>
              <w:t>释放座位并按规则记录爽约</w:t>
            </w:r>
          </w:p>
        </w:tc>
      </w:tr>
      <w:tr w14:paraId="40C5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4DBF77A7">
            <w:pPr>
              <w:spacing w:after="0" w:line="252" w:lineRule="auto"/>
            </w:pPr>
            <w:r>
              <w:rPr>
                <w:rFonts w:ascii="Times New Roman" w:hAnsi="Times New Roman" w:eastAsia="Noto Sans CJK SC"/>
                <w:b w:val="0"/>
                <w:sz w:val="17"/>
              </w:rPr>
              <w:t>DATA</w:t>
            </w:r>
            <w:r>
              <w:rPr>
                <w:rFonts w:ascii="Noto Sans CJK SC" w:hAnsi="Noto Sans CJK SC" w:eastAsia="Noto Sans CJK SC"/>
                <w:b w:val="0"/>
                <w:sz w:val="17"/>
              </w:rPr>
              <w:t>_</w:t>
            </w:r>
            <w:r>
              <w:rPr>
                <w:rFonts w:ascii="Times New Roman" w:hAnsi="Times New Roman" w:eastAsia="Noto Sans CJK SC"/>
                <w:b w:val="0"/>
                <w:sz w:val="17"/>
              </w:rPr>
              <w:t>VALIDATION</w:t>
            </w:r>
            <w:r>
              <w:rPr>
                <w:rFonts w:ascii="Noto Sans CJK SC" w:hAnsi="Noto Sans CJK SC" w:eastAsia="Noto Sans CJK SC"/>
                <w:b w:val="0"/>
                <w:sz w:val="17"/>
              </w:rPr>
              <w:t>_</w:t>
            </w:r>
            <w:r>
              <w:rPr>
                <w:rFonts w:ascii="Times New Roman" w:hAnsi="Times New Roman" w:eastAsia="Noto Sans CJK SC"/>
                <w:b w:val="0"/>
                <w:sz w:val="17"/>
              </w:rPr>
              <w:t>FAILED</w:t>
            </w:r>
          </w:p>
        </w:tc>
        <w:tc>
          <w:tcPr>
            <w:tcW w:w="2835" w:type="dxa"/>
            <w:tcBorders>
              <w:top w:val="single" w:color="A6A6A6" w:sz="4" w:space="0"/>
              <w:left w:val="single" w:color="A6A6A6" w:sz="4" w:space="0"/>
              <w:bottom w:val="single" w:color="A6A6A6" w:sz="4" w:space="0"/>
              <w:right w:val="single" w:color="A6A6A6" w:sz="4" w:space="0"/>
            </w:tcBorders>
            <w:vAlign w:val="center"/>
          </w:tcPr>
          <w:p w14:paraId="4F9D0F51">
            <w:pPr>
              <w:spacing w:after="0" w:line="252" w:lineRule="auto"/>
            </w:pPr>
            <w:r>
              <w:rPr>
                <w:rFonts w:ascii="Noto Sans CJK SC" w:hAnsi="Noto Sans CJK SC" w:eastAsia="Noto Sans CJK SC"/>
                <w:b w:val="0"/>
                <w:sz w:val="17"/>
              </w:rPr>
              <w:t>参数校验失败</w:t>
            </w:r>
          </w:p>
        </w:tc>
        <w:tc>
          <w:tcPr>
            <w:tcW w:w="3969" w:type="dxa"/>
            <w:tcBorders>
              <w:top w:val="single" w:color="A6A6A6" w:sz="4" w:space="0"/>
              <w:left w:val="single" w:color="A6A6A6" w:sz="4" w:space="0"/>
              <w:bottom w:val="single" w:color="A6A6A6" w:sz="4" w:space="0"/>
              <w:right w:val="single" w:color="A6A6A6" w:sz="4" w:space="0"/>
            </w:tcBorders>
            <w:vAlign w:val="center"/>
          </w:tcPr>
          <w:p w14:paraId="5E24ECBA">
            <w:pPr>
              <w:spacing w:after="0" w:line="252" w:lineRule="auto"/>
            </w:pPr>
            <w:r>
              <w:rPr>
                <w:rFonts w:ascii="Noto Sans CJK SC" w:hAnsi="Noto Sans CJK SC" w:eastAsia="Noto Sans CJK SC"/>
                <w:b w:val="0"/>
                <w:sz w:val="17"/>
              </w:rPr>
              <w:t>提示用户修正输入</w:t>
            </w:r>
          </w:p>
        </w:tc>
      </w:tr>
      <w:tr w14:paraId="3794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09C41D4">
            <w:pPr>
              <w:spacing w:after="0" w:line="252" w:lineRule="auto"/>
            </w:pPr>
            <w:r>
              <w:rPr>
                <w:rFonts w:ascii="Times New Roman" w:hAnsi="Times New Roman" w:eastAsia="Noto Sans CJK SC"/>
                <w:b w:val="0"/>
                <w:sz w:val="17"/>
              </w:rPr>
              <w:t>SYSTEM</w:t>
            </w:r>
            <w:r>
              <w:rPr>
                <w:rFonts w:ascii="Noto Sans CJK SC" w:hAnsi="Noto Sans CJK SC" w:eastAsia="Noto Sans CJK SC"/>
                <w:b w:val="0"/>
                <w:sz w:val="17"/>
              </w:rPr>
              <w:t>_</w:t>
            </w:r>
            <w:r>
              <w:rPr>
                <w:rFonts w:ascii="Times New Roman" w:hAnsi="Times New Roman" w:eastAsia="Noto Sans CJK SC"/>
                <w:b w:val="0"/>
                <w:sz w:val="17"/>
              </w:rPr>
              <w:t>BUSY</w:t>
            </w:r>
          </w:p>
        </w:tc>
        <w:tc>
          <w:tcPr>
            <w:tcW w:w="2835" w:type="dxa"/>
            <w:tcBorders>
              <w:top w:val="single" w:color="A6A6A6" w:sz="4" w:space="0"/>
              <w:left w:val="single" w:color="A6A6A6" w:sz="4" w:space="0"/>
              <w:bottom w:val="single" w:color="A6A6A6" w:sz="4" w:space="0"/>
              <w:right w:val="single" w:color="A6A6A6" w:sz="4" w:space="0"/>
            </w:tcBorders>
            <w:vAlign w:val="center"/>
          </w:tcPr>
          <w:p w14:paraId="72EDF080">
            <w:pPr>
              <w:spacing w:after="0" w:line="252" w:lineRule="auto"/>
            </w:pPr>
            <w:r>
              <w:rPr>
                <w:rFonts w:ascii="Noto Sans CJK SC" w:hAnsi="Noto Sans CJK SC" w:eastAsia="Noto Sans CJK SC"/>
                <w:b w:val="0"/>
                <w:sz w:val="17"/>
              </w:rPr>
              <w:t>系统繁忙或缓存锁失败</w:t>
            </w:r>
          </w:p>
        </w:tc>
        <w:tc>
          <w:tcPr>
            <w:tcW w:w="3969" w:type="dxa"/>
            <w:tcBorders>
              <w:top w:val="single" w:color="A6A6A6" w:sz="4" w:space="0"/>
              <w:left w:val="single" w:color="A6A6A6" w:sz="4" w:space="0"/>
              <w:bottom w:val="single" w:color="A6A6A6" w:sz="4" w:space="0"/>
              <w:right w:val="single" w:color="A6A6A6" w:sz="4" w:space="0"/>
            </w:tcBorders>
            <w:vAlign w:val="center"/>
          </w:tcPr>
          <w:p w14:paraId="1003E1B9">
            <w:pPr>
              <w:spacing w:after="0" w:line="252" w:lineRule="auto"/>
            </w:pPr>
            <w:r>
              <w:rPr>
                <w:rFonts w:ascii="Noto Sans CJK SC" w:hAnsi="Noto Sans CJK SC" w:eastAsia="Noto Sans CJK SC"/>
                <w:b w:val="0"/>
                <w:sz w:val="17"/>
              </w:rPr>
              <w:t>短时间重试，并保留请求追踪编号</w:t>
            </w:r>
          </w:p>
        </w:tc>
      </w:tr>
    </w:tbl>
    <w:p w14:paraId="52DEB130">
      <w:pPr>
        <w:pStyle w:val="3"/>
        <w:spacing w:before="200" w:after="80"/>
      </w:pPr>
      <w:r>
        <w:rPr>
          <w:rFonts w:ascii="Times New Roman" w:hAnsi="Times New Roman" w:eastAsia="Noto Sans CJK SC"/>
          <w:b/>
          <w:color w:val="1F5B89"/>
          <w:sz w:val="32"/>
        </w:rPr>
        <w:t>5</w:t>
      </w:r>
      <w:r>
        <w:rPr>
          <w:rFonts w:ascii="Noto Sans CJK SC" w:hAnsi="Noto Sans CJK SC" w:eastAsia="Noto Sans CJK SC"/>
          <w:b/>
          <w:color w:val="1F5B89"/>
          <w:sz w:val="32"/>
        </w:rPr>
        <w:t>. 数据库设计（</w:t>
      </w:r>
      <w:r>
        <w:rPr>
          <w:rFonts w:ascii="Times New Roman" w:hAnsi="Times New Roman" w:eastAsia="Noto Sans CJK SC"/>
          <w:b/>
          <w:color w:val="1F5B89"/>
          <w:sz w:val="32"/>
        </w:rPr>
        <w:t>ER</w:t>
      </w:r>
      <w:r>
        <w:rPr>
          <w:rFonts w:ascii="Noto Sans CJK SC" w:hAnsi="Noto Sans CJK SC" w:eastAsia="Noto Sans CJK SC"/>
          <w:b/>
          <w:color w:val="1F5B89"/>
          <w:sz w:val="32"/>
        </w:rPr>
        <w:t xml:space="preserve"> 图）</w:t>
      </w:r>
    </w:p>
    <w:p w14:paraId="5FEBBEC9">
      <w:pPr>
        <w:pStyle w:val="4"/>
        <w:spacing w:before="120" w:after="80"/>
      </w:pPr>
      <w:r>
        <w:rPr>
          <w:rFonts w:ascii="Times New Roman" w:hAnsi="Times New Roman" w:eastAsia="Noto Sans CJK SC"/>
          <w:b/>
          <w:color w:val="1F5B89"/>
          <w:sz w:val="26"/>
        </w:rPr>
        <w:t>5</w:t>
      </w:r>
      <w:r>
        <w:rPr>
          <w:rFonts w:ascii="Noto Sans CJK SC" w:hAnsi="Noto Sans CJK SC" w:eastAsia="Noto Sans CJK SC"/>
          <w:b/>
          <w:color w:val="1F5B89"/>
          <w:sz w:val="26"/>
        </w:rPr>
        <w:t>.</w:t>
      </w:r>
      <w:r>
        <w:rPr>
          <w:rFonts w:ascii="Times New Roman" w:hAnsi="Times New Roman" w:eastAsia="Noto Sans CJK SC"/>
          <w:b/>
          <w:color w:val="1F5B89"/>
          <w:sz w:val="26"/>
        </w:rPr>
        <w:t>1</w:t>
      </w:r>
      <w:r>
        <w:rPr>
          <w:rFonts w:ascii="Noto Sans CJK SC" w:hAnsi="Noto Sans CJK SC" w:eastAsia="Noto Sans CJK SC"/>
          <w:b/>
          <w:color w:val="1F5B89"/>
          <w:sz w:val="26"/>
        </w:rPr>
        <w:t xml:space="preserve"> 数据库设计原则</w:t>
      </w:r>
    </w:p>
    <w:p w14:paraId="2AA02DD5">
      <w:pPr>
        <w:pStyle w:val="16"/>
        <w:spacing w:after="40" w:line="276" w:lineRule="auto"/>
      </w:pPr>
      <w:r>
        <w:rPr>
          <w:rFonts w:ascii="Noto Sans CJK SC" w:hAnsi="Noto Sans CJK SC" w:eastAsia="Noto Sans CJK SC"/>
          <w:sz w:val="21"/>
        </w:rPr>
        <w:t>业务核心数据采用关系数据库持久化，保证预约、签到、违规和审计数据可追溯。</w:t>
      </w:r>
    </w:p>
    <w:p w14:paraId="20B86C50">
      <w:pPr>
        <w:pStyle w:val="16"/>
        <w:spacing w:after="40" w:line="276" w:lineRule="auto"/>
      </w:pPr>
      <w:r>
        <w:rPr>
          <w:rFonts w:ascii="Noto Sans CJK SC" w:hAnsi="Noto Sans CJK SC" w:eastAsia="Noto Sans CJK SC"/>
          <w:sz w:val="21"/>
        </w:rPr>
        <w:t>座位状态展示可使用缓存加速，但最终一致性以预约表、签到表和座位状态日志为准。</w:t>
      </w:r>
    </w:p>
    <w:p w14:paraId="370C9A72">
      <w:pPr>
        <w:pStyle w:val="16"/>
        <w:spacing w:after="40" w:line="276" w:lineRule="auto"/>
      </w:pPr>
      <w:r>
        <w:rPr>
          <w:rFonts w:ascii="Noto Sans CJK SC" w:hAnsi="Noto Sans CJK SC" w:eastAsia="Noto Sans CJK SC"/>
          <w:sz w:val="21"/>
        </w:rPr>
        <w:t>基础资源表采用层级结构：校区—楼宇—房间—座位，便于按授权范围管理。</w:t>
      </w:r>
    </w:p>
    <w:p w14:paraId="6BBED958">
      <w:pPr>
        <w:pStyle w:val="16"/>
        <w:spacing w:after="40" w:line="276" w:lineRule="auto"/>
      </w:pPr>
      <w:r>
        <w:rPr>
          <w:rFonts w:ascii="Noto Sans CJK SC" w:hAnsi="Noto Sans CJK SC" w:eastAsia="Noto Sans CJK SC"/>
          <w:sz w:val="21"/>
        </w:rPr>
        <w:t>规则表采用范围字段支持全局、校区、楼宇、房间不同粒度配置。</w:t>
      </w:r>
    </w:p>
    <w:p w14:paraId="19E78D1F">
      <w:pPr>
        <w:pStyle w:val="16"/>
        <w:spacing w:after="40" w:line="276" w:lineRule="auto"/>
      </w:pPr>
      <w:r>
        <w:rPr>
          <w:rFonts w:ascii="Noto Sans CJK SC" w:hAnsi="Noto Sans CJK SC" w:eastAsia="Noto Sans CJK SC"/>
          <w:sz w:val="21"/>
        </w:rPr>
        <w:t>涉及并发冲突的预约表必须设置唯一约束或排他约束，避免同座同段重复有效预约。</w:t>
      </w:r>
    </w:p>
    <w:p w14:paraId="084B8983">
      <w:pPr>
        <w:pStyle w:val="4"/>
        <w:spacing w:before="120" w:after="80"/>
      </w:pPr>
      <w:r>
        <w:rPr>
          <w:rFonts w:ascii="Times New Roman" w:hAnsi="Times New Roman" w:eastAsia="Noto Sans CJK SC"/>
          <w:b/>
          <w:color w:val="1F5B89"/>
          <w:sz w:val="26"/>
        </w:rPr>
        <w:t>5</w:t>
      </w:r>
      <w:r>
        <w:rPr>
          <w:rFonts w:ascii="Noto Sans CJK SC" w:hAnsi="Noto Sans CJK SC" w:eastAsia="Noto Sans CJK SC"/>
          <w:b/>
          <w:color w:val="1F5B89"/>
          <w:sz w:val="26"/>
        </w:rPr>
        <w:t>.</w:t>
      </w:r>
      <w:r>
        <w:rPr>
          <w:rFonts w:ascii="Times New Roman" w:hAnsi="Times New Roman" w:eastAsia="Noto Sans CJK SC"/>
          <w:b/>
          <w:color w:val="1F5B89"/>
          <w:sz w:val="26"/>
        </w:rPr>
        <w:t>2</w:t>
      </w:r>
      <w:r>
        <w:rPr>
          <w:rFonts w:ascii="Noto Sans CJK SC" w:hAnsi="Noto Sans CJK SC" w:eastAsia="Noto Sans CJK SC"/>
          <w:b/>
          <w:color w:val="1F5B89"/>
          <w:sz w:val="26"/>
        </w:rPr>
        <w:t xml:space="preserve"> 核心 </w:t>
      </w:r>
      <w:r>
        <w:rPr>
          <w:rFonts w:ascii="Times New Roman" w:hAnsi="Times New Roman" w:eastAsia="Noto Sans CJK SC"/>
          <w:b/>
          <w:color w:val="1F5B89"/>
          <w:sz w:val="26"/>
        </w:rPr>
        <w:t>ER</w:t>
      </w:r>
      <w:r>
        <w:rPr>
          <w:rFonts w:ascii="Noto Sans CJK SC" w:hAnsi="Noto Sans CJK SC" w:eastAsia="Noto Sans CJK SC"/>
          <w:b/>
          <w:color w:val="1F5B89"/>
          <w:sz w:val="26"/>
        </w:rPr>
        <w:t xml:space="preserve"> 图</w:t>
      </w:r>
    </w:p>
    <w:p w14:paraId="4129F69B">
      <w:pPr>
        <w:jc w:val="center"/>
      </w:pPr>
      <w:r>
        <w:drawing>
          <wp:inline distT="0" distB="0" distL="114300" distR="114300">
            <wp:extent cx="5939790" cy="375094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0000" cy="3751579"/>
                    </a:xfrm>
                    <a:prstGeom prst="rect">
                      <a:avLst/>
                    </a:prstGeom>
                  </pic:spPr>
                </pic:pic>
              </a:graphicData>
            </a:graphic>
          </wp:inline>
        </w:drawing>
      </w:r>
    </w:p>
    <w:p w14:paraId="06A8A47E">
      <w:pPr>
        <w:spacing w:after="120"/>
        <w:jc w:val="center"/>
      </w:pPr>
      <w:r>
        <w:rPr>
          <w:rFonts w:ascii="Noto Sans CJK SC" w:hAnsi="Noto Sans CJK SC" w:eastAsia="Noto Sans CJK SC"/>
          <w:i/>
          <w:sz w:val="19"/>
        </w:rPr>
        <w:t xml:space="preserve">图 </w:t>
      </w:r>
      <w:r>
        <w:rPr>
          <w:rFonts w:ascii="Times New Roman" w:hAnsi="Times New Roman" w:eastAsia="Noto Sans CJK SC"/>
          <w:i/>
          <w:sz w:val="19"/>
        </w:rPr>
        <w:t>5</w:t>
      </w:r>
      <w:r>
        <w:rPr>
          <w:rFonts w:ascii="Noto Sans CJK SC" w:hAnsi="Noto Sans CJK SC" w:eastAsia="Noto Sans CJK SC"/>
          <w:i/>
          <w:sz w:val="19"/>
        </w:rPr>
        <w:t>-</w:t>
      </w:r>
      <w:r>
        <w:rPr>
          <w:rFonts w:ascii="Times New Roman" w:hAnsi="Times New Roman" w:eastAsia="Noto Sans CJK SC"/>
          <w:i/>
          <w:sz w:val="19"/>
        </w:rPr>
        <w:t>1</w:t>
      </w:r>
      <w:r>
        <w:rPr>
          <w:rFonts w:ascii="Noto Sans CJK SC" w:hAnsi="Noto Sans CJK SC" w:eastAsia="Noto Sans CJK SC"/>
          <w:i/>
          <w:sz w:val="19"/>
        </w:rPr>
        <w:t xml:space="preserve"> 核心数据库 </w:t>
      </w:r>
      <w:r>
        <w:rPr>
          <w:rFonts w:ascii="Times New Roman" w:hAnsi="Times New Roman" w:eastAsia="Noto Sans CJK SC"/>
          <w:i/>
          <w:sz w:val="19"/>
        </w:rPr>
        <w:t>ER</w:t>
      </w:r>
      <w:r>
        <w:rPr>
          <w:rFonts w:ascii="Noto Sans CJK SC" w:hAnsi="Noto Sans CJK SC" w:eastAsia="Noto Sans CJK SC"/>
          <w:i/>
          <w:sz w:val="19"/>
        </w:rPr>
        <w:t xml:space="preserve"> 图</w:t>
      </w:r>
    </w:p>
    <w:p w14:paraId="6F54BC71">
      <w:pPr>
        <w:pStyle w:val="4"/>
        <w:spacing w:before="120" w:after="80"/>
      </w:pPr>
      <w:r>
        <w:rPr>
          <w:rFonts w:ascii="Times New Roman" w:hAnsi="Times New Roman" w:eastAsia="Noto Sans CJK SC"/>
          <w:b/>
          <w:color w:val="1F5B89"/>
          <w:sz w:val="26"/>
        </w:rPr>
        <w:t>5</w:t>
      </w:r>
      <w:r>
        <w:rPr>
          <w:rFonts w:ascii="Noto Sans CJK SC" w:hAnsi="Noto Sans CJK SC" w:eastAsia="Noto Sans CJK SC"/>
          <w:b/>
          <w:color w:val="1F5B89"/>
          <w:sz w:val="26"/>
        </w:rPr>
        <w:t>.</w:t>
      </w:r>
      <w:r>
        <w:rPr>
          <w:rFonts w:ascii="Times New Roman" w:hAnsi="Times New Roman" w:eastAsia="Noto Sans CJK SC"/>
          <w:b/>
          <w:color w:val="1F5B89"/>
          <w:sz w:val="26"/>
        </w:rPr>
        <w:t>3</w:t>
      </w:r>
      <w:r>
        <w:rPr>
          <w:rFonts w:ascii="Noto Sans CJK SC" w:hAnsi="Noto Sans CJK SC" w:eastAsia="Noto Sans CJK SC"/>
          <w:b/>
          <w:color w:val="1F5B89"/>
          <w:sz w:val="26"/>
        </w:rPr>
        <w:t xml:space="preserve"> 核心数据表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701"/>
        <w:gridCol w:w="3515"/>
        <w:gridCol w:w="2268"/>
      </w:tblGrid>
      <w:tr w14:paraId="5F45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66B09F10">
            <w:pPr>
              <w:spacing w:after="0" w:line="252" w:lineRule="auto"/>
            </w:pPr>
            <w:r>
              <w:rPr>
                <w:rFonts w:ascii="Noto Sans CJK SC" w:hAnsi="Noto Sans CJK SC" w:eastAsia="Noto Sans CJK SC"/>
                <w:b/>
                <w:sz w:val="15"/>
              </w:rPr>
              <w:t>表名</w:t>
            </w:r>
          </w:p>
        </w:tc>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6D79D5C">
            <w:pPr>
              <w:spacing w:after="0" w:line="252" w:lineRule="auto"/>
            </w:pPr>
            <w:r>
              <w:rPr>
                <w:rFonts w:ascii="Noto Sans CJK SC" w:hAnsi="Noto Sans CJK SC" w:eastAsia="Noto Sans CJK SC"/>
                <w:b/>
                <w:sz w:val="15"/>
              </w:rPr>
              <w:t>中文名称</w:t>
            </w:r>
          </w:p>
        </w:tc>
        <w:tc>
          <w:tcPr>
            <w:tcW w:w="351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92F5B4F">
            <w:pPr>
              <w:spacing w:after="0" w:line="252" w:lineRule="auto"/>
            </w:pPr>
            <w:r>
              <w:rPr>
                <w:rFonts w:ascii="Noto Sans CJK SC" w:hAnsi="Noto Sans CJK SC" w:eastAsia="Noto Sans CJK SC"/>
                <w:b/>
                <w:sz w:val="15"/>
              </w:rPr>
              <w:t>核心字段</w:t>
            </w:r>
          </w:p>
        </w:tc>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2CA3957">
            <w:pPr>
              <w:spacing w:after="0" w:line="252" w:lineRule="auto"/>
            </w:pPr>
            <w:r>
              <w:rPr>
                <w:rFonts w:ascii="Noto Sans CJK SC" w:hAnsi="Noto Sans CJK SC" w:eastAsia="Noto Sans CJK SC"/>
                <w:b/>
                <w:sz w:val="15"/>
              </w:rPr>
              <w:t>说明</w:t>
            </w:r>
          </w:p>
        </w:tc>
      </w:tr>
      <w:tr w14:paraId="487A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5FB69AB8">
            <w:pPr>
              <w:spacing w:after="0" w:line="252" w:lineRule="auto"/>
            </w:pPr>
            <w:r>
              <w:rPr>
                <w:rFonts w:ascii="Times New Roman" w:hAnsi="Times New Roman" w:eastAsia="Noto Sans CJK SC"/>
                <w:b w:val="0"/>
                <w:sz w:val="15"/>
              </w:rPr>
              <w:t>sys</w:t>
            </w:r>
            <w:r>
              <w:rPr>
                <w:rFonts w:ascii="Noto Sans CJK SC" w:hAnsi="Noto Sans CJK SC" w:eastAsia="Noto Sans CJK SC"/>
                <w:b w:val="0"/>
                <w:sz w:val="15"/>
              </w:rPr>
              <w:t>_</w:t>
            </w:r>
            <w:r>
              <w:rPr>
                <w:rFonts w:ascii="Times New Roman" w:hAnsi="Times New Roman" w:eastAsia="Noto Sans CJK SC"/>
                <w:b w:val="0"/>
                <w:sz w:val="15"/>
              </w:rPr>
              <w:t>user</w:t>
            </w:r>
          </w:p>
        </w:tc>
        <w:tc>
          <w:tcPr>
            <w:tcW w:w="1701" w:type="dxa"/>
            <w:tcBorders>
              <w:top w:val="single" w:color="A6A6A6" w:sz="4" w:space="0"/>
              <w:left w:val="single" w:color="A6A6A6" w:sz="4" w:space="0"/>
              <w:bottom w:val="single" w:color="A6A6A6" w:sz="4" w:space="0"/>
              <w:right w:val="single" w:color="A6A6A6" w:sz="4" w:space="0"/>
            </w:tcBorders>
            <w:vAlign w:val="center"/>
          </w:tcPr>
          <w:p w14:paraId="77F50887">
            <w:pPr>
              <w:spacing w:after="0" w:line="252" w:lineRule="auto"/>
            </w:pPr>
            <w:r>
              <w:rPr>
                <w:rFonts w:ascii="Noto Sans CJK SC" w:hAnsi="Noto Sans CJK SC" w:eastAsia="Noto Sans CJK SC"/>
                <w:b w:val="0"/>
                <w:sz w:val="15"/>
              </w:rPr>
              <w:t>用户表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6C9FFA91">
            <w:pPr>
              <w:spacing w:after="0" w:line="252" w:lineRule="auto"/>
            </w:pP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student</w:t>
            </w:r>
            <w:r>
              <w:rPr>
                <w:rFonts w:ascii="Noto Sans CJK SC" w:hAnsi="Noto Sans CJK SC" w:eastAsia="Noto Sans CJK SC"/>
                <w:b w:val="0"/>
                <w:sz w:val="15"/>
              </w:rPr>
              <w:t>_</w:t>
            </w:r>
            <w:r>
              <w:rPr>
                <w:rFonts w:ascii="Times New Roman" w:hAnsi="Times New Roman" w:eastAsia="Noto Sans CJK SC"/>
                <w:b w:val="0"/>
                <w:sz w:val="15"/>
              </w:rPr>
              <w:t>no</w:t>
            </w:r>
            <w:r>
              <w:rPr>
                <w:rFonts w:ascii="Noto Sans CJK SC" w:hAnsi="Noto Sans CJK SC" w:eastAsia="Noto Sans CJK SC"/>
                <w:b w:val="0"/>
                <w:sz w:val="15"/>
              </w:rPr>
              <w:t>、</w:t>
            </w:r>
            <w:r>
              <w:rPr>
                <w:rFonts w:ascii="Times New Roman" w:hAnsi="Times New Roman" w:eastAsia="Noto Sans CJK SC"/>
                <w:b w:val="0"/>
                <w:sz w:val="15"/>
              </w:rPr>
              <w:t>name</w:t>
            </w:r>
            <w:r>
              <w:rPr>
                <w:rFonts w:ascii="Noto Sans CJK SC" w:hAnsi="Noto Sans CJK SC" w:eastAsia="Noto Sans CJK SC"/>
                <w:b w:val="0"/>
                <w:sz w:val="15"/>
              </w:rPr>
              <w:t>、</w:t>
            </w: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type</w:t>
            </w:r>
            <w:r>
              <w:rPr>
                <w:rFonts w:ascii="Noto Sans CJK SC" w:hAnsi="Noto Sans CJK SC" w:eastAsia="Noto Sans CJK SC"/>
                <w:b w:val="0"/>
                <w:sz w:val="15"/>
              </w:rPr>
              <w:t>、</w:t>
            </w:r>
            <w:r>
              <w:rPr>
                <w:rFonts w:ascii="Times New Roman" w:hAnsi="Times New Roman" w:eastAsia="Noto Sans CJK SC"/>
                <w:b w:val="0"/>
                <w:sz w:val="15"/>
              </w:rPr>
              <w:t>phone</w:t>
            </w:r>
            <w:r>
              <w:rPr>
                <w:rFonts w:ascii="Noto Sans CJK SC" w:hAnsi="Noto Sans CJK SC" w:eastAsia="Noto Sans CJK SC"/>
                <w:b w:val="0"/>
                <w:sz w:val="15"/>
              </w:rPr>
              <w:t>、</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7C2CD4BE">
            <w:pPr>
              <w:spacing w:after="0" w:line="252" w:lineRule="auto"/>
            </w:pPr>
            <w:r>
              <w:rPr>
                <w:rFonts w:ascii="Noto Sans CJK SC" w:hAnsi="Noto Sans CJK SC" w:eastAsia="Noto Sans CJK SC"/>
                <w:b w:val="0"/>
                <w:sz w:val="15"/>
              </w:rPr>
              <w:t>保存学生、教师、管理员和管理部门账号基础信息</w:t>
            </w:r>
          </w:p>
        </w:tc>
      </w:tr>
      <w:tr w14:paraId="39E6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7C47C0A8">
            <w:pPr>
              <w:spacing w:after="0" w:line="252" w:lineRule="auto"/>
            </w:pPr>
            <w:r>
              <w:rPr>
                <w:rFonts w:ascii="Times New Roman" w:hAnsi="Times New Roman" w:eastAsia="Noto Sans CJK SC"/>
                <w:b w:val="0"/>
                <w:sz w:val="15"/>
              </w:rPr>
              <w:t>sys</w:t>
            </w:r>
            <w:r>
              <w:rPr>
                <w:rFonts w:ascii="Noto Sans CJK SC" w:hAnsi="Noto Sans CJK SC" w:eastAsia="Noto Sans CJK SC"/>
                <w:b w:val="0"/>
                <w:sz w:val="15"/>
              </w:rPr>
              <w:t>_</w:t>
            </w:r>
            <w:r>
              <w:rPr>
                <w:rFonts w:ascii="Times New Roman" w:hAnsi="Times New Roman" w:eastAsia="Noto Sans CJK SC"/>
                <w:b w:val="0"/>
                <w:sz w:val="15"/>
              </w:rPr>
              <w:t>role</w:t>
            </w:r>
          </w:p>
        </w:tc>
        <w:tc>
          <w:tcPr>
            <w:tcW w:w="1701" w:type="dxa"/>
            <w:tcBorders>
              <w:top w:val="single" w:color="A6A6A6" w:sz="4" w:space="0"/>
              <w:left w:val="single" w:color="A6A6A6" w:sz="4" w:space="0"/>
              <w:bottom w:val="single" w:color="A6A6A6" w:sz="4" w:space="0"/>
              <w:right w:val="single" w:color="A6A6A6" w:sz="4" w:space="0"/>
            </w:tcBorders>
            <w:vAlign w:val="center"/>
          </w:tcPr>
          <w:p w14:paraId="10153DD9">
            <w:pPr>
              <w:spacing w:after="0" w:line="252" w:lineRule="auto"/>
            </w:pPr>
            <w:r>
              <w:rPr>
                <w:rFonts w:ascii="Noto Sans CJK SC" w:hAnsi="Noto Sans CJK SC" w:eastAsia="Noto Sans CJK SC"/>
                <w:b w:val="0"/>
                <w:sz w:val="15"/>
              </w:rPr>
              <w:t>角色表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6F4A8350">
            <w:pPr>
              <w:spacing w:after="0" w:line="252" w:lineRule="auto"/>
            </w:pPr>
            <w:r>
              <w:rPr>
                <w:rFonts w:ascii="Times New Roman" w:hAnsi="Times New Roman" w:eastAsia="Noto Sans CJK SC"/>
                <w:b w:val="0"/>
                <w:sz w:val="15"/>
              </w:rPr>
              <w:t>role</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role</w:t>
            </w:r>
            <w:r>
              <w:rPr>
                <w:rFonts w:ascii="Noto Sans CJK SC" w:hAnsi="Noto Sans CJK SC" w:eastAsia="Noto Sans CJK SC"/>
                <w:b w:val="0"/>
                <w:sz w:val="15"/>
              </w:rPr>
              <w:t>_</w:t>
            </w:r>
            <w:r>
              <w:rPr>
                <w:rFonts w:ascii="Times New Roman" w:hAnsi="Times New Roman" w:eastAsia="Noto Sans CJK SC"/>
                <w:b w:val="0"/>
                <w:sz w:val="15"/>
              </w:rPr>
              <w:t>code</w:t>
            </w:r>
            <w:r>
              <w:rPr>
                <w:rFonts w:ascii="Noto Sans CJK SC" w:hAnsi="Noto Sans CJK SC" w:eastAsia="Noto Sans CJK SC"/>
                <w:b w:val="0"/>
                <w:sz w:val="15"/>
              </w:rPr>
              <w:t>、</w:t>
            </w:r>
            <w:r>
              <w:rPr>
                <w:rFonts w:ascii="Times New Roman" w:hAnsi="Times New Roman" w:eastAsia="Noto Sans CJK SC"/>
                <w:b w:val="0"/>
                <w:sz w:val="15"/>
              </w:rPr>
              <w:t>role</w:t>
            </w:r>
            <w:r>
              <w:rPr>
                <w:rFonts w:ascii="Noto Sans CJK SC" w:hAnsi="Noto Sans CJK SC" w:eastAsia="Noto Sans CJK SC"/>
                <w:b w:val="0"/>
                <w:sz w:val="15"/>
              </w:rPr>
              <w:t>_</w:t>
            </w:r>
            <w:r>
              <w:rPr>
                <w:rFonts w:ascii="Times New Roman" w:hAnsi="Times New Roman" w:eastAsia="Noto Sans CJK SC"/>
                <w:b w:val="0"/>
                <w:sz w:val="15"/>
              </w:rPr>
              <w:t>name</w:t>
            </w:r>
            <w:r>
              <w:rPr>
                <w:rFonts w:ascii="Noto Sans CJK SC" w:hAnsi="Noto Sans CJK SC" w:eastAsia="Noto Sans CJK SC"/>
                <w:b w:val="0"/>
                <w:sz w:val="15"/>
              </w:rPr>
              <w:t>、</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400FFE1C">
            <w:pPr>
              <w:spacing w:after="0" w:line="252" w:lineRule="auto"/>
            </w:pPr>
            <w:r>
              <w:rPr>
                <w:rFonts w:ascii="Noto Sans CJK SC" w:hAnsi="Noto Sans CJK SC" w:eastAsia="Noto Sans CJK SC"/>
                <w:b w:val="0"/>
                <w:sz w:val="15"/>
              </w:rPr>
              <w:t>保存学生、普通管理员、超级管理员、管理部门等角色</w:t>
            </w:r>
          </w:p>
        </w:tc>
      </w:tr>
      <w:tr w14:paraId="2B30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6A96FCE0">
            <w:pPr>
              <w:spacing w:after="0" w:line="252" w:lineRule="auto"/>
            </w:pPr>
            <w:r>
              <w:rPr>
                <w:rFonts w:ascii="Times New Roman" w:hAnsi="Times New Roman" w:eastAsia="Noto Sans CJK SC"/>
                <w:b w:val="0"/>
                <w:sz w:val="15"/>
              </w:rPr>
              <w:t>sys</w:t>
            </w:r>
            <w:r>
              <w:rPr>
                <w:rFonts w:ascii="Noto Sans CJK SC" w:hAnsi="Noto Sans CJK SC" w:eastAsia="Noto Sans CJK SC"/>
                <w:b w:val="0"/>
                <w:sz w:val="15"/>
              </w:rPr>
              <w:t>_</w:t>
            </w: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role</w:t>
            </w:r>
          </w:p>
        </w:tc>
        <w:tc>
          <w:tcPr>
            <w:tcW w:w="1701" w:type="dxa"/>
            <w:tcBorders>
              <w:top w:val="single" w:color="A6A6A6" w:sz="4" w:space="0"/>
              <w:left w:val="single" w:color="A6A6A6" w:sz="4" w:space="0"/>
              <w:bottom w:val="single" w:color="A6A6A6" w:sz="4" w:space="0"/>
              <w:right w:val="single" w:color="A6A6A6" w:sz="4" w:space="0"/>
            </w:tcBorders>
            <w:vAlign w:val="center"/>
          </w:tcPr>
          <w:p w14:paraId="6AA01515">
            <w:pPr>
              <w:spacing w:after="0" w:line="252" w:lineRule="auto"/>
            </w:pPr>
            <w:r>
              <w:rPr>
                <w:rFonts w:ascii="Noto Sans CJK SC" w:hAnsi="Noto Sans CJK SC" w:eastAsia="Noto Sans CJK SC"/>
                <w:b w:val="0"/>
                <w:sz w:val="15"/>
              </w:rPr>
              <w:t>用户角色表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76352DA1">
            <w:pPr>
              <w:spacing w:after="0" w:line="252" w:lineRule="auto"/>
            </w:pP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role</w:t>
            </w:r>
            <w:r>
              <w:rPr>
                <w:rFonts w:ascii="Noto Sans CJK SC" w:hAnsi="Noto Sans CJK SC" w:eastAsia="Noto Sans CJK SC"/>
                <w:b w:val="0"/>
                <w:sz w:val="15"/>
              </w:rPr>
              <w:t>_</w:t>
            </w:r>
            <w:r>
              <w:rPr>
                <w:rFonts w:ascii="Times New Roman" w:hAnsi="Times New Roman" w:eastAsia="Noto Sans CJK SC"/>
                <w:b w:val="0"/>
                <w:sz w:val="15"/>
              </w:rPr>
              <w:t>id</w:t>
            </w:r>
          </w:p>
        </w:tc>
        <w:tc>
          <w:tcPr>
            <w:tcW w:w="2268" w:type="dxa"/>
            <w:tcBorders>
              <w:top w:val="single" w:color="A6A6A6" w:sz="4" w:space="0"/>
              <w:left w:val="single" w:color="A6A6A6" w:sz="4" w:space="0"/>
              <w:bottom w:val="single" w:color="A6A6A6" w:sz="4" w:space="0"/>
              <w:right w:val="single" w:color="A6A6A6" w:sz="4" w:space="0"/>
            </w:tcBorders>
            <w:vAlign w:val="center"/>
          </w:tcPr>
          <w:p w14:paraId="191A06E2">
            <w:pPr>
              <w:spacing w:after="0" w:line="252" w:lineRule="auto"/>
            </w:pPr>
            <w:r>
              <w:rPr>
                <w:rFonts w:ascii="Noto Sans CJK SC" w:hAnsi="Noto Sans CJK SC" w:eastAsia="Noto Sans CJK SC"/>
                <w:b w:val="0"/>
                <w:sz w:val="15"/>
              </w:rPr>
              <w:t>支持用户与角色多对多关联</w:t>
            </w:r>
          </w:p>
        </w:tc>
      </w:tr>
      <w:tr w14:paraId="5919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35E1F548">
            <w:pPr>
              <w:spacing w:after="0" w:line="252" w:lineRule="auto"/>
            </w:pPr>
            <w:r>
              <w:rPr>
                <w:rFonts w:ascii="Times New Roman" w:hAnsi="Times New Roman" w:eastAsia="Noto Sans CJK SC"/>
                <w:b w:val="0"/>
                <w:sz w:val="15"/>
              </w:rPr>
              <w:t>campus</w:t>
            </w:r>
          </w:p>
        </w:tc>
        <w:tc>
          <w:tcPr>
            <w:tcW w:w="1701" w:type="dxa"/>
            <w:tcBorders>
              <w:top w:val="single" w:color="A6A6A6" w:sz="4" w:space="0"/>
              <w:left w:val="single" w:color="A6A6A6" w:sz="4" w:space="0"/>
              <w:bottom w:val="single" w:color="A6A6A6" w:sz="4" w:space="0"/>
              <w:right w:val="single" w:color="A6A6A6" w:sz="4" w:space="0"/>
            </w:tcBorders>
            <w:vAlign w:val="center"/>
          </w:tcPr>
          <w:p w14:paraId="529AB158">
            <w:pPr>
              <w:spacing w:after="0" w:line="252" w:lineRule="auto"/>
            </w:pPr>
            <w:r>
              <w:rPr>
                <w:rFonts w:ascii="Noto Sans CJK SC" w:hAnsi="Noto Sans CJK SC" w:eastAsia="Noto Sans CJK SC"/>
                <w:b w:val="0"/>
                <w:sz w:val="15"/>
              </w:rPr>
              <w:t>校区表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41E5FE76">
            <w:pPr>
              <w:spacing w:after="0" w:line="252" w:lineRule="auto"/>
            </w:pPr>
            <w:r>
              <w:rPr>
                <w:rFonts w:ascii="Times New Roman" w:hAnsi="Times New Roman" w:eastAsia="Noto Sans CJK SC"/>
                <w:b w:val="0"/>
                <w:sz w:val="15"/>
              </w:rPr>
              <w:t>campus</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campus</w:t>
            </w:r>
            <w:r>
              <w:rPr>
                <w:rFonts w:ascii="Noto Sans CJK SC" w:hAnsi="Noto Sans CJK SC" w:eastAsia="Noto Sans CJK SC"/>
                <w:b w:val="0"/>
                <w:sz w:val="15"/>
              </w:rPr>
              <w:t>_</w:t>
            </w:r>
            <w:r>
              <w:rPr>
                <w:rFonts w:ascii="Times New Roman" w:hAnsi="Times New Roman" w:eastAsia="Noto Sans CJK SC"/>
                <w:b w:val="0"/>
                <w:sz w:val="15"/>
              </w:rPr>
              <w:t>name</w:t>
            </w:r>
            <w:r>
              <w:rPr>
                <w:rFonts w:ascii="Noto Sans CJK SC" w:hAnsi="Noto Sans CJK SC" w:eastAsia="Noto Sans CJK SC"/>
                <w:b w:val="0"/>
                <w:sz w:val="15"/>
              </w:rPr>
              <w:t>、</w:t>
            </w:r>
            <w:r>
              <w:rPr>
                <w:rFonts w:ascii="Times New Roman" w:hAnsi="Times New Roman" w:eastAsia="Noto Sans CJK SC"/>
                <w:b w:val="0"/>
                <w:sz w:val="15"/>
              </w:rPr>
              <w:t>address</w:t>
            </w:r>
            <w:r>
              <w:rPr>
                <w:rFonts w:ascii="Noto Sans CJK SC" w:hAnsi="Noto Sans CJK SC" w:eastAsia="Noto Sans CJK SC"/>
                <w:b w:val="0"/>
                <w:sz w:val="15"/>
              </w:rPr>
              <w:t>、</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75B1703D">
            <w:pPr>
              <w:spacing w:after="0" w:line="252" w:lineRule="auto"/>
            </w:pPr>
            <w:r>
              <w:rPr>
                <w:rFonts w:ascii="Noto Sans CJK SC" w:hAnsi="Noto Sans CJK SC" w:eastAsia="Noto Sans CJK SC"/>
                <w:b w:val="0"/>
                <w:sz w:val="15"/>
              </w:rPr>
              <w:t>校区基础信息</w:t>
            </w:r>
          </w:p>
        </w:tc>
      </w:tr>
      <w:tr w14:paraId="37AF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56D5795E">
            <w:pPr>
              <w:spacing w:after="0" w:line="252" w:lineRule="auto"/>
            </w:pPr>
            <w:r>
              <w:rPr>
                <w:rFonts w:ascii="Times New Roman" w:hAnsi="Times New Roman" w:eastAsia="Noto Sans CJK SC"/>
                <w:b w:val="0"/>
                <w:sz w:val="15"/>
              </w:rPr>
              <w:t>building</w:t>
            </w:r>
          </w:p>
        </w:tc>
        <w:tc>
          <w:tcPr>
            <w:tcW w:w="1701" w:type="dxa"/>
            <w:tcBorders>
              <w:top w:val="single" w:color="A6A6A6" w:sz="4" w:space="0"/>
              <w:left w:val="single" w:color="A6A6A6" w:sz="4" w:space="0"/>
              <w:bottom w:val="single" w:color="A6A6A6" w:sz="4" w:space="0"/>
              <w:right w:val="single" w:color="A6A6A6" w:sz="4" w:space="0"/>
            </w:tcBorders>
            <w:vAlign w:val="center"/>
          </w:tcPr>
          <w:p w14:paraId="4FE68981">
            <w:pPr>
              <w:spacing w:after="0" w:line="252" w:lineRule="auto"/>
            </w:pPr>
            <w:r>
              <w:rPr>
                <w:rFonts w:ascii="Noto Sans CJK SC" w:hAnsi="Noto Sans CJK SC" w:eastAsia="Noto Sans CJK SC"/>
                <w:b w:val="0"/>
                <w:sz w:val="15"/>
              </w:rPr>
              <w:t>楼宇表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7F08BBEB">
            <w:pPr>
              <w:spacing w:after="0" w:line="252" w:lineRule="auto"/>
            </w:pPr>
            <w:r>
              <w:rPr>
                <w:rFonts w:ascii="Times New Roman" w:hAnsi="Times New Roman" w:eastAsia="Noto Sans CJK SC"/>
                <w:b w:val="0"/>
                <w:sz w:val="15"/>
              </w:rPr>
              <w:t>building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campus</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building</w:t>
            </w:r>
            <w:r>
              <w:rPr>
                <w:rFonts w:ascii="Noto Sans CJK SC" w:hAnsi="Noto Sans CJK SC" w:eastAsia="Noto Sans CJK SC"/>
                <w:b w:val="0"/>
                <w:sz w:val="15"/>
              </w:rPr>
              <w:t>_</w:t>
            </w:r>
            <w:r>
              <w:rPr>
                <w:rFonts w:ascii="Times New Roman" w:hAnsi="Times New Roman" w:eastAsia="Noto Sans CJK SC"/>
                <w:b w:val="0"/>
                <w:sz w:val="15"/>
              </w:rPr>
              <w:t>name</w:t>
            </w:r>
            <w:r>
              <w:rPr>
                <w:rFonts w:ascii="Noto Sans CJK SC" w:hAnsi="Noto Sans CJK SC" w:eastAsia="Noto Sans CJK SC"/>
                <w:b w:val="0"/>
                <w:sz w:val="15"/>
              </w:rPr>
              <w:t>、</w:t>
            </w:r>
            <w:r>
              <w:rPr>
                <w:rFonts w:ascii="Times New Roman" w:hAnsi="Times New Roman" w:eastAsia="Noto Sans CJK SC"/>
                <w:b w:val="0"/>
                <w:sz w:val="15"/>
              </w:rPr>
              <w:t>floor</w:t>
            </w:r>
            <w:r>
              <w:rPr>
                <w:rFonts w:ascii="Noto Sans CJK SC" w:hAnsi="Noto Sans CJK SC" w:eastAsia="Noto Sans CJK SC"/>
                <w:b w:val="0"/>
                <w:sz w:val="15"/>
              </w:rPr>
              <w:t>_</w:t>
            </w:r>
            <w:r>
              <w:rPr>
                <w:rFonts w:ascii="Times New Roman" w:hAnsi="Times New Roman" w:eastAsia="Noto Sans CJK SC"/>
                <w:b w:val="0"/>
                <w:sz w:val="15"/>
              </w:rPr>
              <w:t>count</w:t>
            </w:r>
          </w:p>
        </w:tc>
        <w:tc>
          <w:tcPr>
            <w:tcW w:w="2268" w:type="dxa"/>
            <w:tcBorders>
              <w:top w:val="single" w:color="A6A6A6" w:sz="4" w:space="0"/>
              <w:left w:val="single" w:color="A6A6A6" w:sz="4" w:space="0"/>
              <w:bottom w:val="single" w:color="A6A6A6" w:sz="4" w:space="0"/>
              <w:right w:val="single" w:color="A6A6A6" w:sz="4" w:space="0"/>
            </w:tcBorders>
            <w:vAlign w:val="center"/>
          </w:tcPr>
          <w:p w14:paraId="018732EA">
            <w:pPr>
              <w:spacing w:after="0" w:line="252" w:lineRule="auto"/>
            </w:pPr>
            <w:r>
              <w:rPr>
                <w:rFonts w:ascii="Noto Sans CJK SC" w:hAnsi="Noto Sans CJK SC" w:eastAsia="Noto Sans CJK SC"/>
                <w:b w:val="0"/>
                <w:sz w:val="15"/>
              </w:rPr>
              <w:t>楼宇归属校区</w:t>
            </w:r>
          </w:p>
        </w:tc>
      </w:tr>
      <w:tr w14:paraId="49B6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722658A7">
            <w:pPr>
              <w:spacing w:after="0" w:line="252" w:lineRule="auto"/>
            </w:pPr>
            <w:r>
              <w:rPr>
                <w:rFonts w:ascii="Times New Roman" w:hAnsi="Times New Roman" w:eastAsia="Noto Sans CJK SC"/>
                <w:b w:val="0"/>
                <w:sz w:val="15"/>
              </w:rPr>
              <w:t>room</w:t>
            </w:r>
          </w:p>
        </w:tc>
        <w:tc>
          <w:tcPr>
            <w:tcW w:w="1701" w:type="dxa"/>
            <w:tcBorders>
              <w:top w:val="single" w:color="A6A6A6" w:sz="4" w:space="0"/>
              <w:left w:val="single" w:color="A6A6A6" w:sz="4" w:space="0"/>
              <w:bottom w:val="single" w:color="A6A6A6" w:sz="4" w:space="0"/>
              <w:right w:val="single" w:color="A6A6A6" w:sz="4" w:space="0"/>
            </w:tcBorders>
            <w:vAlign w:val="center"/>
          </w:tcPr>
          <w:p w14:paraId="16E9308C">
            <w:pPr>
              <w:spacing w:after="0" w:line="252" w:lineRule="auto"/>
            </w:pPr>
            <w:r>
              <w:rPr>
                <w:rFonts w:ascii="Noto Sans CJK SC" w:hAnsi="Noto Sans CJK SC" w:eastAsia="Noto Sans CJK SC"/>
                <w:b w:val="0"/>
                <w:sz w:val="15"/>
              </w:rPr>
              <w:t>房间表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32C5F079">
            <w:pPr>
              <w:spacing w:after="0" w:line="252" w:lineRule="auto"/>
            </w:pPr>
            <w:r>
              <w:rPr>
                <w:rFonts w:ascii="Times New Roman" w:hAnsi="Times New Roman" w:eastAsia="Noto Sans CJK SC"/>
                <w:b w:val="0"/>
                <w:sz w:val="15"/>
              </w:rPr>
              <w:t>room</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building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room</w:t>
            </w:r>
            <w:r>
              <w:rPr>
                <w:rFonts w:ascii="Noto Sans CJK SC" w:hAnsi="Noto Sans CJK SC" w:eastAsia="Noto Sans CJK SC"/>
                <w:b w:val="0"/>
                <w:sz w:val="15"/>
              </w:rPr>
              <w:t>_</w:t>
            </w:r>
            <w:r>
              <w:rPr>
                <w:rFonts w:ascii="Times New Roman" w:hAnsi="Times New Roman" w:eastAsia="Noto Sans CJK SC"/>
                <w:b w:val="0"/>
                <w:sz w:val="15"/>
              </w:rPr>
              <w:t>name</w:t>
            </w:r>
            <w:r>
              <w:rPr>
                <w:rFonts w:ascii="Noto Sans CJK SC" w:hAnsi="Noto Sans CJK SC" w:eastAsia="Noto Sans CJK SC"/>
                <w:b w:val="0"/>
                <w:sz w:val="15"/>
              </w:rPr>
              <w:t>、</w:t>
            </w:r>
            <w:r>
              <w:rPr>
                <w:rFonts w:ascii="Times New Roman" w:hAnsi="Times New Roman" w:eastAsia="Noto Sans CJK SC"/>
                <w:b w:val="0"/>
                <w:sz w:val="15"/>
              </w:rPr>
              <w:t>floor</w:t>
            </w:r>
            <w:r>
              <w:rPr>
                <w:rFonts w:ascii="Noto Sans CJK SC" w:hAnsi="Noto Sans CJK SC" w:eastAsia="Noto Sans CJK SC"/>
                <w:b w:val="0"/>
                <w:sz w:val="15"/>
              </w:rPr>
              <w:t>、</w:t>
            </w:r>
            <w:r>
              <w:rPr>
                <w:rFonts w:ascii="Times New Roman" w:hAnsi="Times New Roman" w:eastAsia="Noto Sans CJK SC"/>
                <w:b w:val="0"/>
                <w:sz w:val="15"/>
              </w:rPr>
              <w:t>capacity</w:t>
            </w:r>
            <w:r>
              <w:rPr>
                <w:rFonts w:ascii="Noto Sans CJK SC" w:hAnsi="Noto Sans CJK SC" w:eastAsia="Noto Sans CJK SC"/>
                <w:b w:val="0"/>
                <w:sz w:val="15"/>
              </w:rPr>
              <w:t>、</w:t>
            </w:r>
            <w:r>
              <w:rPr>
                <w:rFonts w:ascii="Times New Roman" w:hAnsi="Times New Roman" w:eastAsia="Noto Sans CJK SC"/>
                <w:b w:val="0"/>
                <w:sz w:val="15"/>
              </w:rPr>
              <w:t>open</w:t>
            </w:r>
            <w:r>
              <w:rPr>
                <w:rFonts w:ascii="Noto Sans CJK SC" w:hAnsi="Noto Sans CJK SC" w:eastAsia="Noto Sans CJK SC"/>
                <w:b w:val="0"/>
                <w:sz w:val="15"/>
              </w:rPr>
              <w:t>_</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7E8BAD0A">
            <w:pPr>
              <w:spacing w:after="0" w:line="252" w:lineRule="auto"/>
            </w:pPr>
            <w:r>
              <w:rPr>
                <w:rFonts w:ascii="Noto Sans CJK SC" w:hAnsi="Noto Sans CJK SC" w:eastAsia="Noto Sans CJK SC"/>
                <w:b w:val="0"/>
                <w:sz w:val="15"/>
              </w:rPr>
              <w:t>自习室或共享学习空间基础信息</w:t>
            </w:r>
          </w:p>
        </w:tc>
      </w:tr>
      <w:tr w14:paraId="4588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68370EF6">
            <w:pPr>
              <w:spacing w:after="0" w:line="252" w:lineRule="auto"/>
            </w:pPr>
            <w:r>
              <w:rPr>
                <w:rFonts w:ascii="Times New Roman" w:hAnsi="Times New Roman" w:eastAsia="Noto Sans CJK SC"/>
                <w:b w:val="0"/>
                <w:sz w:val="15"/>
              </w:rPr>
              <w:t>seat</w:t>
            </w:r>
          </w:p>
        </w:tc>
        <w:tc>
          <w:tcPr>
            <w:tcW w:w="1701" w:type="dxa"/>
            <w:tcBorders>
              <w:top w:val="single" w:color="A6A6A6" w:sz="4" w:space="0"/>
              <w:left w:val="single" w:color="A6A6A6" w:sz="4" w:space="0"/>
              <w:bottom w:val="single" w:color="A6A6A6" w:sz="4" w:space="0"/>
              <w:right w:val="single" w:color="A6A6A6" w:sz="4" w:space="0"/>
            </w:tcBorders>
            <w:vAlign w:val="center"/>
          </w:tcPr>
          <w:p w14:paraId="6ABAC91A">
            <w:pPr>
              <w:spacing w:after="0" w:line="252" w:lineRule="auto"/>
            </w:pPr>
            <w:r>
              <w:rPr>
                <w:rFonts w:ascii="Noto Sans CJK SC" w:hAnsi="Noto Sans CJK SC" w:eastAsia="Noto Sans CJK SC"/>
                <w:b w:val="0"/>
                <w:sz w:val="15"/>
              </w:rPr>
              <w:t>座位表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3B021429">
            <w:pPr>
              <w:spacing w:after="0" w:line="252" w:lineRule="auto"/>
            </w:pP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room</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no</w:t>
            </w:r>
            <w:r>
              <w:rPr>
                <w:rFonts w:ascii="Noto Sans CJK SC" w:hAnsi="Noto Sans CJK SC" w:eastAsia="Noto Sans CJK SC"/>
                <w:b w:val="0"/>
                <w:sz w:val="15"/>
              </w:rPr>
              <w:t>、</w:t>
            </w:r>
            <w:r>
              <w:rPr>
                <w:rFonts w:ascii="Times New Roman" w:hAnsi="Times New Roman" w:eastAsia="Noto Sans CJK SC"/>
                <w:b w:val="0"/>
                <w:sz w:val="15"/>
              </w:rPr>
              <w:t>x</w:t>
            </w:r>
            <w:r>
              <w:rPr>
                <w:rFonts w:ascii="Noto Sans CJK SC" w:hAnsi="Noto Sans CJK SC" w:eastAsia="Noto Sans CJK SC"/>
                <w:b w:val="0"/>
                <w:sz w:val="15"/>
              </w:rPr>
              <w:t>_</w:t>
            </w:r>
            <w:r>
              <w:rPr>
                <w:rFonts w:ascii="Times New Roman" w:hAnsi="Times New Roman" w:eastAsia="Noto Sans CJK SC"/>
                <w:b w:val="0"/>
                <w:sz w:val="15"/>
              </w:rPr>
              <w:t>coord</w:t>
            </w:r>
            <w:r>
              <w:rPr>
                <w:rFonts w:ascii="Noto Sans CJK SC" w:hAnsi="Noto Sans CJK SC" w:eastAsia="Noto Sans CJK SC"/>
                <w:b w:val="0"/>
                <w:sz w:val="15"/>
              </w:rPr>
              <w:t>、</w:t>
            </w:r>
            <w:r>
              <w:rPr>
                <w:rFonts w:ascii="Times New Roman" w:hAnsi="Times New Roman" w:eastAsia="Noto Sans CJK SC"/>
                <w:b w:val="0"/>
                <w:sz w:val="15"/>
              </w:rPr>
              <w:t>y</w:t>
            </w:r>
            <w:r>
              <w:rPr>
                <w:rFonts w:ascii="Noto Sans CJK SC" w:hAnsi="Noto Sans CJK SC" w:eastAsia="Noto Sans CJK SC"/>
                <w:b w:val="0"/>
                <w:sz w:val="15"/>
              </w:rPr>
              <w:t>_</w:t>
            </w:r>
            <w:r>
              <w:rPr>
                <w:rFonts w:ascii="Times New Roman" w:hAnsi="Times New Roman" w:eastAsia="Noto Sans CJK SC"/>
                <w:b w:val="0"/>
                <w:sz w:val="15"/>
              </w:rPr>
              <w:t>coord</w:t>
            </w:r>
            <w:r>
              <w:rPr>
                <w:rFonts w:ascii="Noto Sans CJK SC" w:hAnsi="Noto Sans CJK SC" w:eastAsia="Noto Sans CJK SC"/>
                <w:b w:val="0"/>
                <w:sz w:val="15"/>
              </w:rPr>
              <w:t>、</w:t>
            </w: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type</w:t>
            </w:r>
            <w:r>
              <w:rPr>
                <w:rFonts w:ascii="Noto Sans CJK SC" w:hAnsi="Noto Sans CJK SC" w:eastAsia="Noto Sans CJK SC"/>
                <w:b w:val="0"/>
                <w:sz w:val="15"/>
              </w:rPr>
              <w:t>、</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232B6EE8">
            <w:pPr>
              <w:spacing w:after="0" w:line="252" w:lineRule="auto"/>
            </w:pPr>
            <w:r>
              <w:rPr>
                <w:rFonts w:ascii="Noto Sans CJK SC" w:hAnsi="Noto Sans CJK SC" w:eastAsia="Noto Sans CJK SC"/>
                <w:b w:val="0"/>
                <w:sz w:val="15"/>
              </w:rPr>
              <w:t>座位编号、坐标和可用状态</w:t>
            </w:r>
          </w:p>
        </w:tc>
      </w:tr>
      <w:tr w14:paraId="2570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4B7BB59F">
            <w:pPr>
              <w:spacing w:after="0" w:line="252" w:lineRule="auto"/>
            </w:pPr>
            <w:r>
              <w:rPr>
                <w:rFonts w:ascii="Times New Roman" w:hAnsi="Times New Roman" w:eastAsia="Noto Sans CJK SC"/>
                <w:b w:val="0"/>
                <w:sz w:val="15"/>
              </w:rPr>
              <w:t>open</w:t>
            </w:r>
            <w:r>
              <w:rPr>
                <w:rFonts w:ascii="Noto Sans CJK SC" w:hAnsi="Noto Sans CJK SC" w:eastAsia="Noto Sans CJK SC"/>
                <w:b w:val="0"/>
                <w:sz w:val="15"/>
              </w:rPr>
              <w:t>_</w:t>
            </w:r>
            <w:r>
              <w:rPr>
                <w:rFonts w:ascii="Times New Roman" w:hAnsi="Times New Roman" w:eastAsia="Noto Sans CJK SC"/>
                <w:b w:val="0"/>
                <w:sz w:val="15"/>
              </w:rPr>
              <w:t>period</w:t>
            </w:r>
          </w:p>
        </w:tc>
        <w:tc>
          <w:tcPr>
            <w:tcW w:w="1701" w:type="dxa"/>
            <w:tcBorders>
              <w:top w:val="single" w:color="A6A6A6" w:sz="4" w:space="0"/>
              <w:left w:val="single" w:color="A6A6A6" w:sz="4" w:space="0"/>
              <w:bottom w:val="single" w:color="A6A6A6" w:sz="4" w:space="0"/>
              <w:right w:val="single" w:color="A6A6A6" w:sz="4" w:space="0"/>
            </w:tcBorders>
            <w:vAlign w:val="center"/>
          </w:tcPr>
          <w:p w14:paraId="46D5949B">
            <w:pPr>
              <w:spacing w:after="0" w:line="252" w:lineRule="auto"/>
            </w:pPr>
            <w:r>
              <w:rPr>
                <w:rFonts w:ascii="Noto Sans CJK SC" w:hAnsi="Noto Sans CJK SC" w:eastAsia="Noto Sans CJK SC"/>
                <w:b w:val="0"/>
                <w:sz w:val="15"/>
              </w:rPr>
              <w:t>开放时段表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5C3D4BB3">
            <w:pPr>
              <w:spacing w:after="0" w:line="252" w:lineRule="auto"/>
            </w:pPr>
            <w:r>
              <w:rPr>
                <w:rFonts w:ascii="Times New Roman" w:hAnsi="Times New Roman" w:eastAsia="Noto Sans CJK SC"/>
                <w:b w:val="0"/>
                <w:sz w:val="15"/>
              </w:rPr>
              <w:t>period</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room</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weekday</w:t>
            </w:r>
            <w:r>
              <w:rPr>
                <w:rFonts w:ascii="Noto Sans CJK SC" w:hAnsi="Noto Sans CJK SC" w:eastAsia="Noto Sans CJK SC"/>
                <w:b w:val="0"/>
                <w:sz w:val="15"/>
              </w:rPr>
              <w:t>、</w:t>
            </w:r>
            <w:r>
              <w:rPr>
                <w:rFonts w:ascii="Times New Roman" w:hAnsi="Times New Roman" w:eastAsia="Noto Sans CJK SC"/>
                <w:b w:val="0"/>
                <w:sz w:val="15"/>
              </w:rPr>
              <w:t>start</w:t>
            </w:r>
            <w:r>
              <w:rPr>
                <w:rFonts w:ascii="Noto Sans CJK SC" w:hAnsi="Noto Sans CJK SC" w:eastAsia="Noto Sans CJK SC"/>
                <w:b w:val="0"/>
                <w:sz w:val="15"/>
              </w:rPr>
              <w:t>_</w:t>
            </w:r>
            <w:r>
              <w:rPr>
                <w:rFonts w:ascii="Times New Roman" w:hAnsi="Times New Roman" w:eastAsia="Noto Sans CJK SC"/>
                <w:b w:val="0"/>
                <w:sz w:val="15"/>
              </w:rPr>
              <w:t>time</w:t>
            </w:r>
            <w:r>
              <w:rPr>
                <w:rFonts w:ascii="Noto Sans CJK SC" w:hAnsi="Noto Sans CJK SC" w:eastAsia="Noto Sans CJK SC"/>
                <w:b w:val="0"/>
                <w:sz w:val="15"/>
              </w:rPr>
              <w:t>、</w:t>
            </w:r>
            <w:r>
              <w:rPr>
                <w:rFonts w:ascii="Times New Roman" w:hAnsi="Times New Roman" w:eastAsia="Noto Sans CJK SC"/>
                <w:b w:val="0"/>
                <w:sz w:val="15"/>
              </w:rPr>
              <w:t>end</w:t>
            </w:r>
            <w:r>
              <w:rPr>
                <w:rFonts w:ascii="Noto Sans CJK SC" w:hAnsi="Noto Sans CJK SC" w:eastAsia="Noto Sans CJK SC"/>
                <w:b w:val="0"/>
                <w:sz w:val="15"/>
              </w:rPr>
              <w:t>_</w:t>
            </w:r>
            <w:r>
              <w:rPr>
                <w:rFonts w:ascii="Times New Roman" w:hAnsi="Times New Roman" w:eastAsia="Noto Sans CJK SC"/>
                <w:b w:val="0"/>
                <w:sz w:val="15"/>
              </w:rPr>
              <w:t>time</w:t>
            </w:r>
            <w:r>
              <w:rPr>
                <w:rFonts w:ascii="Noto Sans CJK SC" w:hAnsi="Noto Sans CJK SC" w:eastAsia="Noto Sans CJK SC"/>
                <w:b w:val="0"/>
                <w:sz w:val="15"/>
              </w:rPr>
              <w:t>、</w:t>
            </w:r>
            <w:r>
              <w:rPr>
                <w:rFonts w:ascii="Times New Roman" w:hAnsi="Times New Roman" w:eastAsia="Noto Sans CJK SC"/>
                <w:b w:val="0"/>
                <w:sz w:val="15"/>
              </w:rPr>
              <w:t>effective</w:t>
            </w:r>
            <w:r>
              <w:rPr>
                <w:rFonts w:ascii="Noto Sans CJK SC" w:hAnsi="Noto Sans CJK SC" w:eastAsia="Noto Sans CJK SC"/>
                <w:b w:val="0"/>
                <w:sz w:val="15"/>
              </w:rPr>
              <w:t>_</w:t>
            </w:r>
            <w:r>
              <w:rPr>
                <w:rFonts w:ascii="Times New Roman" w:hAnsi="Times New Roman" w:eastAsia="Noto Sans CJK SC"/>
                <w:b w:val="0"/>
                <w:sz w:val="15"/>
              </w:rPr>
              <w:t>date</w:t>
            </w:r>
            <w:r>
              <w:rPr>
                <w:rFonts w:ascii="Noto Sans CJK SC" w:hAnsi="Noto Sans CJK SC" w:eastAsia="Noto Sans CJK SC"/>
                <w:b w:val="0"/>
                <w:sz w:val="15"/>
              </w:rPr>
              <w:t>、</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7FC981B6">
            <w:pPr>
              <w:spacing w:after="0" w:line="252" w:lineRule="auto"/>
            </w:pPr>
            <w:r>
              <w:rPr>
                <w:rFonts w:ascii="Noto Sans CJK SC" w:hAnsi="Noto Sans CJK SC" w:eastAsia="Noto Sans CJK SC"/>
                <w:b w:val="0"/>
                <w:sz w:val="15"/>
              </w:rPr>
              <w:t>定义房间开放日和开放时间</w:t>
            </w:r>
          </w:p>
        </w:tc>
      </w:tr>
      <w:tr w14:paraId="14D9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7855A9F7">
            <w:pPr>
              <w:spacing w:after="0" w:line="252" w:lineRule="auto"/>
            </w:pPr>
            <w:r>
              <w:rPr>
                <w:rFonts w:ascii="Times New Roman" w:hAnsi="Times New Roman" w:eastAsia="Noto Sans CJK SC"/>
                <w:b w:val="0"/>
                <w:sz w:val="15"/>
              </w:rPr>
              <w:t>reservation</w:t>
            </w:r>
            <w:r>
              <w:rPr>
                <w:rFonts w:ascii="Noto Sans CJK SC" w:hAnsi="Noto Sans CJK SC" w:eastAsia="Noto Sans CJK SC"/>
                <w:b w:val="0"/>
                <w:sz w:val="15"/>
              </w:rPr>
              <w:t>_</w:t>
            </w:r>
            <w:r>
              <w:rPr>
                <w:rFonts w:ascii="Times New Roman" w:hAnsi="Times New Roman" w:eastAsia="Noto Sans CJK SC"/>
                <w:b w:val="0"/>
                <w:sz w:val="15"/>
              </w:rPr>
              <w:t>rule</w:t>
            </w:r>
          </w:p>
        </w:tc>
        <w:tc>
          <w:tcPr>
            <w:tcW w:w="1701" w:type="dxa"/>
            <w:tcBorders>
              <w:top w:val="single" w:color="A6A6A6" w:sz="4" w:space="0"/>
              <w:left w:val="single" w:color="A6A6A6" w:sz="4" w:space="0"/>
              <w:bottom w:val="single" w:color="A6A6A6" w:sz="4" w:space="0"/>
              <w:right w:val="single" w:color="A6A6A6" w:sz="4" w:space="0"/>
            </w:tcBorders>
            <w:vAlign w:val="center"/>
          </w:tcPr>
          <w:p w14:paraId="0820A7FC">
            <w:pPr>
              <w:spacing w:after="0" w:line="252" w:lineRule="auto"/>
            </w:pPr>
            <w:r>
              <w:rPr>
                <w:rFonts w:ascii="Noto Sans CJK SC" w:hAnsi="Noto Sans CJK SC" w:eastAsia="Noto Sans CJK SC"/>
                <w:b w:val="0"/>
                <w:sz w:val="15"/>
              </w:rPr>
              <w:t>预约规则表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34A75965">
            <w:pPr>
              <w:spacing w:after="0" w:line="252" w:lineRule="auto"/>
            </w:pPr>
            <w:r>
              <w:rPr>
                <w:rFonts w:ascii="Times New Roman" w:hAnsi="Times New Roman" w:eastAsia="Noto Sans CJK SC"/>
                <w:b w:val="0"/>
                <w:sz w:val="15"/>
              </w:rPr>
              <w:t>rule</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scope</w:t>
            </w:r>
            <w:r>
              <w:rPr>
                <w:rFonts w:ascii="Noto Sans CJK SC" w:hAnsi="Noto Sans CJK SC" w:eastAsia="Noto Sans CJK SC"/>
                <w:b w:val="0"/>
                <w:sz w:val="15"/>
              </w:rPr>
              <w:t>_</w:t>
            </w:r>
            <w:r>
              <w:rPr>
                <w:rFonts w:ascii="Times New Roman" w:hAnsi="Times New Roman" w:eastAsia="Noto Sans CJK SC"/>
                <w:b w:val="0"/>
                <w:sz w:val="15"/>
              </w:rPr>
              <w:t>type</w:t>
            </w:r>
            <w:r>
              <w:rPr>
                <w:rFonts w:ascii="Noto Sans CJK SC" w:hAnsi="Noto Sans CJK SC" w:eastAsia="Noto Sans CJK SC"/>
                <w:b w:val="0"/>
                <w:sz w:val="15"/>
              </w:rPr>
              <w:t>、</w:t>
            </w:r>
            <w:r>
              <w:rPr>
                <w:rFonts w:ascii="Times New Roman" w:hAnsi="Times New Roman" w:eastAsia="Noto Sans CJK SC"/>
                <w:b w:val="0"/>
                <w:sz w:val="15"/>
              </w:rPr>
              <w:t>scope</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advance</w:t>
            </w:r>
            <w:r>
              <w:rPr>
                <w:rFonts w:ascii="Noto Sans CJK SC" w:hAnsi="Noto Sans CJK SC" w:eastAsia="Noto Sans CJK SC"/>
                <w:b w:val="0"/>
                <w:sz w:val="15"/>
              </w:rPr>
              <w:t>_</w:t>
            </w:r>
            <w:r>
              <w:rPr>
                <w:rFonts w:ascii="Times New Roman" w:hAnsi="Times New Roman" w:eastAsia="Noto Sans CJK SC"/>
                <w:b w:val="0"/>
                <w:sz w:val="15"/>
              </w:rPr>
              <w:t>days</w:t>
            </w:r>
            <w:r>
              <w:rPr>
                <w:rFonts w:ascii="Noto Sans CJK SC" w:hAnsi="Noto Sans CJK SC" w:eastAsia="Noto Sans CJK SC"/>
                <w:b w:val="0"/>
                <w:sz w:val="15"/>
              </w:rPr>
              <w:t>、</w:t>
            </w:r>
            <w:r>
              <w:rPr>
                <w:rFonts w:ascii="Times New Roman" w:hAnsi="Times New Roman" w:eastAsia="Noto Sans CJK SC"/>
                <w:b w:val="0"/>
                <w:sz w:val="15"/>
              </w:rPr>
              <w:t>max</w:t>
            </w:r>
            <w:r>
              <w:rPr>
                <w:rFonts w:ascii="Noto Sans CJK SC" w:hAnsi="Noto Sans CJK SC" w:eastAsia="Noto Sans CJK SC"/>
                <w:b w:val="0"/>
                <w:sz w:val="15"/>
              </w:rPr>
              <w:t>_</w:t>
            </w:r>
            <w:r>
              <w:rPr>
                <w:rFonts w:ascii="Times New Roman" w:hAnsi="Times New Roman" w:eastAsia="Noto Sans CJK SC"/>
                <w:b w:val="0"/>
                <w:sz w:val="15"/>
              </w:rPr>
              <w:t>duration</w:t>
            </w:r>
            <w:r>
              <w:rPr>
                <w:rFonts w:ascii="Noto Sans CJK SC" w:hAnsi="Noto Sans CJK SC" w:eastAsia="Noto Sans CJK SC"/>
                <w:b w:val="0"/>
                <w:sz w:val="15"/>
              </w:rPr>
              <w:t>、</w:t>
            </w:r>
            <w:r>
              <w:rPr>
                <w:rFonts w:ascii="Times New Roman" w:hAnsi="Times New Roman" w:eastAsia="Noto Sans CJK SC"/>
                <w:b w:val="0"/>
                <w:sz w:val="15"/>
              </w:rPr>
              <w:t>grace</w:t>
            </w:r>
            <w:r>
              <w:rPr>
                <w:rFonts w:ascii="Noto Sans CJK SC" w:hAnsi="Noto Sans CJK SC" w:eastAsia="Noto Sans CJK SC"/>
                <w:b w:val="0"/>
                <w:sz w:val="15"/>
              </w:rPr>
              <w:t>_</w:t>
            </w:r>
            <w:r>
              <w:rPr>
                <w:rFonts w:ascii="Times New Roman" w:hAnsi="Times New Roman" w:eastAsia="Noto Sans CJK SC"/>
                <w:b w:val="0"/>
                <w:sz w:val="15"/>
              </w:rPr>
              <w:t>minutes</w:t>
            </w:r>
          </w:p>
        </w:tc>
        <w:tc>
          <w:tcPr>
            <w:tcW w:w="2268" w:type="dxa"/>
            <w:tcBorders>
              <w:top w:val="single" w:color="A6A6A6" w:sz="4" w:space="0"/>
              <w:left w:val="single" w:color="A6A6A6" w:sz="4" w:space="0"/>
              <w:bottom w:val="single" w:color="A6A6A6" w:sz="4" w:space="0"/>
              <w:right w:val="single" w:color="A6A6A6" w:sz="4" w:space="0"/>
            </w:tcBorders>
            <w:vAlign w:val="center"/>
          </w:tcPr>
          <w:p w14:paraId="2D2B84FF">
            <w:pPr>
              <w:spacing w:after="0" w:line="252" w:lineRule="auto"/>
            </w:pPr>
            <w:r>
              <w:rPr>
                <w:rFonts w:ascii="Noto Sans CJK SC" w:hAnsi="Noto Sans CJK SC" w:eastAsia="Noto Sans CJK SC"/>
                <w:b w:val="0"/>
                <w:sz w:val="15"/>
              </w:rPr>
              <w:t>定义预约限制和签到宽限规则</w:t>
            </w:r>
          </w:p>
        </w:tc>
      </w:tr>
      <w:tr w14:paraId="2256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6DED9049">
            <w:pPr>
              <w:spacing w:after="0" w:line="252" w:lineRule="auto"/>
            </w:pPr>
            <w:r>
              <w:rPr>
                <w:rFonts w:ascii="Times New Roman" w:hAnsi="Times New Roman" w:eastAsia="Noto Sans CJK SC"/>
                <w:b w:val="0"/>
                <w:sz w:val="15"/>
              </w:rPr>
              <w:t>booking</w:t>
            </w:r>
          </w:p>
        </w:tc>
        <w:tc>
          <w:tcPr>
            <w:tcW w:w="1701" w:type="dxa"/>
            <w:tcBorders>
              <w:top w:val="single" w:color="A6A6A6" w:sz="4" w:space="0"/>
              <w:left w:val="single" w:color="A6A6A6" w:sz="4" w:space="0"/>
              <w:bottom w:val="single" w:color="A6A6A6" w:sz="4" w:space="0"/>
              <w:right w:val="single" w:color="A6A6A6" w:sz="4" w:space="0"/>
            </w:tcBorders>
            <w:vAlign w:val="center"/>
          </w:tcPr>
          <w:p w14:paraId="66608D84">
            <w:pPr>
              <w:spacing w:after="0" w:line="252" w:lineRule="auto"/>
            </w:pPr>
            <w:r>
              <w:rPr>
                <w:rFonts w:ascii="Noto Sans CJK SC" w:hAnsi="Noto Sans CJK SC" w:eastAsia="Noto Sans CJK SC"/>
                <w:b w:val="0"/>
                <w:sz w:val="15"/>
              </w:rPr>
              <w:t>预约表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4D7A5B0A">
            <w:pPr>
              <w:spacing w:after="0" w:line="252" w:lineRule="auto"/>
            </w:pPr>
            <w:r>
              <w:rPr>
                <w:rFonts w:ascii="Times New Roman" w:hAnsi="Times New Roman" w:eastAsia="Noto Sans CJK SC"/>
                <w:b w:val="0"/>
                <w:sz w:val="15"/>
              </w:rPr>
              <w:t>booking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start</w:t>
            </w:r>
            <w:r>
              <w:rPr>
                <w:rFonts w:ascii="Noto Sans CJK SC" w:hAnsi="Noto Sans CJK SC" w:eastAsia="Noto Sans CJK SC"/>
                <w:b w:val="0"/>
                <w:sz w:val="15"/>
              </w:rPr>
              <w:t>_</w:t>
            </w:r>
            <w:r>
              <w:rPr>
                <w:rFonts w:ascii="Times New Roman" w:hAnsi="Times New Roman" w:eastAsia="Noto Sans CJK SC"/>
                <w:b w:val="0"/>
                <w:sz w:val="15"/>
              </w:rPr>
              <w:t>time</w:t>
            </w:r>
            <w:r>
              <w:rPr>
                <w:rFonts w:ascii="Noto Sans CJK SC" w:hAnsi="Noto Sans CJK SC" w:eastAsia="Noto Sans CJK SC"/>
                <w:b w:val="0"/>
                <w:sz w:val="15"/>
              </w:rPr>
              <w:t>、</w:t>
            </w:r>
            <w:r>
              <w:rPr>
                <w:rFonts w:ascii="Times New Roman" w:hAnsi="Times New Roman" w:eastAsia="Noto Sans CJK SC"/>
                <w:b w:val="0"/>
                <w:sz w:val="15"/>
              </w:rPr>
              <w:t>end</w:t>
            </w:r>
            <w:r>
              <w:rPr>
                <w:rFonts w:ascii="Noto Sans CJK SC" w:hAnsi="Noto Sans CJK SC" w:eastAsia="Noto Sans CJK SC"/>
                <w:b w:val="0"/>
                <w:sz w:val="15"/>
              </w:rPr>
              <w:t>_</w:t>
            </w:r>
            <w:r>
              <w:rPr>
                <w:rFonts w:ascii="Times New Roman" w:hAnsi="Times New Roman" w:eastAsia="Noto Sans CJK SC"/>
                <w:b w:val="0"/>
                <w:sz w:val="15"/>
              </w:rPr>
              <w:t>time</w:t>
            </w:r>
            <w:r>
              <w:rPr>
                <w:rFonts w:ascii="Noto Sans CJK SC" w:hAnsi="Noto Sans CJK SC" w:eastAsia="Noto Sans CJK SC"/>
                <w:b w:val="0"/>
                <w:sz w:val="15"/>
              </w:rPr>
              <w:t>、</w:t>
            </w:r>
            <w:r>
              <w:rPr>
                <w:rFonts w:ascii="Times New Roman" w:hAnsi="Times New Roman" w:eastAsia="Noto Sans CJK SC"/>
                <w:b w:val="0"/>
                <w:sz w:val="15"/>
              </w:rPr>
              <w:t>status</w:t>
            </w:r>
            <w:r>
              <w:rPr>
                <w:rFonts w:ascii="Noto Sans CJK SC" w:hAnsi="Noto Sans CJK SC" w:eastAsia="Noto Sans CJK SC"/>
                <w:b w:val="0"/>
                <w:sz w:val="15"/>
              </w:rPr>
              <w:t>、</w:t>
            </w:r>
            <w:r>
              <w:rPr>
                <w:rFonts w:ascii="Times New Roman" w:hAnsi="Times New Roman" w:eastAsia="Noto Sans CJK SC"/>
                <w:b w:val="0"/>
                <w:sz w:val="15"/>
              </w:rPr>
              <w:t>created</w:t>
            </w:r>
            <w:r>
              <w:rPr>
                <w:rFonts w:ascii="Noto Sans CJK SC" w:hAnsi="Noto Sans CJK SC" w:eastAsia="Noto Sans CJK SC"/>
                <w:b w:val="0"/>
                <w:sz w:val="15"/>
              </w:rPr>
              <w:t>_</w:t>
            </w:r>
            <w:r>
              <w:rPr>
                <w:rFonts w:ascii="Times New Roman" w:hAnsi="Times New Roman" w:eastAsia="Noto Sans CJK SC"/>
                <w:b w:val="0"/>
                <w:sz w:val="15"/>
              </w:rPr>
              <w:t>at</w:t>
            </w:r>
          </w:p>
        </w:tc>
        <w:tc>
          <w:tcPr>
            <w:tcW w:w="2268" w:type="dxa"/>
            <w:tcBorders>
              <w:top w:val="single" w:color="A6A6A6" w:sz="4" w:space="0"/>
              <w:left w:val="single" w:color="A6A6A6" w:sz="4" w:space="0"/>
              <w:bottom w:val="single" w:color="A6A6A6" w:sz="4" w:space="0"/>
              <w:right w:val="single" w:color="A6A6A6" w:sz="4" w:space="0"/>
            </w:tcBorders>
            <w:vAlign w:val="center"/>
          </w:tcPr>
          <w:p w14:paraId="3069BA81">
            <w:pPr>
              <w:spacing w:after="0" w:line="252" w:lineRule="auto"/>
            </w:pPr>
            <w:r>
              <w:rPr>
                <w:rFonts w:ascii="Noto Sans CJK SC" w:hAnsi="Noto Sans CJK SC" w:eastAsia="Noto Sans CJK SC"/>
                <w:b w:val="0"/>
                <w:sz w:val="15"/>
              </w:rPr>
              <w:t>保存预约主记录和状态</w:t>
            </w:r>
          </w:p>
        </w:tc>
      </w:tr>
      <w:tr w14:paraId="007A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64B72488">
            <w:pPr>
              <w:spacing w:after="0" w:line="252" w:lineRule="auto"/>
            </w:pPr>
            <w:r>
              <w:rPr>
                <w:rFonts w:ascii="Times New Roman" w:hAnsi="Times New Roman" w:eastAsia="Noto Sans CJK SC"/>
                <w:b w:val="0"/>
                <w:sz w:val="15"/>
              </w:rPr>
              <w:t>checkin</w:t>
            </w:r>
            <w:r>
              <w:rPr>
                <w:rFonts w:ascii="Noto Sans CJK SC" w:hAnsi="Noto Sans CJK SC" w:eastAsia="Noto Sans CJK SC"/>
                <w:b w:val="0"/>
                <w:sz w:val="15"/>
              </w:rPr>
              <w:t>_</w:t>
            </w:r>
            <w:r>
              <w:rPr>
                <w:rFonts w:ascii="Times New Roman" w:hAnsi="Times New Roman" w:eastAsia="Noto Sans CJK SC"/>
                <w:b w:val="0"/>
                <w:sz w:val="15"/>
              </w:rPr>
              <w:t>record</w:t>
            </w:r>
          </w:p>
        </w:tc>
        <w:tc>
          <w:tcPr>
            <w:tcW w:w="1701" w:type="dxa"/>
            <w:tcBorders>
              <w:top w:val="single" w:color="A6A6A6" w:sz="4" w:space="0"/>
              <w:left w:val="single" w:color="A6A6A6" w:sz="4" w:space="0"/>
              <w:bottom w:val="single" w:color="A6A6A6" w:sz="4" w:space="0"/>
              <w:right w:val="single" w:color="A6A6A6" w:sz="4" w:space="0"/>
            </w:tcBorders>
            <w:vAlign w:val="center"/>
          </w:tcPr>
          <w:p w14:paraId="69191F41">
            <w:pPr>
              <w:spacing w:after="0" w:line="252" w:lineRule="auto"/>
            </w:pPr>
            <w:r>
              <w:rPr>
                <w:rFonts w:ascii="Noto Sans CJK SC" w:hAnsi="Noto Sans CJK SC" w:eastAsia="Noto Sans CJK SC"/>
                <w:b w:val="0"/>
                <w:sz w:val="15"/>
              </w:rPr>
              <w:t>签到记录表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3B0B32F2">
            <w:pPr>
              <w:spacing w:after="0" w:line="252" w:lineRule="auto"/>
            </w:pPr>
            <w:r>
              <w:rPr>
                <w:rFonts w:ascii="Times New Roman" w:hAnsi="Times New Roman" w:eastAsia="Noto Sans CJK SC"/>
                <w:b w:val="0"/>
                <w:sz w:val="15"/>
              </w:rPr>
              <w:t>checkin</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booking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checkin</w:t>
            </w:r>
            <w:r>
              <w:rPr>
                <w:rFonts w:ascii="Noto Sans CJK SC" w:hAnsi="Noto Sans CJK SC" w:eastAsia="Noto Sans CJK SC"/>
                <w:b w:val="0"/>
                <w:sz w:val="15"/>
              </w:rPr>
              <w:t>_</w:t>
            </w:r>
            <w:r>
              <w:rPr>
                <w:rFonts w:ascii="Times New Roman" w:hAnsi="Times New Roman" w:eastAsia="Noto Sans CJK SC"/>
                <w:b w:val="0"/>
                <w:sz w:val="15"/>
              </w:rPr>
              <w:t>time</w:t>
            </w:r>
            <w:r>
              <w:rPr>
                <w:rFonts w:ascii="Noto Sans CJK SC" w:hAnsi="Noto Sans CJK SC" w:eastAsia="Noto Sans CJK SC"/>
                <w:b w:val="0"/>
                <w:sz w:val="15"/>
              </w:rPr>
              <w:t>、</w:t>
            </w:r>
            <w:r>
              <w:rPr>
                <w:rFonts w:ascii="Times New Roman" w:hAnsi="Times New Roman" w:eastAsia="Noto Sans CJK SC"/>
                <w:b w:val="0"/>
                <w:sz w:val="15"/>
              </w:rPr>
              <w:t>method</w:t>
            </w:r>
            <w:r>
              <w:rPr>
                <w:rFonts w:ascii="Noto Sans CJK SC" w:hAnsi="Noto Sans CJK SC" w:eastAsia="Noto Sans CJK SC"/>
                <w:b w:val="0"/>
                <w:sz w:val="15"/>
              </w:rPr>
              <w:t>、</w:t>
            </w:r>
            <w:r>
              <w:rPr>
                <w:rFonts w:ascii="Times New Roman" w:hAnsi="Times New Roman" w:eastAsia="Noto Sans CJK SC"/>
                <w:b w:val="0"/>
                <w:sz w:val="15"/>
              </w:rPr>
              <w:t>result</w:t>
            </w:r>
          </w:p>
        </w:tc>
        <w:tc>
          <w:tcPr>
            <w:tcW w:w="2268" w:type="dxa"/>
            <w:tcBorders>
              <w:top w:val="single" w:color="A6A6A6" w:sz="4" w:space="0"/>
              <w:left w:val="single" w:color="A6A6A6" w:sz="4" w:space="0"/>
              <w:bottom w:val="single" w:color="A6A6A6" w:sz="4" w:space="0"/>
              <w:right w:val="single" w:color="A6A6A6" w:sz="4" w:space="0"/>
            </w:tcBorders>
            <w:vAlign w:val="center"/>
          </w:tcPr>
          <w:p w14:paraId="31402E8B">
            <w:pPr>
              <w:spacing w:after="0" w:line="252" w:lineRule="auto"/>
            </w:pPr>
            <w:r>
              <w:rPr>
                <w:rFonts w:ascii="Noto Sans CJK SC" w:hAnsi="Noto Sans CJK SC" w:eastAsia="Noto Sans CJK SC"/>
                <w:b w:val="0"/>
                <w:sz w:val="15"/>
              </w:rPr>
              <w:t>保存扫码签到和核验结果</w:t>
            </w:r>
          </w:p>
        </w:tc>
      </w:tr>
      <w:tr w14:paraId="135B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6FD0AA22">
            <w:pPr>
              <w:spacing w:after="0" w:line="252" w:lineRule="auto"/>
            </w:pPr>
            <w:r>
              <w:rPr>
                <w:rFonts w:ascii="Times New Roman" w:hAnsi="Times New Roman" w:eastAsia="Noto Sans CJK SC"/>
                <w:b w:val="0"/>
                <w:sz w:val="15"/>
              </w:rPr>
              <w:t>violation</w:t>
            </w:r>
          </w:p>
        </w:tc>
        <w:tc>
          <w:tcPr>
            <w:tcW w:w="1701" w:type="dxa"/>
            <w:tcBorders>
              <w:top w:val="single" w:color="A6A6A6" w:sz="4" w:space="0"/>
              <w:left w:val="single" w:color="A6A6A6" w:sz="4" w:space="0"/>
              <w:bottom w:val="single" w:color="A6A6A6" w:sz="4" w:space="0"/>
              <w:right w:val="single" w:color="A6A6A6" w:sz="4" w:space="0"/>
            </w:tcBorders>
            <w:vAlign w:val="center"/>
          </w:tcPr>
          <w:p w14:paraId="72A79C73">
            <w:pPr>
              <w:spacing w:after="0" w:line="252" w:lineRule="auto"/>
            </w:pPr>
            <w:r>
              <w:rPr>
                <w:rFonts w:ascii="Noto Sans CJK SC" w:hAnsi="Noto Sans CJK SC" w:eastAsia="Noto Sans CJK SC"/>
                <w:b w:val="0"/>
                <w:sz w:val="15"/>
              </w:rPr>
              <w:t>违规表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3EBA658C">
            <w:pPr>
              <w:spacing w:after="0" w:line="252" w:lineRule="auto"/>
            </w:pPr>
            <w:r>
              <w:rPr>
                <w:rFonts w:ascii="Times New Roman" w:hAnsi="Times New Roman" w:eastAsia="Noto Sans CJK SC"/>
                <w:b w:val="0"/>
                <w:sz w:val="15"/>
              </w:rPr>
              <w:t>violation</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booking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violation</w:t>
            </w:r>
            <w:r>
              <w:rPr>
                <w:rFonts w:ascii="Noto Sans CJK SC" w:hAnsi="Noto Sans CJK SC" w:eastAsia="Noto Sans CJK SC"/>
                <w:b w:val="0"/>
                <w:sz w:val="15"/>
              </w:rPr>
              <w:t>_</w:t>
            </w:r>
            <w:r>
              <w:rPr>
                <w:rFonts w:ascii="Times New Roman" w:hAnsi="Times New Roman" w:eastAsia="Noto Sans CJK SC"/>
                <w:b w:val="0"/>
                <w:sz w:val="15"/>
              </w:rPr>
              <w:t>type</w:t>
            </w:r>
            <w:r>
              <w:rPr>
                <w:rFonts w:ascii="Noto Sans CJK SC" w:hAnsi="Noto Sans CJK SC" w:eastAsia="Noto Sans CJK SC"/>
                <w:b w:val="0"/>
                <w:sz w:val="15"/>
              </w:rPr>
              <w:t>、</w:t>
            </w:r>
            <w:r>
              <w:rPr>
                <w:rFonts w:ascii="Times New Roman" w:hAnsi="Times New Roman" w:eastAsia="Noto Sans CJK SC"/>
                <w:b w:val="0"/>
                <w:sz w:val="15"/>
              </w:rPr>
              <w:t>penalty</w:t>
            </w:r>
            <w:r>
              <w:rPr>
                <w:rFonts w:ascii="Noto Sans CJK SC" w:hAnsi="Noto Sans CJK SC" w:eastAsia="Noto Sans CJK SC"/>
                <w:b w:val="0"/>
                <w:sz w:val="15"/>
              </w:rPr>
              <w:t>_</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1ED4E6FD">
            <w:pPr>
              <w:spacing w:after="0" w:line="252" w:lineRule="auto"/>
            </w:pPr>
            <w:r>
              <w:rPr>
                <w:rFonts w:ascii="Noto Sans CJK SC" w:hAnsi="Noto Sans CJK SC" w:eastAsia="Noto Sans CJK SC"/>
                <w:b w:val="0"/>
                <w:sz w:val="15"/>
              </w:rPr>
              <w:t>保存爽约、超时、恶意占用等记录</w:t>
            </w:r>
          </w:p>
        </w:tc>
      </w:tr>
      <w:tr w14:paraId="15F1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1AF6784B">
            <w:pPr>
              <w:spacing w:after="0" w:line="252" w:lineRule="auto"/>
            </w:pP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status</w:t>
            </w:r>
            <w:r>
              <w:rPr>
                <w:rFonts w:ascii="Noto Sans CJK SC" w:hAnsi="Noto Sans CJK SC" w:eastAsia="Noto Sans CJK SC"/>
                <w:b w:val="0"/>
                <w:sz w:val="15"/>
              </w:rPr>
              <w:t>_</w:t>
            </w:r>
            <w:r>
              <w:rPr>
                <w:rFonts w:ascii="Times New Roman" w:hAnsi="Times New Roman" w:eastAsia="Noto Sans CJK SC"/>
                <w:b w:val="0"/>
                <w:sz w:val="15"/>
              </w:rPr>
              <w:t>log</w:t>
            </w:r>
          </w:p>
        </w:tc>
        <w:tc>
          <w:tcPr>
            <w:tcW w:w="1701" w:type="dxa"/>
            <w:tcBorders>
              <w:top w:val="single" w:color="A6A6A6" w:sz="4" w:space="0"/>
              <w:left w:val="single" w:color="A6A6A6" w:sz="4" w:space="0"/>
              <w:bottom w:val="single" w:color="A6A6A6" w:sz="4" w:space="0"/>
              <w:right w:val="single" w:color="A6A6A6" w:sz="4" w:space="0"/>
            </w:tcBorders>
            <w:vAlign w:val="center"/>
          </w:tcPr>
          <w:p w14:paraId="6CDA6F67">
            <w:pPr>
              <w:spacing w:after="0" w:line="252" w:lineRule="auto"/>
            </w:pPr>
            <w:r>
              <w:rPr>
                <w:rFonts w:ascii="Noto Sans CJK SC" w:hAnsi="Noto Sans CJK SC" w:eastAsia="Noto Sans CJK SC"/>
                <w:b w:val="0"/>
                <w:sz w:val="15"/>
              </w:rPr>
              <w:t>座位状态日志表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36628875">
            <w:pPr>
              <w:spacing w:after="0" w:line="252" w:lineRule="auto"/>
            </w:pPr>
            <w:r>
              <w:rPr>
                <w:rFonts w:ascii="Times New Roman" w:hAnsi="Times New Roman" w:eastAsia="Noto Sans CJK SC"/>
                <w:b w:val="0"/>
                <w:sz w:val="15"/>
              </w:rPr>
              <w:t>log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seat</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old</w:t>
            </w:r>
            <w:r>
              <w:rPr>
                <w:rFonts w:ascii="Noto Sans CJK SC" w:hAnsi="Noto Sans CJK SC" w:eastAsia="Noto Sans CJK SC"/>
                <w:b w:val="0"/>
                <w:sz w:val="15"/>
              </w:rPr>
              <w:t>_</w:t>
            </w:r>
            <w:r>
              <w:rPr>
                <w:rFonts w:ascii="Times New Roman" w:hAnsi="Times New Roman" w:eastAsia="Noto Sans CJK SC"/>
                <w:b w:val="0"/>
                <w:sz w:val="15"/>
              </w:rPr>
              <w:t>status</w:t>
            </w:r>
            <w:r>
              <w:rPr>
                <w:rFonts w:ascii="Noto Sans CJK SC" w:hAnsi="Noto Sans CJK SC" w:eastAsia="Noto Sans CJK SC"/>
                <w:b w:val="0"/>
                <w:sz w:val="15"/>
              </w:rPr>
              <w:t>、</w:t>
            </w:r>
            <w:r>
              <w:rPr>
                <w:rFonts w:ascii="Times New Roman" w:hAnsi="Times New Roman" w:eastAsia="Noto Sans CJK SC"/>
                <w:b w:val="0"/>
                <w:sz w:val="15"/>
              </w:rPr>
              <w:t>new</w:t>
            </w:r>
            <w:r>
              <w:rPr>
                <w:rFonts w:ascii="Noto Sans CJK SC" w:hAnsi="Noto Sans CJK SC" w:eastAsia="Noto Sans CJK SC"/>
                <w:b w:val="0"/>
                <w:sz w:val="15"/>
              </w:rPr>
              <w:t>_</w:t>
            </w:r>
            <w:r>
              <w:rPr>
                <w:rFonts w:ascii="Times New Roman" w:hAnsi="Times New Roman" w:eastAsia="Noto Sans CJK SC"/>
                <w:b w:val="0"/>
                <w:sz w:val="15"/>
              </w:rPr>
              <w:t>status</w:t>
            </w:r>
            <w:r>
              <w:rPr>
                <w:rFonts w:ascii="Noto Sans CJK SC" w:hAnsi="Noto Sans CJK SC" w:eastAsia="Noto Sans CJK SC"/>
                <w:b w:val="0"/>
                <w:sz w:val="15"/>
              </w:rPr>
              <w:t>、</w:t>
            </w:r>
            <w:r>
              <w:rPr>
                <w:rFonts w:ascii="Times New Roman" w:hAnsi="Times New Roman" w:eastAsia="Noto Sans CJK SC"/>
                <w:b w:val="0"/>
                <w:sz w:val="15"/>
              </w:rPr>
              <w:t>reason</w:t>
            </w:r>
            <w:r>
              <w:rPr>
                <w:rFonts w:ascii="Noto Sans CJK SC" w:hAnsi="Noto Sans CJK SC" w:eastAsia="Noto Sans CJK SC"/>
                <w:b w:val="0"/>
                <w:sz w:val="15"/>
              </w:rPr>
              <w:t>、</w:t>
            </w:r>
            <w:r>
              <w:rPr>
                <w:rFonts w:ascii="Times New Roman" w:hAnsi="Times New Roman" w:eastAsia="Noto Sans CJK SC"/>
                <w:b w:val="0"/>
                <w:sz w:val="15"/>
              </w:rPr>
              <w:t>changed</w:t>
            </w:r>
            <w:r>
              <w:rPr>
                <w:rFonts w:ascii="Noto Sans CJK SC" w:hAnsi="Noto Sans CJK SC" w:eastAsia="Noto Sans CJK SC"/>
                <w:b w:val="0"/>
                <w:sz w:val="15"/>
              </w:rPr>
              <w:t>_</w:t>
            </w:r>
            <w:r>
              <w:rPr>
                <w:rFonts w:ascii="Times New Roman" w:hAnsi="Times New Roman" w:eastAsia="Noto Sans CJK SC"/>
                <w:b w:val="0"/>
                <w:sz w:val="15"/>
              </w:rPr>
              <w:t>at</w:t>
            </w:r>
          </w:p>
        </w:tc>
        <w:tc>
          <w:tcPr>
            <w:tcW w:w="2268" w:type="dxa"/>
            <w:tcBorders>
              <w:top w:val="single" w:color="A6A6A6" w:sz="4" w:space="0"/>
              <w:left w:val="single" w:color="A6A6A6" w:sz="4" w:space="0"/>
              <w:bottom w:val="single" w:color="A6A6A6" w:sz="4" w:space="0"/>
              <w:right w:val="single" w:color="A6A6A6" w:sz="4" w:space="0"/>
            </w:tcBorders>
            <w:vAlign w:val="center"/>
          </w:tcPr>
          <w:p w14:paraId="23413354">
            <w:pPr>
              <w:spacing w:after="0" w:line="252" w:lineRule="auto"/>
            </w:pPr>
            <w:r>
              <w:rPr>
                <w:rFonts w:ascii="Noto Sans CJK SC" w:hAnsi="Noto Sans CJK SC" w:eastAsia="Noto Sans CJK SC"/>
                <w:b w:val="0"/>
                <w:sz w:val="15"/>
              </w:rPr>
              <w:t>追踪座位状态变化</w:t>
            </w:r>
          </w:p>
        </w:tc>
      </w:tr>
      <w:tr w14:paraId="1E2CA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290206A0">
            <w:pPr>
              <w:spacing w:after="0" w:line="252" w:lineRule="auto"/>
            </w:pPr>
            <w:r>
              <w:rPr>
                <w:rFonts w:ascii="Times New Roman" w:hAnsi="Times New Roman" w:eastAsia="Noto Sans CJK SC"/>
                <w:b w:val="0"/>
                <w:sz w:val="15"/>
              </w:rPr>
              <w:t>notice</w:t>
            </w:r>
          </w:p>
        </w:tc>
        <w:tc>
          <w:tcPr>
            <w:tcW w:w="1701" w:type="dxa"/>
            <w:tcBorders>
              <w:top w:val="single" w:color="A6A6A6" w:sz="4" w:space="0"/>
              <w:left w:val="single" w:color="A6A6A6" w:sz="4" w:space="0"/>
              <w:bottom w:val="single" w:color="A6A6A6" w:sz="4" w:space="0"/>
              <w:right w:val="single" w:color="A6A6A6" w:sz="4" w:space="0"/>
            </w:tcBorders>
            <w:vAlign w:val="center"/>
          </w:tcPr>
          <w:p w14:paraId="5D3ACDE3">
            <w:pPr>
              <w:spacing w:after="0" w:line="252" w:lineRule="auto"/>
            </w:pPr>
            <w:r>
              <w:rPr>
                <w:rFonts w:ascii="Noto Sans CJK SC" w:hAnsi="Noto Sans CJK SC" w:eastAsia="Noto Sans CJK SC"/>
                <w:b w:val="0"/>
                <w:sz w:val="15"/>
              </w:rPr>
              <w:t>通知表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4A4F5B3C">
            <w:pPr>
              <w:spacing w:after="0" w:line="252" w:lineRule="auto"/>
            </w:pPr>
            <w:r>
              <w:rPr>
                <w:rFonts w:ascii="Times New Roman" w:hAnsi="Times New Roman" w:eastAsia="Noto Sans CJK SC"/>
                <w:b w:val="0"/>
                <w:sz w:val="15"/>
              </w:rPr>
              <w:t>notice</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user</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title</w:t>
            </w:r>
            <w:r>
              <w:rPr>
                <w:rFonts w:ascii="Noto Sans CJK SC" w:hAnsi="Noto Sans CJK SC" w:eastAsia="Noto Sans CJK SC"/>
                <w:b w:val="0"/>
                <w:sz w:val="15"/>
              </w:rPr>
              <w:t>、</w:t>
            </w:r>
            <w:r>
              <w:rPr>
                <w:rFonts w:ascii="Times New Roman" w:hAnsi="Times New Roman" w:eastAsia="Noto Sans CJK SC"/>
                <w:b w:val="0"/>
                <w:sz w:val="15"/>
              </w:rPr>
              <w:t>content</w:t>
            </w:r>
            <w:r>
              <w:rPr>
                <w:rFonts w:ascii="Noto Sans CJK SC" w:hAnsi="Noto Sans CJK SC" w:eastAsia="Noto Sans CJK SC"/>
                <w:b w:val="0"/>
                <w:sz w:val="15"/>
              </w:rPr>
              <w:t>、</w:t>
            </w:r>
            <w:r>
              <w:rPr>
                <w:rFonts w:ascii="Times New Roman" w:hAnsi="Times New Roman" w:eastAsia="Noto Sans CJK SC"/>
                <w:b w:val="0"/>
                <w:sz w:val="15"/>
              </w:rPr>
              <w:t>read</w:t>
            </w:r>
            <w:r>
              <w:rPr>
                <w:rFonts w:ascii="Noto Sans CJK SC" w:hAnsi="Noto Sans CJK SC" w:eastAsia="Noto Sans CJK SC"/>
                <w:b w:val="0"/>
                <w:sz w:val="15"/>
              </w:rPr>
              <w:t>_</w:t>
            </w:r>
            <w:r>
              <w:rPr>
                <w:rFonts w:ascii="Times New Roman" w:hAnsi="Times New Roman" w:eastAsia="Noto Sans CJK SC"/>
                <w:b w:val="0"/>
                <w:sz w:val="15"/>
              </w:rPr>
              <w:t>status</w:t>
            </w:r>
          </w:p>
        </w:tc>
        <w:tc>
          <w:tcPr>
            <w:tcW w:w="2268" w:type="dxa"/>
            <w:tcBorders>
              <w:top w:val="single" w:color="A6A6A6" w:sz="4" w:space="0"/>
              <w:left w:val="single" w:color="A6A6A6" w:sz="4" w:space="0"/>
              <w:bottom w:val="single" w:color="A6A6A6" w:sz="4" w:space="0"/>
              <w:right w:val="single" w:color="A6A6A6" w:sz="4" w:space="0"/>
            </w:tcBorders>
            <w:vAlign w:val="center"/>
          </w:tcPr>
          <w:p w14:paraId="53F29CC0">
            <w:pPr>
              <w:spacing w:after="0" w:line="252" w:lineRule="auto"/>
            </w:pPr>
            <w:r>
              <w:rPr>
                <w:rFonts w:ascii="Noto Sans CJK SC" w:hAnsi="Noto Sans CJK SC" w:eastAsia="Noto Sans CJK SC"/>
                <w:b w:val="0"/>
                <w:sz w:val="15"/>
              </w:rPr>
              <w:t>保存站内通知和提醒</w:t>
            </w:r>
          </w:p>
        </w:tc>
      </w:tr>
      <w:tr w14:paraId="18F9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A6A6A6" w:sz="4" w:space="0"/>
              <w:left w:val="single" w:color="A6A6A6" w:sz="4" w:space="0"/>
              <w:bottom w:val="single" w:color="A6A6A6" w:sz="4" w:space="0"/>
              <w:right w:val="single" w:color="A6A6A6" w:sz="4" w:space="0"/>
            </w:tcBorders>
            <w:vAlign w:val="center"/>
          </w:tcPr>
          <w:p w14:paraId="034FFC88">
            <w:pPr>
              <w:spacing w:after="0" w:line="252" w:lineRule="auto"/>
            </w:pPr>
            <w:r>
              <w:rPr>
                <w:rFonts w:ascii="Times New Roman" w:hAnsi="Times New Roman" w:eastAsia="Noto Sans CJK SC"/>
                <w:b w:val="0"/>
                <w:sz w:val="15"/>
              </w:rPr>
              <w:t>audit</w:t>
            </w:r>
            <w:r>
              <w:rPr>
                <w:rFonts w:ascii="Noto Sans CJK SC" w:hAnsi="Noto Sans CJK SC" w:eastAsia="Noto Sans CJK SC"/>
                <w:b w:val="0"/>
                <w:sz w:val="15"/>
              </w:rPr>
              <w:t>_</w:t>
            </w:r>
            <w:r>
              <w:rPr>
                <w:rFonts w:ascii="Times New Roman" w:hAnsi="Times New Roman" w:eastAsia="Noto Sans CJK SC"/>
                <w:b w:val="0"/>
                <w:sz w:val="15"/>
              </w:rPr>
              <w:t>log</w:t>
            </w:r>
          </w:p>
        </w:tc>
        <w:tc>
          <w:tcPr>
            <w:tcW w:w="1701" w:type="dxa"/>
            <w:tcBorders>
              <w:top w:val="single" w:color="A6A6A6" w:sz="4" w:space="0"/>
              <w:left w:val="single" w:color="A6A6A6" w:sz="4" w:space="0"/>
              <w:bottom w:val="single" w:color="A6A6A6" w:sz="4" w:space="0"/>
              <w:right w:val="single" w:color="A6A6A6" w:sz="4" w:space="0"/>
            </w:tcBorders>
            <w:vAlign w:val="center"/>
          </w:tcPr>
          <w:p w14:paraId="2A30A3B1">
            <w:pPr>
              <w:spacing w:after="0" w:line="252" w:lineRule="auto"/>
            </w:pPr>
            <w:r>
              <w:rPr>
                <w:rFonts w:ascii="Noto Sans CJK SC" w:hAnsi="Noto Sans CJK SC" w:eastAsia="Noto Sans CJK SC"/>
                <w:b w:val="0"/>
                <w:sz w:val="15"/>
              </w:rPr>
              <w:t>审计日志表</w:t>
            </w:r>
          </w:p>
        </w:tc>
        <w:tc>
          <w:tcPr>
            <w:tcW w:w="3515" w:type="dxa"/>
            <w:tcBorders>
              <w:top w:val="single" w:color="A6A6A6" w:sz="4" w:space="0"/>
              <w:left w:val="single" w:color="A6A6A6" w:sz="4" w:space="0"/>
              <w:bottom w:val="single" w:color="A6A6A6" w:sz="4" w:space="0"/>
              <w:right w:val="single" w:color="A6A6A6" w:sz="4" w:space="0"/>
            </w:tcBorders>
            <w:vAlign w:val="center"/>
          </w:tcPr>
          <w:p w14:paraId="045DF68E">
            <w:pPr>
              <w:spacing w:after="0" w:line="252" w:lineRule="auto"/>
            </w:pPr>
            <w:r>
              <w:rPr>
                <w:rFonts w:ascii="Times New Roman" w:hAnsi="Times New Roman" w:eastAsia="Noto Sans CJK SC"/>
                <w:b w:val="0"/>
                <w:sz w:val="15"/>
              </w:rPr>
              <w:t>log</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operator</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action</w:t>
            </w:r>
            <w:r>
              <w:rPr>
                <w:rFonts w:ascii="Noto Sans CJK SC" w:hAnsi="Noto Sans CJK SC" w:eastAsia="Noto Sans CJK SC"/>
                <w:b w:val="0"/>
                <w:sz w:val="15"/>
              </w:rPr>
              <w:t>、</w:t>
            </w:r>
            <w:r>
              <w:rPr>
                <w:rFonts w:ascii="Times New Roman" w:hAnsi="Times New Roman" w:eastAsia="Noto Sans CJK SC"/>
                <w:b w:val="0"/>
                <w:sz w:val="15"/>
              </w:rPr>
              <w:t>object</w:t>
            </w:r>
            <w:r>
              <w:rPr>
                <w:rFonts w:ascii="Noto Sans CJK SC" w:hAnsi="Noto Sans CJK SC" w:eastAsia="Noto Sans CJK SC"/>
                <w:b w:val="0"/>
                <w:sz w:val="15"/>
              </w:rPr>
              <w:t>_</w:t>
            </w:r>
            <w:r>
              <w:rPr>
                <w:rFonts w:ascii="Times New Roman" w:hAnsi="Times New Roman" w:eastAsia="Noto Sans CJK SC"/>
                <w:b w:val="0"/>
                <w:sz w:val="15"/>
              </w:rPr>
              <w:t>type</w:t>
            </w:r>
            <w:r>
              <w:rPr>
                <w:rFonts w:ascii="Noto Sans CJK SC" w:hAnsi="Noto Sans CJK SC" w:eastAsia="Noto Sans CJK SC"/>
                <w:b w:val="0"/>
                <w:sz w:val="15"/>
              </w:rPr>
              <w:t>、</w:t>
            </w:r>
            <w:r>
              <w:rPr>
                <w:rFonts w:ascii="Times New Roman" w:hAnsi="Times New Roman" w:eastAsia="Noto Sans CJK SC"/>
                <w:b w:val="0"/>
                <w:sz w:val="15"/>
              </w:rPr>
              <w:t>object</w:t>
            </w:r>
            <w:r>
              <w:rPr>
                <w:rFonts w:ascii="Noto Sans CJK SC" w:hAnsi="Noto Sans CJK SC" w:eastAsia="Noto Sans CJK SC"/>
                <w:b w:val="0"/>
                <w:sz w:val="15"/>
              </w:rPr>
              <w:t>_</w:t>
            </w:r>
            <w:r>
              <w:rPr>
                <w:rFonts w:ascii="Times New Roman" w:hAnsi="Times New Roman" w:eastAsia="Noto Sans CJK SC"/>
                <w:b w:val="0"/>
                <w:sz w:val="15"/>
              </w:rPr>
              <w:t>id</w:t>
            </w:r>
            <w:r>
              <w:rPr>
                <w:rFonts w:ascii="Noto Sans CJK SC" w:hAnsi="Noto Sans CJK SC" w:eastAsia="Noto Sans CJK SC"/>
                <w:b w:val="0"/>
                <w:sz w:val="15"/>
              </w:rPr>
              <w:t>、</w:t>
            </w:r>
            <w:r>
              <w:rPr>
                <w:rFonts w:ascii="Times New Roman" w:hAnsi="Times New Roman" w:eastAsia="Noto Sans CJK SC"/>
                <w:b w:val="0"/>
                <w:sz w:val="15"/>
              </w:rPr>
              <w:t>ip</w:t>
            </w:r>
            <w:r>
              <w:rPr>
                <w:rFonts w:ascii="Noto Sans CJK SC" w:hAnsi="Noto Sans CJK SC" w:eastAsia="Noto Sans CJK SC"/>
                <w:b w:val="0"/>
                <w:sz w:val="15"/>
              </w:rPr>
              <w:t>、</w:t>
            </w:r>
            <w:r>
              <w:rPr>
                <w:rFonts w:ascii="Times New Roman" w:hAnsi="Times New Roman" w:eastAsia="Noto Sans CJK SC"/>
                <w:b w:val="0"/>
                <w:sz w:val="15"/>
              </w:rPr>
              <w:t>created</w:t>
            </w:r>
            <w:r>
              <w:rPr>
                <w:rFonts w:ascii="Noto Sans CJK SC" w:hAnsi="Noto Sans CJK SC" w:eastAsia="Noto Sans CJK SC"/>
                <w:b w:val="0"/>
                <w:sz w:val="15"/>
              </w:rPr>
              <w:t>_</w:t>
            </w:r>
            <w:r>
              <w:rPr>
                <w:rFonts w:ascii="Times New Roman" w:hAnsi="Times New Roman" w:eastAsia="Noto Sans CJK SC"/>
                <w:b w:val="0"/>
                <w:sz w:val="15"/>
              </w:rPr>
              <w:t>at</w:t>
            </w:r>
          </w:p>
        </w:tc>
        <w:tc>
          <w:tcPr>
            <w:tcW w:w="2268" w:type="dxa"/>
            <w:tcBorders>
              <w:top w:val="single" w:color="A6A6A6" w:sz="4" w:space="0"/>
              <w:left w:val="single" w:color="A6A6A6" w:sz="4" w:space="0"/>
              <w:bottom w:val="single" w:color="A6A6A6" w:sz="4" w:space="0"/>
              <w:right w:val="single" w:color="A6A6A6" w:sz="4" w:space="0"/>
            </w:tcBorders>
            <w:vAlign w:val="center"/>
          </w:tcPr>
          <w:p w14:paraId="468D04ED">
            <w:pPr>
              <w:spacing w:after="0" w:line="252" w:lineRule="auto"/>
            </w:pPr>
            <w:r>
              <w:rPr>
                <w:rFonts w:ascii="Noto Sans CJK SC" w:hAnsi="Noto Sans CJK SC" w:eastAsia="Noto Sans CJK SC"/>
                <w:b w:val="0"/>
                <w:sz w:val="15"/>
              </w:rPr>
              <w:t>保存管理员关键操作和安全审计记录</w:t>
            </w:r>
          </w:p>
        </w:tc>
      </w:tr>
    </w:tbl>
    <w:p w14:paraId="7920D4A3">
      <w:pPr>
        <w:pStyle w:val="4"/>
        <w:spacing w:before="120" w:after="80"/>
      </w:pPr>
      <w:r>
        <w:rPr>
          <w:rFonts w:ascii="Times New Roman" w:hAnsi="Times New Roman" w:eastAsia="Noto Sans CJK SC"/>
          <w:b/>
          <w:color w:val="1F5B89"/>
          <w:sz w:val="26"/>
        </w:rPr>
        <w:t>5</w:t>
      </w:r>
      <w:r>
        <w:rPr>
          <w:rFonts w:ascii="Noto Sans CJK SC" w:hAnsi="Noto Sans CJK SC" w:eastAsia="Noto Sans CJK SC"/>
          <w:b/>
          <w:color w:val="1F5B89"/>
          <w:sz w:val="26"/>
        </w:rPr>
        <w:t>.</w:t>
      </w:r>
      <w:r>
        <w:rPr>
          <w:rFonts w:ascii="Times New Roman" w:hAnsi="Times New Roman" w:eastAsia="Noto Sans CJK SC"/>
          <w:b/>
          <w:color w:val="1F5B89"/>
          <w:sz w:val="26"/>
        </w:rPr>
        <w:t>4</w:t>
      </w:r>
      <w:r>
        <w:rPr>
          <w:rFonts w:ascii="Noto Sans CJK SC" w:hAnsi="Noto Sans CJK SC" w:eastAsia="Noto Sans CJK SC"/>
          <w:b/>
          <w:color w:val="1F5B89"/>
          <w:sz w:val="26"/>
        </w:rPr>
        <w:t xml:space="preserve"> 主要索引与约束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7CECA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DF28AD1">
            <w:pPr>
              <w:spacing w:after="0" w:line="252" w:lineRule="auto"/>
            </w:pPr>
            <w:r>
              <w:rPr>
                <w:rFonts w:ascii="Noto Sans CJK SC" w:hAnsi="Noto Sans CJK SC" w:eastAsia="Noto Sans CJK SC"/>
                <w:b/>
                <w:sz w:val="17"/>
              </w:rPr>
              <w:t>对象</w:t>
            </w:r>
          </w:p>
        </w:tc>
        <w:tc>
          <w:tcPr>
            <w:tcW w:w="3969"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FD48B9C">
            <w:pPr>
              <w:spacing w:after="0" w:line="252" w:lineRule="auto"/>
            </w:pPr>
            <w:r>
              <w:rPr>
                <w:rFonts w:ascii="Noto Sans CJK SC" w:hAnsi="Noto Sans CJK SC" w:eastAsia="Noto Sans CJK SC"/>
                <w:b/>
                <w:sz w:val="17"/>
              </w:rPr>
              <w:t>约束/索引</w:t>
            </w:r>
          </w:p>
        </w:tc>
        <w:tc>
          <w:tcPr>
            <w:tcW w:w="3402"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1E0A7E12">
            <w:pPr>
              <w:spacing w:after="0" w:line="252" w:lineRule="auto"/>
            </w:pPr>
            <w:r>
              <w:rPr>
                <w:rFonts w:ascii="Noto Sans CJK SC" w:hAnsi="Noto Sans CJK SC" w:eastAsia="Noto Sans CJK SC"/>
                <w:b/>
                <w:sz w:val="17"/>
              </w:rPr>
              <w:t>目的</w:t>
            </w:r>
          </w:p>
        </w:tc>
      </w:tr>
      <w:tr w14:paraId="0E54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38B273DA">
            <w:pPr>
              <w:spacing w:after="0" w:line="252" w:lineRule="auto"/>
            </w:pPr>
            <w:r>
              <w:rPr>
                <w:rFonts w:ascii="Times New Roman" w:hAnsi="Times New Roman" w:eastAsia="Noto Sans CJK SC"/>
                <w:b w:val="0"/>
                <w:sz w:val="17"/>
              </w:rPr>
              <w:t>booking</w:t>
            </w:r>
          </w:p>
        </w:tc>
        <w:tc>
          <w:tcPr>
            <w:tcW w:w="3969" w:type="dxa"/>
            <w:tcBorders>
              <w:top w:val="single" w:color="A6A6A6" w:sz="4" w:space="0"/>
              <w:left w:val="single" w:color="A6A6A6" w:sz="4" w:space="0"/>
              <w:bottom w:val="single" w:color="A6A6A6" w:sz="4" w:space="0"/>
              <w:right w:val="single" w:color="A6A6A6" w:sz="4" w:space="0"/>
            </w:tcBorders>
            <w:vAlign w:val="center"/>
          </w:tcPr>
          <w:p w14:paraId="3D71867F">
            <w:pPr>
              <w:spacing w:after="0" w:line="252" w:lineRule="auto"/>
            </w:pPr>
            <w:r>
              <w:rPr>
                <w:rFonts w:ascii="Times New Roman" w:hAnsi="Times New Roman" w:eastAsia="Noto Sans CJK SC"/>
                <w:b w:val="0"/>
                <w:sz w:val="17"/>
              </w:rPr>
              <w:t>seat</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start</w:t>
            </w:r>
            <w:r>
              <w:rPr>
                <w:rFonts w:ascii="Noto Sans CJK SC" w:hAnsi="Noto Sans CJK SC" w:eastAsia="Noto Sans CJK SC"/>
                <w:b w:val="0"/>
                <w:sz w:val="17"/>
              </w:rPr>
              <w:t>_</w:t>
            </w:r>
            <w:r>
              <w:rPr>
                <w:rFonts w:ascii="Times New Roman" w:hAnsi="Times New Roman" w:eastAsia="Noto Sans CJK SC"/>
                <w:b w:val="0"/>
                <w:sz w:val="17"/>
              </w:rPr>
              <w:t>time</w:t>
            </w:r>
            <w:r>
              <w:rPr>
                <w:rFonts w:ascii="Noto Sans CJK SC" w:hAnsi="Noto Sans CJK SC" w:eastAsia="Noto Sans CJK SC"/>
                <w:b w:val="0"/>
                <w:sz w:val="17"/>
              </w:rPr>
              <w:t xml:space="preserve"> + </w:t>
            </w:r>
            <w:r>
              <w:rPr>
                <w:rFonts w:ascii="Times New Roman" w:hAnsi="Times New Roman" w:eastAsia="Noto Sans CJK SC"/>
                <w:b w:val="0"/>
                <w:sz w:val="17"/>
              </w:rPr>
              <w:t>end</w:t>
            </w:r>
            <w:r>
              <w:rPr>
                <w:rFonts w:ascii="Noto Sans CJK SC" w:hAnsi="Noto Sans CJK SC" w:eastAsia="Noto Sans CJK SC"/>
                <w:b w:val="0"/>
                <w:sz w:val="17"/>
              </w:rPr>
              <w:t>_</w:t>
            </w:r>
            <w:r>
              <w:rPr>
                <w:rFonts w:ascii="Times New Roman" w:hAnsi="Times New Roman" w:eastAsia="Noto Sans CJK SC"/>
                <w:b w:val="0"/>
                <w:sz w:val="17"/>
              </w:rPr>
              <w:t>time</w:t>
            </w:r>
            <w:r>
              <w:rPr>
                <w:rFonts w:ascii="Noto Sans CJK SC" w:hAnsi="Noto Sans CJK SC" w:eastAsia="Noto Sans CJK SC"/>
                <w:b w:val="0"/>
                <w:sz w:val="17"/>
              </w:rPr>
              <w:t xml:space="preserve"> + </w:t>
            </w:r>
            <w:r>
              <w:rPr>
                <w:rFonts w:ascii="Times New Roman" w:hAnsi="Times New Roman" w:eastAsia="Noto Sans CJK SC"/>
                <w:b w:val="0"/>
                <w:sz w:val="17"/>
              </w:rPr>
              <w:t>status</w:t>
            </w:r>
            <w:r>
              <w:rPr>
                <w:rFonts w:ascii="Noto Sans CJK SC" w:hAnsi="Noto Sans CJK SC" w:eastAsia="Noto Sans CJK SC"/>
                <w:b w:val="0"/>
                <w:sz w:val="17"/>
              </w:rPr>
              <w:t xml:space="preserve"> 有效记录唯一或排他约束</w:t>
            </w:r>
          </w:p>
        </w:tc>
        <w:tc>
          <w:tcPr>
            <w:tcW w:w="3402" w:type="dxa"/>
            <w:tcBorders>
              <w:top w:val="single" w:color="A6A6A6" w:sz="4" w:space="0"/>
              <w:left w:val="single" w:color="A6A6A6" w:sz="4" w:space="0"/>
              <w:bottom w:val="single" w:color="A6A6A6" w:sz="4" w:space="0"/>
              <w:right w:val="single" w:color="A6A6A6" w:sz="4" w:space="0"/>
            </w:tcBorders>
            <w:vAlign w:val="center"/>
          </w:tcPr>
          <w:p w14:paraId="40A57A4D">
            <w:pPr>
              <w:spacing w:after="0" w:line="252" w:lineRule="auto"/>
            </w:pPr>
            <w:r>
              <w:rPr>
                <w:rFonts w:ascii="Noto Sans CJK SC" w:hAnsi="Noto Sans CJK SC" w:eastAsia="Noto Sans CJK SC"/>
                <w:b w:val="0"/>
                <w:sz w:val="17"/>
              </w:rPr>
              <w:t>防止同一座位同一时段重复预约</w:t>
            </w:r>
          </w:p>
        </w:tc>
      </w:tr>
      <w:tr w14:paraId="5361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48DB1736">
            <w:pPr>
              <w:spacing w:after="0" w:line="252" w:lineRule="auto"/>
            </w:pPr>
            <w:r>
              <w:rPr>
                <w:rFonts w:ascii="Times New Roman" w:hAnsi="Times New Roman" w:eastAsia="Noto Sans CJK SC"/>
                <w:b w:val="0"/>
                <w:sz w:val="17"/>
              </w:rPr>
              <w:t>booking</w:t>
            </w:r>
          </w:p>
        </w:tc>
        <w:tc>
          <w:tcPr>
            <w:tcW w:w="3969" w:type="dxa"/>
            <w:tcBorders>
              <w:top w:val="single" w:color="A6A6A6" w:sz="4" w:space="0"/>
              <w:left w:val="single" w:color="A6A6A6" w:sz="4" w:space="0"/>
              <w:bottom w:val="single" w:color="A6A6A6" w:sz="4" w:space="0"/>
              <w:right w:val="single" w:color="A6A6A6" w:sz="4" w:space="0"/>
            </w:tcBorders>
            <w:vAlign w:val="center"/>
          </w:tcPr>
          <w:p w14:paraId="619E6DB1">
            <w:pPr>
              <w:spacing w:after="0" w:line="252" w:lineRule="auto"/>
            </w:pPr>
            <w:r>
              <w:rPr>
                <w:rFonts w:ascii="Times New Roman" w:hAnsi="Times New Roman" w:eastAsia="Noto Sans CJK SC"/>
                <w:b w:val="0"/>
                <w:sz w:val="17"/>
              </w:rPr>
              <w:t>user</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start</w:t>
            </w:r>
            <w:r>
              <w:rPr>
                <w:rFonts w:ascii="Noto Sans CJK SC" w:hAnsi="Noto Sans CJK SC" w:eastAsia="Noto Sans CJK SC"/>
                <w:b w:val="0"/>
                <w:sz w:val="17"/>
              </w:rPr>
              <w:t>_</w:t>
            </w:r>
            <w:r>
              <w:rPr>
                <w:rFonts w:ascii="Times New Roman" w:hAnsi="Times New Roman" w:eastAsia="Noto Sans CJK SC"/>
                <w:b w:val="0"/>
                <w:sz w:val="17"/>
              </w:rPr>
              <w:t>time</w:t>
            </w:r>
            <w:r>
              <w:rPr>
                <w:rFonts w:ascii="Noto Sans CJK SC" w:hAnsi="Noto Sans CJK SC" w:eastAsia="Noto Sans CJK SC"/>
                <w:b w:val="0"/>
                <w:sz w:val="17"/>
              </w:rPr>
              <w:t xml:space="preserve"> + </w:t>
            </w:r>
            <w:r>
              <w:rPr>
                <w:rFonts w:ascii="Times New Roman" w:hAnsi="Times New Roman" w:eastAsia="Noto Sans CJK SC"/>
                <w:b w:val="0"/>
                <w:sz w:val="17"/>
              </w:rPr>
              <w:t>end</w:t>
            </w:r>
            <w:r>
              <w:rPr>
                <w:rFonts w:ascii="Noto Sans CJK SC" w:hAnsi="Noto Sans CJK SC" w:eastAsia="Noto Sans CJK SC"/>
                <w:b w:val="0"/>
                <w:sz w:val="17"/>
              </w:rPr>
              <w:t>_</w:t>
            </w:r>
            <w:r>
              <w:rPr>
                <w:rFonts w:ascii="Times New Roman" w:hAnsi="Times New Roman" w:eastAsia="Noto Sans CJK SC"/>
                <w:b w:val="0"/>
                <w:sz w:val="17"/>
              </w:rPr>
              <w:t>time</w:t>
            </w:r>
            <w:r>
              <w:rPr>
                <w:rFonts w:ascii="Noto Sans CJK SC" w:hAnsi="Noto Sans CJK SC" w:eastAsia="Noto Sans CJK SC"/>
                <w:b w:val="0"/>
                <w:sz w:val="17"/>
              </w:rPr>
              <w:t xml:space="preserve"> 普通索引</w:t>
            </w:r>
          </w:p>
        </w:tc>
        <w:tc>
          <w:tcPr>
            <w:tcW w:w="3402" w:type="dxa"/>
            <w:tcBorders>
              <w:top w:val="single" w:color="A6A6A6" w:sz="4" w:space="0"/>
              <w:left w:val="single" w:color="A6A6A6" w:sz="4" w:space="0"/>
              <w:bottom w:val="single" w:color="A6A6A6" w:sz="4" w:space="0"/>
              <w:right w:val="single" w:color="A6A6A6" w:sz="4" w:space="0"/>
            </w:tcBorders>
            <w:vAlign w:val="center"/>
          </w:tcPr>
          <w:p w14:paraId="080BBBF1">
            <w:pPr>
              <w:spacing w:after="0" w:line="252" w:lineRule="auto"/>
            </w:pPr>
            <w:r>
              <w:rPr>
                <w:rFonts w:ascii="Noto Sans CJK SC" w:hAnsi="Noto Sans CJK SC" w:eastAsia="Noto Sans CJK SC"/>
                <w:b w:val="0"/>
                <w:sz w:val="17"/>
              </w:rPr>
              <w:t>快速查询用户个人预约和时间冲突</w:t>
            </w:r>
          </w:p>
        </w:tc>
      </w:tr>
      <w:tr w14:paraId="57E3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27A53A2">
            <w:pPr>
              <w:spacing w:after="0" w:line="252" w:lineRule="auto"/>
            </w:pPr>
            <w:r>
              <w:rPr>
                <w:rFonts w:ascii="Times New Roman" w:hAnsi="Times New Roman" w:eastAsia="Noto Sans CJK SC"/>
                <w:b w:val="0"/>
                <w:sz w:val="17"/>
              </w:rPr>
              <w:t>seat</w:t>
            </w:r>
          </w:p>
        </w:tc>
        <w:tc>
          <w:tcPr>
            <w:tcW w:w="3969" w:type="dxa"/>
            <w:tcBorders>
              <w:top w:val="single" w:color="A6A6A6" w:sz="4" w:space="0"/>
              <w:left w:val="single" w:color="A6A6A6" w:sz="4" w:space="0"/>
              <w:bottom w:val="single" w:color="A6A6A6" w:sz="4" w:space="0"/>
              <w:right w:val="single" w:color="A6A6A6" w:sz="4" w:space="0"/>
            </w:tcBorders>
            <w:vAlign w:val="center"/>
          </w:tcPr>
          <w:p w14:paraId="621471B8">
            <w:pPr>
              <w:spacing w:after="0" w:line="252" w:lineRule="auto"/>
            </w:pPr>
            <w:r>
              <w:rPr>
                <w:rFonts w:ascii="Times New Roman" w:hAnsi="Times New Roman" w:eastAsia="Noto Sans CJK SC"/>
                <w:b w:val="0"/>
                <w:sz w:val="17"/>
              </w:rPr>
              <w:t>room</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seat</w:t>
            </w:r>
            <w:r>
              <w:rPr>
                <w:rFonts w:ascii="Noto Sans CJK SC" w:hAnsi="Noto Sans CJK SC" w:eastAsia="Noto Sans CJK SC"/>
                <w:b w:val="0"/>
                <w:sz w:val="17"/>
              </w:rPr>
              <w:t>_</w:t>
            </w:r>
            <w:r>
              <w:rPr>
                <w:rFonts w:ascii="Times New Roman" w:hAnsi="Times New Roman" w:eastAsia="Noto Sans CJK SC"/>
                <w:b w:val="0"/>
                <w:sz w:val="17"/>
              </w:rPr>
              <w:t>no</w:t>
            </w:r>
            <w:r>
              <w:rPr>
                <w:rFonts w:ascii="Noto Sans CJK SC" w:hAnsi="Noto Sans CJK SC" w:eastAsia="Noto Sans CJK SC"/>
                <w:b w:val="0"/>
                <w:sz w:val="17"/>
              </w:rPr>
              <w:t xml:space="preserve"> 唯一约束</w:t>
            </w:r>
          </w:p>
        </w:tc>
        <w:tc>
          <w:tcPr>
            <w:tcW w:w="3402" w:type="dxa"/>
            <w:tcBorders>
              <w:top w:val="single" w:color="A6A6A6" w:sz="4" w:space="0"/>
              <w:left w:val="single" w:color="A6A6A6" w:sz="4" w:space="0"/>
              <w:bottom w:val="single" w:color="A6A6A6" w:sz="4" w:space="0"/>
              <w:right w:val="single" w:color="A6A6A6" w:sz="4" w:space="0"/>
            </w:tcBorders>
            <w:vAlign w:val="center"/>
          </w:tcPr>
          <w:p w14:paraId="5CE9D1A2">
            <w:pPr>
              <w:spacing w:after="0" w:line="252" w:lineRule="auto"/>
            </w:pPr>
            <w:r>
              <w:rPr>
                <w:rFonts w:ascii="Noto Sans CJK SC" w:hAnsi="Noto Sans CJK SC" w:eastAsia="Noto Sans CJK SC"/>
                <w:b w:val="0"/>
                <w:sz w:val="17"/>
              </w:rPr>
              <w:t>保证同一房间座位编号唯一</w:t>
            </w:r>
          </w:p>
        </w:tc>
      </w:tr>
      <w:tr w14:paraId="72F7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4E1B1595">
            <w:pPr>
              <w:spacing w:after="0" w:line="252" w:lineRule="auto"/>
            </w:pPr>
            <w:r>
              <w:rPr>
                <w:rFonts w:ascii="Times New Roman" w:hAnsi="Times New Roman" w:eastAsia="Noto Sans CJK SC"/>
                <w:b w:val="0"/>
                <w:sz w:val="17"/>
              </w:rPr>
              <w:t>open</w:t>
            </w:r>
            <w:r>
              <w:rPr>
                <w:rFonts w:ascii="Noto Sans CJK SC" w:hAnsi="Noto Sans CJK SC" w:eastAsia="Noto Sans CJK SC"/>
                <w:b w:val="0"/>
                <w:sz w:val="17"/>
              </w:rPr>
              <w:t>_</w:t>
            </w:r>
            <w:r>
              <w:rPr>
                <w:rFonts w:ascii="Times New Roman" w:hAnsi="Times New Roman" w:eastAsia="Noto Sans CJK SC"/>
                <w:b w:val="0"/>
                <w:sz w:val="17"/>
              </w:rPr>
              <w:t>period</w:t>
            </w:r>
          </w:p>
        </w:tc>
        <w:tc>
          <w:tcPr>
            <w:tcW w:w="3969" w:type="dxa"/>
            <w:tcBorders>
              <w:top w:val="single" w:color="A6A6A6" w:sz="4" w:space="0"/>
              <w:left w:val="single" w:color="A6A6A6" w:sz="4" w:space="0"/>
              <w:bottom w:val="single" w:color="A6A6A6" w:sz="4" w:space="0"/>
              <w:right w:val="single" w:color="A6A6A6" w:sz="4" w:space="0"/>
            </w:tcBorders>
            <w:vAlign w:val="center"/>
          </w:tcPr>
          <w:p w14:paraId="49967E5D">
            <w:pPr>
              <w:spacing w:after="0" w:line="252" w:lineRule="auto"/>
            </w:pPr>
            <w:r>
              <w:rPr>
                <w:rFonts w:ascii="Times New Roman" w:hAnsi="Times New Roman" w:eastAsia="Noto Sans CJK SC"/>
                <w:b w:val="0"/>
                <w:sz w:val="17"/>
              </w:rPr>
              <w:t>room</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weekday</w:t>
            </w:r>
            <w:r>
              <w:rPr>
                <w:rFonts w:ascii="Noto Sans CJK SC" w:hAnsi="Noto Sans CJK SC" w:eastAsia="Noto Sans CJK SC"/>
                <w:b w:val="0"/>
                <w:sz w:val="17"/>
              </w:rPr>
              <w:t xml:space="preserve"> + </w:t>
            </w:r>
            <w:r>
              <w:rPr>
                <w:rFonts w:ascii="Times New Roman" w:hAnsi="Times New Roman" w:eastAsia="Noto Sans CJK SC"/>
                <w:b w:val="0"/>
                <w:sz w:val="17"/>
              </w:rPr>
              <w:t>start</w:t>
            </w:r>
            <w:r>
              <w:rPr>
                <w:rFonts w:ascii="Noto Sans CJK SC" w:hAnsi="Noto Sans CJK SC" w:eastAsia="Noto Sans CJK SC"/>
                <w:b w:val="0"/>
                <w:sz w:val="17"/>
              </w:rPr>
              <w:t>_</w:t>
            </w:r>
            <w:r>
              <w:rPr>
                <w:rFonts w:ascii="Times New Roman" w:hAnsi="Times New Roman" w:eastAsia="Noto Sans CJK SC"/>
                <w:b w:val="0"/>
                <w:sz w:val="17"/>
              </w:rPr>
              <w:t>time</w:t>
            </w:r>
            <w:r>
              <w:rPr>
                <w:rFonts w:ascii="Noto Sans CJK SC" w:hAnsi="Noto Sans CJK SC" w:eastAsia="Noto Sans CJK SC"/>
                <w:b w:val="0"/>
                <w:sz w:val="17"/>
              </w:rPr>
              <w:t xml:space="preserve"> + </w:t>
            </w:r>
            <w:r>
              <w:rPr>
                <w:rFonts w:ascii="Times New Roman" w:hAnsi="Times New Roman" w:eastAsia="Noto Sans CJK SC"/>
                <w:b w:val="0"/>
                <w:sz w:val="17"/>
              </w:rPr>
              <w:t>end</w:t>
            </w:r>
            <w:r>
              <w:rPr>
                <w:rFonts w:ascii="Noto Sans CJK SC" w:hAnsi="Noto Sans CJK SC" w:eastAsia="Noto Sans CJK SC"/>
                <w:b w:val="0"/>
                <w:sz w:val="17"/>
              </w:rPr>
              <w:t>_</w:t>
            </w:r>
            <w:r>
              <w:rPr>
                <w:rFonts w:ascii="Times New Roman" w:hAnsi="Times New Roman" w:eastAsia="Noto Sans CJK SC"/>
                <w:b w:val="0"/>
                <w:sz w:val="17"/>
              </w:rPr>
              <w:t>time</w:t>
            </w:r>
            <w:r>
              <w:rPr>
                <w:rFonts w:ascii="Noto Sans CJK SC" w:hAnsi="Noto Sans CJK SC" w:eastAsia="Noto Sans CJK SC"/>
                <w:b w:val="0"/>
                <w:sz w:val="17"/>
              </w:rPr>
              <w:t xml:space="preserve"> 索引</w:t>
            </w:r>
          </w:p>
        </w:tc>
        <w:tc>
          <w:tcPr>
            <w:tcW w:w="3402" w:type="dxa"/>
            <w:tcBorders>
              <w:top w:val="single" w:color="A6A6A6" w:sz="4" w:space="0"/>
              <w:left w:val="single" w:color="A6A6A6" w:sz="4" w:space="0"/>
              <w:bottom w:val="single" w:color="A6A6A6" w:sz="4" w:space="0"/>
              <w:right w:val="single" w:color="A6A6A6" w:sz="4" w:space="0"/>
            </w:tcBorders>
            <w:vAlign w:val="center"/>
          </w:tcPr>
          <w:p w14:paraId="435F8EAC">
            <w:pPr>
              <w:spacing w:after="0" w:line="252" w:lineRule="auto"/>
            </w:pPr>
            <w:r>
              <w:rPr>
                <w:rFonts w:ascii="Noto Sans CJK SC" w:hAnsi="Noto Sans CJK SC" w:eastAsia="Noto Sans CJK SC"/>
                <w:b w:val="0"/>
                <w:sz w:val="17"/>
              </w:rPr>
              <w:t>支持开放时段校验</w:t>
            </w:r>
          </w:p>
        </w:tc>
      </w:tr>
      <w:tr w14:paraId="39A5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5457EE5C">
            <w:pPr>
              <w:spacing w:after="0" w:line="252" w:lineRule="auto"/>
            </w:pPr>
            <w:r>
              <w:rPr>
                <w:rFonts w:ascii="Times New Roman" w:hAnsi="Times New Roman" w:eastAsia="Noto Sans CJK SC"/>
                <w:b w:val="0"/>
                <w:sz w:val="17"/>
              </w:rPr>
              <w:t>reservation</w:t>
            </w:r>
            <w:r>
              <w:rPr>
                <w:rFonts w:ascii="Noto Sans CJK SC" w:hAnsi="Noto Sans CJK SC" w:eastAsia="Noto Sans CJK SC"/>
                <w:b w:val="0"/>
                <w:sz w:val="17"/>
              </w:rPr>
              <w:t>_</w:t>
            </w:r>
            <w:r>
              <w:rPr>
                <w:rFonts w:ascii="Times New Roman" w:hAnsi="Times New Roman" w:eastAsia="Noto Sans CJK SC"/>
                <w:b w:val="0"/>
                <w:sz w:val="17"/>
              </w:rPr>
              <w:t>rule</w:t>
            </w:r>
          </w:p>
        </w:tc>
        <w:tc>
          <w:tcPr>
            <w:tcW w:w="3969" w:type="dxa"/>
            <w:tcBorders>
              <w:top w:val="single" w:color="A6A6A6" w:sz="4" w:space="0"/>
              <w:left w:val="single" w:color="A6A6A6" w:sz="4" w:space="0"/>
              <w:bottom w:val="single" w:color="A6A6A6" w:sz="4" w:space="0"/>
              <w:right w:val="single" w:color="A6A6A6" w:sz="4" w:space="0"/>
            </w:tcBorders>
            <w:vAlign w:val="center"/>
          </w:tcPr>
          <w:p w14:paraId="73CAFA80">
            <w:pPr>
              <w:spacing w:after="0" w:line="252" w:lineRule="auto"/>
            </w:pPr>
            <w:r>
              <w:rPr>
                <w:rFonts w:ascii="Times New Roman" w:hAnsi="Times New Roman" w:eastAsia="Noto Sans CJK SC"/>
                <w:b w:val="0"/>
                <w:sz w:val="17"/>
              </w:rPr>
              <w:t>scope</w:t>
            </w:r>
            <w:r>
              <w:rPr>
                <w:rFonts w:ascii="Noto Sans CJK SC" w:hAnsi="Noto Sans CJK SC" w:eastAsia="Noto Sans CJK SC"/>
                <w:b w:val="0"/>
                <w:sz w:val="17"/>
              </w:rPr>
              <w:t>_</w:t>
            </w:r>
            <w:r>
              <w:rPr>
                <w:rFonts w:ascii="Times New Roman" w:hAnsi="Times New Roman" w:eastAsia="Noto Sans CJK SC"/>
                <w:b w:val="0"/>
                <w:sz w:val="17"/>
              </w:rPr>
              <w:t>type</w:t>
            </w:r>
            <w:r>
              <w:rPr>
                <w:rFonts w:ascii="Noto Sans CJK SC" w:hAnsi="Noto Sans CJK SC" w:eastAsia="Noto Sans CJK SC"/>
                <w:b w:val="0"/>
                <w:sz w:val="17"/>
              </w:rPr>
              <w:t xml:space="preserve"> + </w:t>
            </w:r>
            <w:r>
              <w:rPr>
                <w:rFonts w:ascii="Times New Roman" w:hAnsi="Times New Roman" w:eastAsia="Noto Sans CJK SC"/>
                <w:b w:val="0"/>
                <w:sz w:val="17"/>
              </w:rPr>
              <w:t>scope</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status</w:t>
            </w:r>
            <w:r>
              <w:rPr>
                <w:rFonts w:ascii="Noto Sans CJK SC" w:hAnsi="Noto Sans CJK SC" w:eastAsia="Noto Sans CJK SC"/>
                <w:b w:val="0"/>
                <w:sz w:val="17"/>
              </w:rPr>
              <w:t xml:space="preserve"> 索引</w:t>
            </w:r>
          </w:p>
        </w:tc>
        <w:tc>
          <w:tcPr>
            <w:tcW w:w="3402" w:type="dxa"/>
            <w:tcBorders>
              <w:top w:val="single" w:color="A6A6A6" w:sz="4" w:space="0"/>
              <w:left w:val="single" w:color="A6A6A6" w:sz="4" w:space="0"/>
              <w:bottom w:val="single" w:color="A6A6A6" w:sz="4" w:space="0"/>
              <w:right w:val="single" w:color="A6A6A6" w:sz="4" w:space="0"/>
            </w:tcBorders>
            <w:vAlign w:val="center"/>
          </w:tcPr>
          <w:p w14:paraId="5EEDD735">
            <w:pPr>
              <w:spacing w:after="0" w:line="252" w:lineRule="auto"/>
            </w:pPr>
            <w:r>
              <w:rPr>
                <w:rFonts w:ascii="Noto Sans CJK SC" w:hAnsi="Noto Sans CJK SC" w:eastAsia="Noto Sans CJK SC"/>
                <w:b w:val="0"/>
                <w:sz w:val="17"/>
              </w:rPr>
              <w:t>快速获取适用规则</w:t>
            </w:r>
          </w:p>
        </w:tc>
      </w:tr>
      <w:tr w14:paraId="444B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1E3940E6">
            <w:pPr>
              <w:spacing w:after="0" w:line="252" w:lineRule="auto"/>
            </w:pPr>
            <w:r>
              <w:rPr>
                <w:rFonts w:ascii="Times New Roman" w:hAnsi="Times New Roman" w:eastAsia="Noto Sans CJK SC"/>
                <w:b w:val="0"/>
                <w:sz w:val="17"/>
              </w:rPr>
              <w:t>violation</w:t>
            </w:r>
          </w:p>
        </w:tc>
        <w:tc>
          <w:tcPr>
            <w:tcW w:w="3969" w:type="dxa"/>
            <w:tcBorders>
              <w:top w:val="single" w:color="A6A6A6" w:sz="4" w:space="0"/>
              <w:left w:val="single" w:color="A6A6A6" w:sz="4" w:space="0"/>
              <w:bottom w:val="single" w:color="A6A6A6" w:sz="4" w:space="0"/>
              <w:right w:val="single" w:color="A6A6A6" w:sz="4" w:space="0"/>
            </w:tcBorders>
            <w:vAlign w:val="center"/>
          </w:tcPr>
          <w:p w14:paraId="3F4CADDC">
            <w:pPr>
              <w:spacing w:after="0" w:line="252" w:lineRule="auto"/>
            </w:pPr>
            <w:r>
              <w:rPr>
                <w:rFonts w:ascii="Times New Roman" w:hAnsi="Times New Roman" w:eastAsia="Noto Sans CJK SC"/>
                <w:b w:val="0"/>
                <w:sz w:val="17"/>
              </w:rPr>
              <w:t>user</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status</w:t>
            </w:r>
            <w:r>
              <w:rPr>
                <w:rFonts w:ascii="Noto Sans CJK SC" w:hAnsi="Noto Sans CJK SC" w:eastAsia="Noto Sans CJK SC"/>
                <w:b w:val="0"/>
                <w:sz w:val="17"/>
              </w:rPr>
              <w:t xml:space="preserve"> 索引</w:t>
            </w:r>
          </w:p>
        </w:tc>
        <w:tc>
          <w:tcPr>
            <w:tcW w:w="3402" w:type="dxa"/>
            <w:tcBorders>
              <w:top w:val="single" w:color="A6A6A6" w:sz="4" w:space="0"/>
              <w:left w:val="single" w:color="A6A6A6" w:sz="4" w:space="0"/>
              <w:bottom w:val="single" w:color="A6A6A6" w:sz="4" w:space="0"/>
              <w:right w:val="single" w:color="A6A6A6" w:sz="4" w:space="0"/>
            </w:tcBorders>
            <w:vAlign w:val="center"/>
          </w:tcPr>
          <w:p w14:paraId="5763C6BD">
            <w:pPr>
              <w:spacing w:after="0" w:line="252" w:lineRule="auto"/>
            </w:pPr>
            <w:r>
              <w:rPr>
                <w:rFonts w:ascii="Noto Sans CJK SC" w:hAnsi="Noto Sans CJK SC" w:eastAsia="Noto Sans CJK SC"/>
                <w:b w:val="0"/>
                <w:sz w:val="17"/>
              </w:rPr>
              <w:t>快速判断用户是否存在预约限制</w:t>
            </w:r>
          </w:p>
        </w:tc>
      </w:tr>
      <w:tr w14:paraId="7894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4" w:space="0"/>
              <w:left w:val="single" w:color="A6A6A6" w:sz="4" w:space="0"/>
              <w:bottom w:val="single" w:color="A6A6A6" w:sz="4" w:space="0"/>
              <w:right w:val="single" w:color="A6A6A6" w:sz="4" w:space="0"/>
            </w:tcBorders>
            <w:vAlign w:val="center"/>
          </w:tcPr>
          <w:p w14:paraId="41894290">
            <w:pPr>
              <w:spacing w:after="0" w:line="252" w:lineRule="auto"/>
            </w:pPr>
            <w:r>
              <w:rPr>
                <w:rFonts w:ascii="Times New Roman" w:hAnsi="Times New Roman" w:eastAsia="Noto Sans CJK SC"/>
                <w:b w:val="0"/>
                <w:sz w:val="17"/>
              </w:rPr>
              <w:t>audit</w:t>
            </w:r>
            <w:r>
              <w:rPr>
                <w:rFonts w:ascii="Noto Sans CJK SC" w:hAnsi="Noto Sans CJK SC" w:eastAsia="Noto Sans CJK SC"/>
                <w:b w:val="0"/>
                <w:sz w:val="17"/>
              </w:rPr>
              <w:t>_</w:t>
            </w:r>
            <w:r>
              <w:rPr>
                <w:rFonts w:ascii="Times New Roman" w:hAnsi="Times New Roman" w:eastAsia="Noto Sans CJK SC"/>
                <w:b w:val="0"/>
                <w:sz w:val="17"/>
              </w:rPr>
              <w:t>log</w:t>
            </w:r>
          </w:p>
        </w:tc>
        <w:tc>
          <w:tcPr>
            <w:tcW w:w="3969" w:type="dxa"/>
            <w:tcBorders>
              <w:top w:val="single" w:color="A6A6A6" w:sz="4" w:space="0"/>
              <w:left w:val="single" w:color="A6A6A6" w:sz="4" w:space="0"/>
              <w:bottom w:val="single" w:color="A6A6A6" w:sz="4" w:space="0"/>
              <w:right w:val="single" w:color="A6A6A6" w:sz="4" w:space="0"/>
            </w:tcBorders>
            <w:vAlign w:val="center"/>
          </w:tcPr>
          <w:p w14:paraId="26FFD215">
            <w:pPr>
              <w:spacing w:after="0" w:line="252" w:lineRule="auto"/>
            </w:pPr>
            <w:r>
              <w:rPr>
                <w:rFonts w:ascii="Times New Roman" w:hAnsi="Times New Roman" w:eastAsia="Noto Sans CJK SC"/>
                <w:b w:val="0"/>
                <w:sz w:val="17"/>
              </w:rPr>
              <w:t>operator</w:t>
            </w:r>
            <w:r>
              <w:rPr>
                <w:rFonts w:ascii="Noto Sans CJK SC" w:hAnsi="Noto Sans CJK SC" w:eastAsia="Noto Sans CJK SC"/>
                <w:b w:val="0"/>
                <w:sz w:val="17"/>
              </w:rPr>
              <w:t>_</w:t>
            </w:r>
            <w:r>
              <w:rPr>
                <w:rFonts w:ascii="Times New Roman" w:hAnsi="Times New Roman" w:eastAsia="Noto Sans CJK SC"/>
                <w:b w:val="0"/>
                <w:sz w:val="17"/>
              </w:rPr>
              <w:t>id</w:t>
            </w:r>
            <w:r>
              <w:rPr>
                <w:rFonts w:ascii="Noto Sans CJK SC" w:hAnsi="Noto Sans CJK SC" w:eastAsia="Noto Sans CJK SC"/>
                <w:b w:val="0"/>
                <w:sz w:val="17"/>
              </w:rPr>
              <w:t xml:space="preserve"> + </w:t>
            </w:r>
            <w:r>
              <w:rPr>
                <w:rFonts w:ascii="Times New Roman" w:hAnsi="Times New Roman" w:eastAsia="Noto Sans CJK SC"/>
                <w:b w:val="0"/>
                <w:sz w:val="17"/>
              </w:rPr>
              <w:t>created</w:t>
            </w:r>
            <w:r>
              <w:rPr>
                <w:rFonts w:ascii="Noto Sans CJK SC" w:hAnsi="Noto Sans CJK SC" w:eastAsia="Noto Sans CJK SC"/>
                <w:b w:val="0"/>
                <w:sz w:val="17"/>
              </w:rPr>
              <w:t>_</w:t>
            </w:r>
            <w:r>
              <w:rPr>
                <w:rFonts w:ascii="Times New Roman" w:hAnsi="Times New Roman" w:eastAsia="Noto Sans CJK SC"/>
                <w:b w:val="0"/>
                <w:sz w:val="17"/>
              </w:rPr>
              <w:t>at</w:t>
            </w:r>
            <w:r>
              <w:rPr>
                <w:rFonts w:ascii="Noto Sans CJK SC" w:hAnsi="Noto Sans CJK SC" w:eastAsia="Noto Sans CJK SC"/>
                <w:b w:val="0"/>
                <w:sz w:val="17"/>
              </w:rPr>
              <w:t xml:space="preserve"> 索引</w:t>
            </w:r>
          </w:p>
        </w:tc>
        <w:tc>
          <w:tcPr>
            <w:tcW w:w="3402" w:type="dxa"/>
            <w:tcBorders>
              <w:top w:val="single" w:color="A6A6A6" w:sz="4" w:space="0"/>
              <w:left w:val="single" w:color="A6A6A6" w:sz="4" w:space="0"/>
              <w:bottom w:val="single" w:color="A6A6A6" w:sz="4" w:space="0"/>
              <w:right w:val="single" w:color="A6A6A6" w:sz="4" w:space="0"/>
            </w:tcBorders>
            <w:vAlign w:val="center"/>
          </w:tcPr>
          <w:p w14:paraId="77FC0A3A">
            <w:pPr>
              <w:spacing w:after="0" w:line="252" w:lineRule="auto"/>
            </w:pPr>
            <w:r>
              <w:rPr>
                <w:rFonts w:ascii="Noto Sans CJK SC" w:hAnsi="Noto Sans CJK SC" w:eastAsia="Noto Sans CJK SC"/>
                <w:b w:val="0"/>
                <w:sz w:val="17"/>
              </w:rPr>
              <w:t>支持审计查询与追踪</w:t>
            </w:r>
          </w:p>
        </w:tc>
      </w:tr>
    </w:tbl>
    <w:p w14:paraId="296C5ECA">
      <w:pPr>
        <w:pStyle w:val="3"/>
        <w:spacing w:before="200" w:after="80"/>
      </w:pPr>
      <w:r>
        <w:rPr>
          <w:rFonts w:ascii="Times New Roman" w:hAnsi="Times New Roman" w:eastAsia="Noto Sans CJK SC"/>
          <w:b/>
          <w:color w:val="1F5B89"/>
          <w:sz w:val="32"/>
        </w:rPr>
        <w:t>6</w:t>
      </w:r>
      <w:r>
        <w:rPr>
          <w:rFonts w:ascii="Noto Sans CJK SC" w:hAnsi="Noto Sans CJK SC" w:eastAsia="Noto Sans CJK SC"/>
          <w:b/>
          <w:color w:val="1F5B89"/>
          <w:sz w:val="32"/>
        </w:rPr>
        <w:t>. 界面原型</w:t>
      </w:r>
    </w:p>
    <w:p w14:paraId="5A370624">
      <w:pPr>
        <w:pStyle w:val="4"/>
        <w:spacing w:before="120" w:after="80"/>
      </w:pPr>
      <w:r>
        <w:rPr>
          <w:rFonts w:ascii="Times New Roman" w:hAnsi="Times New Roman" w:eastAsia="Noto Sans CJK SC"/>
          <w:b/>
          <w:color w:val="1F5B89"/>
          <w:sz w:val="26"/>
        </w:rPr>
        <w:t>6</w:t>
      </w:r>
      <w:r>
        <w:rPr>
          <w:rFonts w:ascii="Noto Sans CJK SC" w:hAnsi="Noto Sans CJK SC" w:eastAsia="Noto Sans CJK SC"/>
          <w:b/>
          <w:color w:val="1F5B89"/>
          <w:sz w:val="26"/>
        </w:rPr>
        <w:t>.</w:t>
      </w:r>
      <w:r>
        <w:rPr>
          <w:rFonts w:ascii="Times New Roman" w:hAnsi="Times New Roman" w:eastAsia="Noto Sans CJK SC"/>
          <w:b/>
          <w:color w:val="1F5B89"/>
          <w:sz w:val="26"/>
        </w:rPr>
        <w:t>1</w:t>
      </w:r>
      <w:r>
        <w:rPr>
          <w:rFonts w:ascii="Noto Sans CJK SC" w:hAnsi="Noto Sans CJK SC" w:eastAsia="Noto Sans CJK SC"/>
          <w:b/>
          <w:color w:val="1F5B89"/>
          <w:sz w:val="26"/>
        </w:rPr>
        <w:t xml:space="preserve"> 交互设计原则</w:t>
      </w:r>
    </w:p>
    <w:p w14:paraId="19AF037F">
      <w:pPr>
        <w:pStyle w:val="16"/>
        <w:spacing w:after="40" w:line="276" w:lineRule="auto"/>
      </w:pPr>
      <w:r>
        <w:rPr>
          <w:rFonts w:ascii="Noto Sans CJK SC" w:hAnsi="Noto Sans CJK SC" w:eastAsia="Noto Sans CJK SC"/>
          <w:sz w:val="21"/>
        </w:rPr>
        <w:t xml:space="preserve">学生端突出“快速查座、清晰状态、少步骤预约”，查座到预约不超过 </w:t>
      </w:r>
      <w:r>
        <w:rPr>
          <w:rFonts w:ascii="Times New Roman" w:hAnsi="Times New Roman" w:eastAsia="Noto Sans CJK SC"/>
          <w:sz w:val="21"/>
        </w:rPr>
        <w:t>3</w:t>
      </w:r>
      <w:r>
        <w:rPr>
          <w:rFonts w:ascii="Noto Sans CJK SC" w:hAnsi="Noto Sans CJK SC" w:eastAsia="Noto Sans CJK SC"/>
          <w:sz w:val="21"/>
        </w:rPr>
        <w:t xml:space="preserve"> 个核心步骤。</w:t>
      </w:r>
    </w:p>
    <w:p w14:paraId="054F9FF9">
      <w:pPr>
        <w:pStyle w:val="16"/>
        <w:spacing w:after="40" w:line="276" w:lineRule="auto"/>
      </w:pPr>
      <w:r>
        <w:rPr>
          <w:rFonts w:ascii="Noto Sans CJK SC" w:hAnsi="Noto Sans CJK SC" w:eastAsia="Noto Sans CJK SC"/>
          <w:sz w:val="21"/>
        </w:rPr>
        <w:t>座位图必须提供状态图例，区分空闲、已预约、使用中、暂离、维修和禁用。</w:t>
      </w:r>
    </w:p>
    <w:p w14:paraId="7C2E31F3">
      <w:pPr>
        <w:pStyle w:val="16"/>
        <w:spacing w:after="40" w:line="276" w:lineRule="auto"/>
      </w:pPr>
      <w:r>
        <w:rPr>
          <w:rFonts w:ascii="Noto Sans CJK SC" w:hAnsi="Noto Sans CJK SC" w:eastAsia="Noto Sans CJK SC"/>
          <w:sz w:val="21"/>
        </w:rPr>
        <w:t>管理员端采用左侧导航加右侧工作区，资源配置、规则配置和异常处理均采用表格加表单模式。</w:t>
      </w:r>
    </w:p>
    <w:p w14:paraId="5599F881">
      <w:pPr>
        <w:pStyle w:val="16"/>
        <w:spacing w:after="40" w:line="276" w:lineRule="auto"/>
      </w:pPr>
      <w:r>
        <w:rPr>
          <w:rFonts w:ascii="Noto Sans CJK SC" w:hAnsi="Noto Sans CJK SC" w:eastAsia="Noto Sans CJK SC"/>
          <w:sz w:val="21"/>
        </w:rPr>
        <w:t>统计看板采用指标卡、趋势图、排行表和导出入口组合，确保数据口径可解释。</w:t>
      </w:r>
    </w:p>
    <w:p w14:paraId="264F27EF">
      <w:pPr>
        <w:pStyle w:val="16"/>
        <w:spacing w:after="40" w:line="276" w:lineRule="auto"/>
      </w:pPr>
      <w:r>
        <w:rPr>
          <w:rFonts w:ascii="Noto Sans CJK SC" w:hAnsi="Noto Sans CJK SC" w:eastAsia="Noto Sans CJK SC"/>
          <w:sz w:val="21"/>
        </w:rPr>
        <w:t>重要操作如取消预约、处理违规、修改规则和数据导出必须二次确认并记录日志。</w:t>
      </w:r>
    </w:p>
    <w:p w14:paraId="2941564F">
      <w:pPr>
        <w:pStyle w:val="4"/>
        <w:spacing w:before="120" w:after="80"/>
      </w:pPr>
      <w:r>
        <w:rPr>
          <w:rFonts w:ascii="Times New Roman" w:hAnsi="Times New Roman" w:eastAsia="Noto Sans CJK SC"/>
          <w:b/>
          <w:color w:val="1F5B89"/>
          <w:sz w:val="26"/>
        </w:rPr>
        <w:t>6</w:t>
      </w:r>
      <w:r>
        <w:rPr>
          <w:rFonts w:ascii="Noto Sans CJK SC" w:hAnsi="Noto Sans CJK SC" w:eastAsia="Noto Sans CJK SC"/>
          <w:b/>
          <w:color w:val="1F5B89"/>
          <w:sz w:val="26"/>
        </w:rPr>
        <w:t>.</w:t>
      </w:r>
      <w:r>
        <w:rPr>
          <w:rFonts w:ascii="Times New Roman" w:hAnsi="Times New Roman" w:eastAsia="Noto Sans CJK SC"/>
          <w:b/>
          <w:color w:val="1F5B89"/>
          <w:sz w:val="26"/>
        </w:rPr>
        <w:t>2</w:t>
      </w:r>
      <w:r>
        <w:rPr>
          <w:rFonts w:ascii="Noto Sans CJK SC" w:hAnsi="Noto Sans CJK SC" w:eastAsia="Noto Sans CJK SC"/>
          <w:b/>
          <w:color w:val="1F5B89"/>
          <w:sz w:val="26"/>
        </w:rPr>
        <w:t xml:space="preserve"> 关键界面原型</w:t>
      </w:r>
    </w:p>
    <w:p w14:paraId="4B5CD057">
      <w:pPr>
        <w:jc w:val="center"/>
      </w:pPr>
      <w:r>
        <w:drawing>
          <wp:inline distT="0" distB="0" distL="114300" distR="114300">
            <wp:extent cx="5939790" cy="34645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40000" cy="3465000"/>
                    </a:xfrm>
                    <a:prstGeom prst="rect">
                      <a:avLst/>
                    </a:prstGeom>
                  </pic:spPr>
                </pic:pic>
              </a:graphicData>
            </a:graphic>
          </wp:inline>
        </w:drawing>
      </w:r>
    </w:p>
    <w:p w14:paraId="5B02B9B7">
      <w:pPr>
        <w:spacing w:after="120"/>
        <w:jc w:val="center"/>
      </w:pPr>
      <w:r>
        <w:rPr>
          <w:rFonts w:ascii="Noto Sans CJK SC" w:hAnsi="Noto Sans CJK SC" w:eastAsia="Noto Sans CJK SC"/>
          <w:i/>
          <w:sz w:val="19"/>
        </w:rPr>
        <w:t xml:space="preserve">图 </w:t>
      </w:r>
      <w:r>
        <w:rPr>
          <w:rFonts w:ascii="Times New Roman" w:hAnsi="Times New Roman" w:eastAsia="Noto Sans CJK SC"/>
          <w:i/>
          <w:sz w:val="19"/>
        </w:rPr>
        <w:t>6</w:t>
      </w:r>
      <w:r>
        <w:rPr>
          <w:rFonts w:ascii="Noto Sans CJK SC" w:hAnsi="Noto Sans CJK SC" w:eastAsia="Noto Sans CJK SC"/>
          <w:i/>
          <w:sz w:val="19"/>
        </w:rPr>
        <w:t>-</w:t>
      </w:r>
      <w:r>
        <w:rPr>
          <w:rFonts w:ascii="Times New Roman" w:hAnsi="Times New Roman" w:eastAsia="Noto Sans CJK SC"/>
          <w:i/>
          <w:sz w:val="19"/>
        </w:rPr>
        <w:t>1</w:t>
      </w:r>
      <w:r>
        <w:rPr>
          <w:rFonts w:ascii="Noto Sans CJK SC" w:hAnsi="Noto Sans CJK SC" w:eastAsia="Noto Sans CJK SC"/>
          <w:i/>
          <w:sz w:val="19"/>
        </w:rPr>
        <w:t xml:space="preserve"> 学生端与管理员端关键界面原型示意</w:t>
      </w:r>
    </w:p>
    <w:p w14:paraId="10153F04">
      <w:pPr>
        <w:pStyle w:val="4"/>
        <w:spacing w:before="120" w:after="80"/>
      </w:pPr>
      <w:r>
        <w:rPr>
          <w:rFonts w:ascii="Times New Roman" w:hAnsi="Times New Roman" w:eastAsia="Noto Sans CJK SC"/>
          <w:b/>
          <w:color w:val="1F5B89"/>
          <w:sz w:val="26"/>
        </w:rPr>
        <w:t>6</w:t>
      </w:r>
      <w:r>
        <w:rPr>
          <w:rFonts w:ascii="Noto Sans CJK SC" w:hAnsi="Noto Sans CJK SC" w:eastAsia="Noto Sans CJK SC"/>
          <w:b/>
          <w:color w:val="1F5B89"/>
          <w:sz w:val="26"/>
        </w:rPr>
        <w:t>.</w:t>
      </w:r>
      <w:r>
        <w:rPr>
          <w:rFonts w:ascii="Times New Roman" w:hAnsi="Times New Roman" w:eastAsia="Noto Sans CJK SC"/>
          <w:b/>
          <w:color w:val="1F5B89"/>
          <w:sz w:val="26"/>
        </w:rPr>
        <w:t>3</w:t>
      </w:r>
      <w:r>
        <w:rPr>
          <w:rFonts w:ascii="Noto Sans CJK SC" w:hAnsi="Noto Sans CJK SC" w:eastAsia="Noto Sans CJK SC"/>
          <w:b/>
          <w:color w:val="1F5B89"/>
          <w:sz w:val="26"/>
        </w:rPr>
        <w:t xml:space="preserve"> 页面清单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814"/>
        <w:gridCol w:w="3005"/>
        <w:gridCol w:w="2665"/>
      </w:tblGrid>
      <w:tr w14:paraId="0E93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492A16B">
            <w:pPr>
              <w:spacing w:after="0" w:line="252" w:lineRule="auto"/>
            </w:pPr>
            <w:r>
              <w:rPr>
                <w:rFonts w:ascii="Noto Sans CJK SC" w:hAnsi="Noto Sans CJK SC" w:eastAsia="Noto Sans CJK SC"/>
                <w:b/>
                <w:sz w:val="16"/>
              </w:rPr>
              <w:t>页面</w:t>
            </w:r>
          </w:p>
        </w:tc>
        <w:tc>
          <w:tcPr>
            <w:tcW w:w="1814"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4B284683">
            <w:pPr>
              <w:spacing w:after="0" w:line="252" w:lineRule="auto"/>
            </w:pPr>
            <w:r>
              <w:rPr>
                <w:rFonts w:ascii="Noto Sans CJK SC" w:hAnsi="Noto Sans CJK SC" w:eastAsia="Noto Sans CJK SC"/>
                <w:b/>
                <w:sz w:val="16"/>
              </w:rPr>
              <w:t>面向角色</w:t>
            </w:r>
          </w:p>
        </w:tc>
        <w:tc>
          <w:tcPr>
            <w:tcW w:w="300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5EDF25DF">
            <w:pPr>
              <w:spacing w:after="0" w:line="252" w:lineRule="auto"/>
            </w:pPr>
            <w:r>
              <w:rPr>
                <w:rFonts w:ascii="Noto Sans CJK SC" w:hAnsi="Noto Sans CJK SC" w:eastAsia="Noto Sans CJK SC"/>
                <w:b/>
                <w:sz w:val="16"/>
              </w:rPr>
              <w:t>核心元素</w:t>
            </w:r>
          </w:p>
        </w:tc>
        <w:tc>
          <w:tcPr>
            <w:tcW w:w="266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3D42491E">
            <w:pPr>
              <w:spacing w:after="0" w:line="252" w:lineRule="auto"/>
            </w:pPr>
            <w:r>
              <w:rPr>
                <w:rFonts w:ascii="Noto Sans CJK SC" w:hAnsi="Noto Sans CJK SC" w:eastAsia="Noto Sans CJK SC"/>
                <w:b/>
                <w:sz w:val="16"/>
              </w:rPr>
              <w:t>主要操作</w:t>
            </w:r>
          </w:p>
        </w:tc>
      </w:tr>
      <w:tr w14:paraId="5ECF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4F8670E3">
            <w:pPr>
              <w:spacing w:after="0" w:line="252" w:lineRule="auto"/>
            </w:pPr>
            <w:r>
              <w:rPr>
                <w:rFonts w:ascii="Noto Sans CJK SC" w:hAnsi="Noto Sans CJK SC" w:eastAsia="Noto Sans CJK SC"/>
                <w:b w:val="0"/>
                <w:sz w:val="16"/>
              </w:rPr>
              <w:t>登录页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4A947092">
            <w:pPr>
              <w:spacing w:after="0" w:line="252" w:lineRule="auto"/>
            </w:pPr>
            <w:r>
              <w:rPr>
                <w:rFonts w:ascii="Noto Sans CJK SC" w:hAnsi="Noto Sans CJK SC" w:eastAsia="Noto Sans CJK SC"/>
                <w:b w:val="0"/>
                <w:sz w:val="16"/>
              </w:rPr>
              <w:t>全部角色</w:t>
            </w:r>
          </w:p>
        </w:tc>
        <w:tc>
          <w:tcPr>
            <w:tcW w:w="3005" w:type="dxa"/>
            <w:tcBorders>
              <w:top w:val="single" w:color="A6A6A6" w:sz="4" w:space="0"/>
              <w:left w:val="single" w:color="A6A6A6" w:sz="4" w:space="0"/>
              <w:bottom w:val="single" w:color="A6A6A6" w:sz="4" w:space="0"/>
              <w:right w:val="single" w:color="A6A6A6" w:sz="4" w:space="0"/>
            </w:tcBorders>
            <w:vAlign w:val="center"/>
          </w:tcPr>
          <w:p w14:paraId="407B5A24">
            <w:pPr>
              <w:spacing w:after="0" w:line="252" w:lineRule="auto"/>
            </w:pPr>
            <w:r>
              <w:rPr>
                <w:rFonts w:ascii="Noto Sans CJK SC" w:hAnsi="Noto Sans CJK SC" w:eastAsia="Noto Sans CJK SC"/>
                <w:b w:val="0"/>
                <w:sz w:val="16"/>
              </w:rPr>
              <w:t>账号输入、密码输入、登录按钮、身份认证提示</w:t>
            </w:r>
          </w:p>
        </w:tc>
        <w:tc>
          <w:tcPr>
            <w:tcW w:w="2665" w:type="dxa"/>
            <w:tcBorders>
              <w:top w:val="single" w:color="A6A6A6" w:sz="4" w:space="0"/>
              <w:left w:val="single" w:color="A6A6A6" w:sz="4" w:space="0"/>
              <w:bottom w:val="single" w:color="A6A6A6" w:sz="4" w:space="0"/>
              <w:right w:val="single" w:color="A6A6A6" w:sz="4" w:space="0"/>
            </w:tcBorders>
            <w:vAlign w:val="center"/>
          </w:tcPr>
          <w:p w14:paraId="00873E88">
            <w:pPr>
              <w:spacing w:after="0" w:line="252" w:lineRule="auto"/>
            </w:pPr>
            <w:r>
              <w:rPr>
                <w:rFonts w:ascii="Noto Sans CJK SC" w:hAnsi="Noto Sans CJK SC" w:eastAsia="Noto Sans CJK SC"/>
                <w:b w:val="0"/>
                <w:sz w:val="16"/>
              </w:rPr>
              <w:t>登录、错误提示、跳转首页</w:t>
            </w:r>
          </w:p>
        </w:tc>
      </w:tr>
      <w:tr w14:paraId="6EE3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4519831C">
            <w:pPr>
              <w:spacing w:after="0" w:line="252" w:lineRule="auto"/>
            </w:pPr>
            <w:r>
              <w:rPr>
                <w:rFonts w:ascii="Noto Sans CJK SC" w:hAnsi="Noto Sans CJK SC" w:eastAsia="Noto Sans CJK SC"/>
                <w:b w:val="0"/>
                <w:sz w:val="16"/>
              </w:rPr>
              <w:t>自习室列表页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582C6F90">
            <w:pPr>
              <w:spacing w:after="0" w:line="252" w:lineRule="auto"/>
            </w:pPr>
            <w:r>
              <w:rPr>
                <w:rFonts w:ascii="Noto Sans CJK SC" w:hAnsi="Noto Sans CJK SC" w:eastAsia="Noto Sans CJK SC"/>
                <w:b w:val="0"/>
                <w:sz w:val="16"/>
              </w:rPr>
              <w:t>学生/教师</w:t>
            </w:r>
          </w:p>
        </w:tc>
        <w:tc>
          <w:tcPr>
            <w:tcW w:w="3005" w:type="dxa"/>
            <w:tcBorders>
              <w:top w:val="single" w:color="A6A6A6" w:sz="4" w:space="0"/>
              <w:left w:val="single" w:color="A6A6A6" w:sz="4" w:space="0"/>
              <w:bottom w:val="single" w:color="A6A6A6" w:sz="4" w:space="0"/>
              <w:right w:val="single" w:color="A6A6A6" w:sz="4" w:space="0"/>
            </w:tcBorders>
            <w:vAlign w:val="center"/>
          </w:tcPr>
          <w:p w14:paraId="526C65AF">
            <w:pPr>
              <w:spacing w:after="0" w:line="252" w:lineRule="auto"/>
            </w:pPr>
            <w:r>
              <w:rPr>
                <w:rFonts w:ascii="Noto Sans CJK SC" w:hAnsi="Noto Sans CJK SC" w:eastAsia="Noto Sans CJK SC"/>
                <w:b w:val="0"/>
                <w:sz w:val="16"/>
              </w:rPr>
              <w:t>日期时段筛选、校区楼宇筛选、房间卡片、空闲数</w:t>
            </w:r>
          </w:p>
        </w:tc>
        <w:tc>
          <w:tcPr>
            <w:tcW w:w="2665" w:type="dxa"/>
            <w:tcBorders>
              <w:top w:val="single" w:color="A6A6A6" w:sz="4" w:space="0"/>
              <w:left w:val="single" w:color="A6A6A6" w:sz="4" w:space="0"/>
              <w:bottom w:val="single" w:color="A6A6A6" w:sz="4" w:space="0"/>
              <w:right w:val="single" w:color="A6A6A6" w:sz="4" w:space="0"/>
            </w:tcBorders>
            <w:vAlign w:val="center"/>
          </w:tcPr>
          <w:p w14:paraId="26631BD6">
            <w:pPr>
              <w:spacing w:after="0" w:line="252" w:lineRule="auto"/>
            </w:pPr>
            <w:r>
              <w:rPr>
                <w:rFonts w:ascii="Noto Sans CJK SC" w:hAnsi="Noto Sans CJK SC" w:eastAsia="Noto Sans CJK SC"/>
                <w:b w:val="0"/>
                <w:sz w:val="16"/>
              </w:rPr>
              <w:t>筛选房间、进入座位图</w:t>
            </w:r>
          </w:p>
        </w:tc>
      </w:tr>
      <w:tr w14:paraId="41F75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27A00DF1">
            <w:pPr>
              <w:spacing w:after="0" w:line="252" w:lineRule="auto"/>
            </w:pPr>
            <w:r>
              <w:rPr>
                <w:rFonts w:ascii="Noto Sans CJK SC" w:hAnsi="Noto Sans CJK SC" w:eastAsia="Noto Sans CJK SC"/>
                <w:b w:val="0"/>
                <w:sz w:val="16"/>
              </w:rPr>
              <w:t>座位图页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7EE44BD8">
            <w:pPr>
              <w:spacing w:after="0" w:line="252" w:lineRule="auto"/>
            </w:pPr>
            <w:r>
              <w:rPr>
                <w:rFonts w:ascii="Noto Sans CJK SC" w:hAnsi="Noto Sans CJK SC" w:eastAsia="Noto Sans CJK SC"/>
                <w:b w:val="0"/>
                <w:sz w:val="16"/>
              </w:rPr>
              <w:t>学生/教师</w:t>
            </w:r>
          </w:p>
        </w:tc>
        <w:tc>
          <w:tcPr>
            <w:tcW w:w="3005" w:type="dxa"/>
            <w:tcBorders>
              <w:top w:val="single" w:color="A6A6A6" w:sz="4" w:space="0"/>
              <w:left w:val="single" w:color="A6A6A6" w:sz="4" w:space="0"/>
              <w:bottom w:val="single" w:color="A6A6A6" w:sz="4" w:space="0"/>
              <w:right w:val="single" w:color="A6A6A6" w:sz="4" w:space="0"/>
            </w:tcBorders>
            <w:vAlign w:val="center"/>
          </w:tcPr>
          <w:p w14:paraId="1E171C35">
            <w:pPr>
              <w:spacing w:after="0" w:line="252" w:lineRule="auto"/>
            </w:pPr>
            <w:r>
              <w:rPr>
                <w:rFonts w:ascii="Noto Sans CJK SC" w:hAnsi="Noto Sans CJK SC" w:eastAsia="Noto Sans CJK SC"/>
                <w:b w:val="0"/>
                <w:sz w:val="16"/>
              </w:rPr>
              <w:t>房间平面图、座位状态、图例、预约按钮</w:t>
            </w:r>
          </w:p>
        </w:tc>
        <w:tc>
          <w:tcPr>
            <w:tcW w:w="2665" w:type="dxa"/>
            <w:tcBorders>
              <w:top w:val="single" w:color="A6A6A6" w:sz="4" w:space="0"/>
              <w:left w:val="single" w:color="A6A6A6" w:sz="4" w:space="0"/>
              <w:bottom w:val="single" w:color="A6A6A6" w:sz="4" w:space="0"/>
              <w:right w:val="single" w:color="A6A6A6" w:sz="4" w:space="0"/>
            </w:tcBorders>
            <w:vAlign w:val="center"/>
          </w:tcPr>
          <w:p w14:paraId="54596576">
            <w:pPr>
              <w:spacing w:after="0" w:line="252" w:lineRule="auto"/>
            </w:pPr>
            <w:r>
              <w:rPr>
                <w:rFonts w:ascii="Noto Sans CJK SC" w:hAnsi="Noto Sans CJK SC" w:eastAsia="Noto Sans CJK SC"/>
                <w:b w:val="0"/>
                <w:sz w:val="16"/>
              </w:rPr>
              <w:t>选择座位、查看规则、提交预约</w:t>
            </w:r>
          </w:p>
        </w:tc>
      </w:tr>
      <w:tr w14:paraId="65FF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785AC149">
            <w:pPr>
              <w:spacing w:after="0" w:line="252" w:lineRule="auto"/>
            </w:pPr>
            <w:r>
              <w:rPr>
                <w:rFonts w:ascii="Noto Sans CJK SC" w:hAnsi="Noto Sans CJK SC" w:eastAsia="Noto Sans CJK SC"/>
                <w:b w:val="0"/>
                <w:sz w:val="16"/>
              </w:rPr>
              <w:t>预约确认页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58D7885B">
            <w:pPr>
              <w:spacing w:after="0" w:line="252" w:lineRule="auto"/>
            </w:pPr>
            <w:r>
              <w:rPr>
                <w:rFonts w:ascii="Noto Sans CJK SC" w:hAnsi="Noto Sans CJK SC" w:eastAsia="Noto Sans CJK SC"/>
                <w:b w:val="0"/>
                <w:sz w:val="16"/>
              </w:rPr>
              <w:t>学生/教师</w:t>
            </w:r>
          </w:p>
        </w:tc>
        <w:tc>
          <w:tcPr>
            <w:tcW w:w="3005" w:type="dxa"/>
            <w:tcBorders>
              <w:top w:val="single" w:color="A6A6A6" w:sz="4" w:space="0"/>
              <w:left w:val="single" w:color="A6A6A6" w:sz="4" w:space="0"/>
              <w:bottom w:val="single" w:color="A6A6A6" w:sz="4" w:space="0"/>
              <w:right w:val="single" w:color="A6A6A6" w:sz="4" w:space="0"/>
            </w:tcBorders>
            <w:vAlign w:val="center"/>
          </w:tcPr>
          <w:p w14:paraId="0423C9E0">
            <w:pPr>
              <w:spacing w:after="0" w:line="252" w:lineRule="auto"/>
            </w:pPr>
            <w:r>
              <w:rPr>
                <w:rFonts w:ascii="Noto Sans CJK SC" w:hAnsi="Noto Sans CJK SC" w:eastAsia="Noto Sans CJK SC"/>
                <w:b w:val="0"/>
                <w:sz w:val="16"/>
              </w:rPr>
              <w:t>座位信息、预约时间、规则提示、确认按钮</w:t>
            </w:r>
          </w:p>
        </w:tc>
        <w:tc>
          <w:tcPr>
            <w:tcW w:w="2665" w:type="dxa"/>
            <w:tcBorders>
              <w:top w:val="single" w:color="A6A6A6" w:sz="4" w:space="0"/>
              <w:left w:val="single" w:color="A6A6A6" w:sz="4" w:space="0"/>
              <w:bottom w:val="single" w:color="A6A6A6" w:sz="4" w:space="0"/>
              <w:right w:val="single" w:color="A6A6A6" w:sz="4" w:space="0"/>
            </w:tcBorders>
            <w:vAlign w:val="center"/>
          </w:tcPr>
          <w:p w14:paraId="023BE077">
            <w:pPr>
              <w:spacing w:after="0" w:line="252" w:lineRule="auto"/>
            </w:pPr>
            <w:r>
              <w:rPr>
                <w:rFonts w:ascii="Noto Sans CJK SC" w:hAnsi="Noto Sans CJK SC" w:eastAsia="Noto Sans CJK SC"/>
                <w:b w:val="0"/>
                <w:sz w:val="16"/>
              </w:rPr>
              <w:t>确认预约、取消返回</w:t>
            </w:r>
          </w:p>
        </w:tc>
      </w:tr>
      <w:tr w14:paraId="6C0D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494AE584">
            <w:pPr>
              <w:spacing w:after="0" w:line="252" w:lineRule="auto"/>
            </w:pPr>
            <w:r>
              <w:rPr>
                <w:rFonts w:ascii="Noto Sans CJK SC" w:hAnsi="Noto Sans CJK SC" w:eastAsia="Noto Sans CJK SC"/>
                <w:b w:val="0"/>
                <w:sz w:val="16"/>
              </w:rPr>
              <w:t>我的预约页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11EC9BE2">
            <w:pPr>
              <w:spacing w:after="0" w:line="252" w:lineRule="auto"/>
            </w:pPr>
            <w:r>
              <w:rPr>
                <w:rFonts w:ascii="Noto Sans CJK SC" w:hAnsi="Noto Sans CJK SC" w:eastAsia="Noto Sans CJK SC"/>
                <w:b w:val="0"/>
                <w:sz w:val="16"/>
              </w:rPr>
              <w:t>学生/教师</w:t>
            </w:r>
          </w:p>
        </w:tc>
        <w:tc>
          <w:tcPr>
            <w:tcW w:w="3005" w:type="dxa"/>
            <w:tcBorders>
              <w:top w:val="single" w:color="A6A6A6" w:sz="4" w:space="0"/>
              <w:left w:val="single" w:color="A6A6A6" w:sz="4" w:space="0"/>
              <w:bottom w:val="single" w:color="A6A6A6" w:sz="4" w:space="0"/>
              <w:right w:val="single" w:color="A6A6A6" w:sz="4" w:space="0"/>
            </w:tcBorders>
            <w:vAlign w:val="center"/>
          </w:tcPr>
          <w:p w14:paraId="69315603">
            <w:pPr>
              <w:spacing w:after="0" w:line="252" w:lineRule="auto"/>
            </w:pPr>
            <w:r>
              <w:rPr>
                <w:rFonts w:ascii="Noto Sans CJK SC" w:hAnsi="Noto Sans CJK SC" w:eastAsia="Noto Sans CJK SC"/>
                <w:b w:val="0"/>
                <w:sz w:val="16"/>
              </w:rPr>
              <w:t>待签到、使用中、历史预约、违规提醒</w:t>
            </w:r>
          </w:p>
        </w:tc>
        <w:tc>
          <w:tcPr>
            <w:tcW w:w="2665" w:type="dxa"/>
            <w:tcBorders>
              <w:top w:val="single" w:color="A6A6A6" w:sz="4" w:space="0"/>
              <w:left w:val="single" w:color="A6A6A6" w:sz="4" w:space="0"/>
              <w:bottom w:val="single" w:color="A6A6A6" w:sz="4" w:space="0"/>
              <w:right w:val="single" w:color="A6A6A6" w:sz="4" w:space="0"/>
            </w:tcBorders>
            <w:vAlign w:val="center"/>
          </w:tcPr>
          <w:p w14:paraId="0247F824">
            <w:pPr>
              <w:spacing w:after="0" w:line="252" w:lineRule="auto"/>
            </w:pPr>
            <w:r>
              <w:rPr>
                <w:rFonts w:ascii="Noto Sans CJK SC" w:hAnsi="Noto Sans CJK SC" w:eastAsia="Noto Sans CJK SC"/>
                <w:b w:val="0"/>
                <w:sz w:val="16"/>
              </w:rPr>
              <w:t>取消、签到、暂离、续约、结束</w:t>
            </w:r>
          </w:p>
        </w:tc>
      </w:tr>
      <w:tr w14:paraId="312F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4E2FC84E">
            <w:pPr>
              <w:spacing w:after="0" w:line="252" w:lineRule="auto"/>
            </w:pPr>
            <w:r>
              <w:rPr>
                <w:rFonts w:ascii="Noto Sans CJK SC" w:hAnsi="Noto Sans CJK SC" w:eastAsia="Noto Sans CJK SC"/>
                <w:b w:val="0"/>
                <w:sz w:val="16"/>
              </w:rPr>
              <w:t>资源管理页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21415466">
            <w:pPr>
              <w:spacing w:after="0" w:line="252" w:lineRule="auto"/>
            </w:pPr>
            <w:r>
              <w:rPr>
                <w:rFonts w:ascii="Noto Sans CJK SC" w:hAnsi="Noto Sans CJK SC" w:eastAsia="Noto Sans CJK SC"/>
                <w:b w:val="0"/>
                <w:sz w:val="16"/>
              </w:rPr>
              <w:t>管理员</w:t>
            </w:r>
          </w:p>
        </w:tc>
        <w:tc>
          <w:tcPr>
            <w:tcW w:w="3005" w:type="dxa"/>
            <w:tcBorders>
              <w:top w:val="single" w:color="A6A6A6" w:sz="4" w:space="0"/>
              <w:left w:val="single" w:color="A6A6A6" w:sz="4" w:space="0"/>
              <w:bottom w:val="single" w:color="A6A6A6" w:sz="4" w:space="0"/>
              <w:right w:val="single" w:color="A6A6A6" w:sz="4" w:space="0"/>
            </w:tcBorders>
            <w:vAlign w:val="center"/>
          </w:tcPr>
          <w:p w14:paraId="5959F8F8">
            <w:pPr>
              <w:spacing w:after="0" w:line="252" w:lineRule="auto"/>
            </w:pPr>
            <w:r>
              <w:rPr>
                <w:rFonts w:ascii="Noto Sans CJK SC" w:hAnsi="Noto Sans CJK SC" w:eastAsia="Noto Sans CJK SC"/>
                <w:b w:val="0"/>
                <w:sz w:val="16"/>
              </w:rPr>
              <w:t>资源树、房间表、座位表、编辑表单</w:t>
            </w:r>
          </w:p>
        </w:tc>
        <w:tc>
          <w:tcPr>
            <w:tcW w:w="2665" w:type="dxa"/>
            <w:tcBorders>
              <w:top w:val="single" w:color="A6A6A6" w:sz="4" w:space="0"/>
              <w:left w:val="single" w:color="A6A6A6" w:sz="4" w:space="0"/>
              <w:bottom w:val="single" w:color="A6A6A6" w:sz="4" w:space="0"/>
              <w:right w:val="single" w:color="A6A6A6" w:sz="4" w:space="0"/>
            </w:tcBorders>
            <w:vAlign w:val="center"/>
          </w:tcPr>
          <w:p w14:paraId="053F1E7B">
            <w:pPr>
              <w:spacing w:after="0" w:line="252" w:lineRule="auto"/>
            </w:pPr>
            <w:r>
              <w:rPr>
                <w:rFonts w:ascii="Noto Sans CJK SC" w:hAnsi="Noto Sans CJK SC" w:eastAsia="Noto Sans CJK SC"/>
                <w:b w:val="0"/>
                <w:sz w:val="16"/>
              </w:rPr>
              <w:t>新增、编辑、禁用、维修标记</w:t>
            </w:r>
          </w:p>
        </w:tc>
      </w:tr>
      <w:tr w14:paraId="0086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51651201">
            <w:pPr>
              <w:spacing w:after="0" w:line="252" w:lineRule="auto"/>
            </w:pPr>
            <w:r>
              <w:rPr>
                <w:rFonts w:ascii="Noto Sans CJK SC" w:hAnsi="Noto Sans CJK SC" w:eastAsia="Noto Sans CJK SC"/>
                <w:b w:val="0"/>
                <w:sz w:val="16"/>
              </w:rPr>
              <w:t>规则配置页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6EEEA58C">
            <w:pPr>
              <w:spacing w:after="0" w:line="252" w:lineRule="auto"/>
            </w:pPr>
            <w:r>
              <w:rPr>
                <w:rFonts w:ascii="Noto Sans CJK SC" w:hAnsi="Noto Sans CJK SC" w:eastAsia="Noto Sans CJK SC"/>
                <w:b w:val="0"/>
                <w:sz w:val="16"/>
              </w:rPr>
              <w:t>管理员/超级管理员</w:t>
            </w:r>
          </w:p>
        </w:tc>
        <w:tc>
          <w:tcPr>
            <w:tcW w:w="3005" w:type="dxa"/>
            <w:tcBorders>
              <w:top w:val="single" w:color="A6A6A6" w:sz="4" w:space="0"/>
              <w:left w:val="single" w:color="A6A6A6" w:sz="4" w:space="0"/>
              <w:bottom w:val="single" w:color="A6A6A6" w:sz="4" w:space="0"/>
              <w:right w:val="single" w:color="A6A6A6" w:sz="4" w:space="0"/>
            </w:tcBorders>
            <w:vAlign w:val="center"/>
          </w:tcPr>
          <w:p w14:paraId="4927A0A8">
            <w:pPr>
              <w:spacing w:after="0" w:line="252" w:lineRule="auto"/>
            </w:pPr>
            <w:r>
              <w:rPr>
                <w:rFonts w:ascii="Noto Sans CJK SC" w:hAnsi="Noto Sans CJK SC" w:eastAsia="Noto Sans CJK SC"/>
                <w:b w:val="0"/>
                <w:sz w:val="16"/>
              </w:rPr>
              <w:t>规则范围、时长限制、宽限时间、限制策略</w:t>
            </w:r>
          </w:p>
        </w:tc>
        <w:tc>
          <w:tcPr>
            <w:tcW w:w="2665" w:type="dxa"/>
            <w:tcBorders>
              <w:top w:val="single" w:color="A6A6A6" w:sz="4" w:space="0"/>
              <w:left w:val="single" w:color="A6A6A6" w:sz="4" w:space="0"/>
              <w:bottom w:val="single" w:color="A6A6A6" w:sz="4" w:space="0"/>
              <w:right w:val="single" w:color="A6A6A6" w:sz="4" w:space="0"/>
            </w:tcBorders>
            <w:vAlign w:val="center"/>
          </w:tcPr>
          <w:p w14:paraId="1878DEAA">
            <w:pPr>
              <w:spacing w:after="0" w:line="252" w:lineRule="auto"/>
            </w:pPr>
            <w:r>
              <w:rPr>
                <w:rFonts w:ascii="Noto Sans CJK SC" w:hAnsi="Noto Sans CJK SC" w:eastAsia="Noto Sans CJK SC"/>
                <w:b w:val="0"/>
                <w:sz w:val="16"/>
              </w:rPr>
              <w:t>保存规则、发布规则、查看版本</w:t>
            </w:r>
          </w:p>
        </w:tc>
      </w:tr>
      <w:tr w14:paraId="1C10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0CB1F586">
            <w:pPr>
              <w:spacing w:after="0" w:line="252" w:lineRule="auto"/>
            </w:pPr>
            <w:r>
              <w:rPr>
                <w:rFonts w:ascii="Noto Sans CJK SC" w:hAnsi="Noto Sans CJK SC" w:eastAsia="Noto Sans CJK SC"/>
                <w:b w:val="0"/>
                <w:sz w:val="16"/>
              </w:rPr>
              <w:t>违规处理页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669E98FE">
            <w:pPr>
              <w:spacing w:after="0" w:line="252" w:lineRule="auto"/>
            </w:pPr>
            <w:r>
              <w:rPr>
                <w:rFonts w:ascii="Noto Sans CJK SC" w:hAnsi="Noto Sans CJK SC" w:eastAsia="Noto Sans CJK SC"/>
                <w:b w:val="0"/>
                <w:sz w:val="16"/>
              </w:rPr>
              <w:t>管理员</w:t>
            </w:r>
          </w:p>
        </w:tc>
        <w:tc>
          <w:tcPr>
            <w:tcW w:w="3005" w:type="dxa"/>
            <w:tcBorders>
              <w:top w:val="single" w:color="A6A6A6" w:sz="4" w:space="0"/>
              <w:left w:val="single" w:color="A6A6A6" w:sz="4" w:space="0"/>
              <w:bottom w:val="single" w:color="A6A6A6" w:sz="4" w:space="0"/>
              <w:right w:val="single" w:color="A6A6A6" w:sz="4" w:space="0"/>
            </w:tcBorders>
            <w:vAlign w:val="center"/>
          </w:tcPr>
          <w:p w14:paraId="1B7B95E4">
            <w:pPr>
              <w:spacing w:after="0" w:line="252" w:lineRule="auto"/>
            </w:pPr>
            <w:r>
              <w:rPr>
                <w:rFonts w:ascii="Noto Sans CJK SC" w:hAnsi="Noto Sans CJK SC" w:eastAsia="Noto Sans CJK SC"/>
                <w:b w:val="0"/>
                <w:sz w:val="16"/>
              </w:rPr>
              <w:t>违规列表、证据记录、处理结果、申诉备注</w:t>
            </w:r>
          </w:p>
        </w:tc>
        <w:tc>
          <w:tcPr>
            <w:tcW w:w="2665" w:type="dxa"/>
            <w:tcBorders>
              <w:top w:val="single" w:color="A6A6A6" w:sz="4" w:space="0"/>
              <w:left w:val="single" w:color="A6A6A6" w:sz="4" w:space="0"/>
              <w:bottom w:val="single" w:color="A6A6A6" w:sz="4" w:space="0"/>
              <w:right w:val="single" w:color="A6A6A6" w:sz="4" w:space="0"/>
            </w:tcBorders>
            <w:vAlign w:val="center"/>
          </w:tcPr>
          <w:p w14:paraId="5911151D">
            <w:pPr>
              <w:spacing w:after="0" w:line="252" w:lineRule="auto"/>
            </w:pPr>
            <w:r>
              <w:rPr>
                <w:rFonts w:ascii="Noto Sans CJK SC" w:hAnsi="Noto Sans CJK SC" w:eastAsia="Noto Sans CJK SC"/>
                <w:b w:val="0"/>
                <w:sz w:val="16"/>
              </w:rPr>
              <w:t>确认、撤销、限制、备注</w:t>
            </w:r>
          </w:p>
        </w:tc>
      </w:tr>
      <w:tr w14:paraId="6A83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026003C0">
            <w:pPr>
              <w:spacing w:after="0" w:line="252" w:lineRule="auto"/>
            </w:pPr>
            <w:r>
              <w:rPr>
                <w:rFonts w:ascii="Noto Sans CJK SC" w:hAnsi="Noto Sans CJK SC" w:eastAsia="Noto Sans CJK SC"/>
                <w:b w:val="0"/>
                <w:sz w:val="16"/>
              </w:rPr>
              <w:t>统计看板页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01A8B50F">
            <w:pPr>
              <w:spacing w:after="0" w:line="252" w:lineRule="auto"/>
            </w:pPr>
            <w:r>
              <w:rPr>
                <w:rFonts w:ascii="Noto Sans CJK SC" w:hAnsi="Noto Sans CJK SC" w:eastAsia="Noto Sans CJK SC"/>
                <w:b w:val="0"/>
                <w:sz w:val="16"/>
              </w:rPr>
              <w:t>管理员/管理部门</w:t>
            </w:r>
          </w:p>
        </w:tc>
        <w:tc>
          <w:tcPr>
            <w:tcW w:w="3005" w:type="dxa"/>
            <w:tcBorders>
              <w:top w:val="single" w:color="A6A6A6" w:sz="4" w:space="0"/>
              <w:left w:val="single" w:color="A6A6A6" w:sz="4" w:space="0"/>
              <w:bottom w:val="single" w:color="A6A6A6" w:sz="4" w:space="0"/>
              <w:right w:val="single" w:color="A6A6A6" w:sz="4" w:space="0"/>
            </w:tcBorders>
            <w:vAlign w:val="center"/>
          </w:tcPr>
          <w:p w14:paraId="70591B37">
            <w:pPr>
              <w:spacing w:after="0" w:line="252" w:lineRule="auto"/>
            </w:pPr>
            <w:r>
              <w:rPr>
                <w:rFonts w:ascii="Noto Sans CJK SC" w:hAnsi="Noto Sans CJK SC" w:eastAsia="Noto Sans CJK SC"/>
                <w:b w:val="0"/>
                <w:sz w:val="16"/>
              </w:rPr>
              <w:t>指标卡、趋势图、热力图、排行表、导出按钮</w:t>
            </w:r>
          </w:p>
        </w:tc>
        <w:tc>
          <w:tcPr>
            <w:tcW w:w="2665" w:type="dxa"/>
            <w:tcBorders>
              <w:top w:val="single" w:color="A6A6A6" w:sz="4" w:space="0"/>
              <w:left w:val="single" w:color="A6A6A6" w:sz="4" w:space="0"/>
              <w:bottom w:val="single" w:color="A6A6A6" w:sz="4" w:space="0"/>
              <w:right w:val="single" w:color="A6A6A6" w:sz="4" w:space="0"/>
            </w:tcBorders>
            <w:vAlign w:val="center"/>
          </w:tcPr>
          <w:p w14:paraId="1A10FF5B">
            <w:pPr>
              <w:spacing w:after="0" w:line="252" w:lineRule="auto"/>
            </w:pPr>
            <w:r>
              <w:rPr>
                <w:rFonts w:ascii="Noto Sans CJK SC" w:hAnsi="Noto Sans CJK SC" w:eastAsia="Noto Sans CJK SC"/>
                <w:b w:val="0"/>
                <w:sz w:val="16"/>
              </w:rPr>
              <w:t>筛选、查看趋势、导出报表</w:t>
            </w:r>
          </w:p>
        </w:tc>
      </w:tr>
      <w:tr w14:paraId="5488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4" w:space="0"/>
              <w:left w:val="single" w:color="A6A6A6" w:sz="4" w:space="0"/>
              <w:bottom w:val="single" w:color="A6A6A6" w:sz="4" w:space="0"/>
              <w:right w:val="single" w:color="A6A6A6" w:sz="4" w:space="0"/>
            </w:tcBorders>
            <w:vAlign w:val="center"/>
          </w:tcPr>
          <w:p w14:paraId="6B8B0C7D">
            <w:pPr>
              <w:spacing w:after="0" w:line="252" w:lineRule="auto"/>
            </w:pPr>
            <w:r>
              <w:rPr>
                <w:rFonts w:ascii="Noto Sans CJK SC" w:hAnsi="Noto Sans CJK SC" w:eastAsia="Noto Sans CJK SC"/>
                <w:b w:val="0"/>
                <w:sz w:val="16"/>
              </w:rPr>
              <w:t>日志审计页</w:t>
            </w:r>
          </w:p>
        </w:tc>
        <w:tc>
          <w:tcPr>
            <w:tcW w:w="1814" w:type="dxa"/>
            <w:tcBorders>
              <w:top w:val="single" w:color="A6A6A6" w:sz="4" w:space="0"/>
              <w:left w:val="single" w:color="A6A6A6" w:sz="4" w:space="0"/>
              <w:bottom w:val="single" w:color="A6A6A6" w:sz="4" w:space="0"/>
              <w:right w:val="single" w:color="A6A6A6" w:sz="4" w:space="0"/>
            </w:tcBorders>
            <w:vAlign w:val="center"/>
          </w:tcPr>
          <w:p w14:paraId="091C358E">
            <w:pPr>
              <w:spacing w:after="0" w:line="252" w:lineRule="auto"/>
            </w:pPr>
            <w:r>
              <w:rPr>
                <w:rFonts w:ascii="Noto Sans CJK SC" w:hAnsi="Noto Sans CJK SC" w:eastAsia="Noto Sans CJK SC"/>
                <w:b w:val="0"/>
                <w:sz w:val="16"/>
              </w:rPr>
              <w:t>超级管理员/审计角色</w:t>
            </w:r>
          </w:p>
        </w:tc>
        <w:tc>
          <w:tcPr>
            <w:tcW w:w="3005" w:type="dxa"/>
            <w:tcBorders>
              <w:top w:val="single" w:color="A6A6A6" w:sz="4" w:space="0"/>
              <w:left w:val="single" w:color="A6A6A6" w:sz="4" w:space="0"/>
              <w:bottom w:val="single" w:color="A6A6A6" w:sz="4" w:space="0"/>
              <w:right w:val="single" w:color="A6A6A6" w:sz="4" w:space="0"/>
            </w:tcBorders>
            <w:vAlign w:val="center"/>
          </w:tcPr>
          <w:p w14:paraId="14600B29">
            <w:pPr>
              <w:spacing w:after="0" w:line="252" w:lineRule="auto"/>
            </w:pPr>
            <w:r>
              <w:rPr>
                <w:rFonts w:ascii="Noto Sans CJK SC" w:hAnsi="Noto Sans CJK SC" w:eastAsia="Noto Sans CJK SC"/>
                <w:b w:val="0"/>
                <w:sz w:val="16"/>
              </w:rPr>
              <w:t>操作人、对象、动作、时间、</w:t>
            </w:r>
            <w:r>
              <w:rPr>
                <w:rFonts w:ascii="Times New Roman" w:hAnsi="Times New Roman" w:eastAsia="Noto Sans CJK SC"/>
                <w:b w:val="0"/>
                <w:sz w:val="16"/>
              </w:rPr>
              <w:t>IP</w:t>
            </w:r>
            <w:r>
              <w:rPr>
                <w:rFonts w:ascii="Noto Sans CJK SC" w:hAnsi="Noto Sans CJK SC" w:eastAsia="Noto Sans CJK SC"/>
                <w:b w:val="0"/>
                <w:sz w:val="16"/>
              </w:rPr>
              <w:t>、结果</w:t>
            </w:r>
          </w:p>
        </w:tc>
        <w:tc>
          <w:tcPr>
            <w:tcW w:w="2665" w:type="dxa"/>
            <w:tcBorders>
              <w:top w:val="single" w:color="A6A6A6" w:sz="4" w:space="0"/>
              <w:left w:val="single" w:color="A6A6A6" w:sz="4" w:space="0"/>
              <w:bottom w:val="single" w:color="A6A6A6" w:sz="4" w:space="0"/>
              <w:right w:val="single" w:color="A6A6A6" w:sz="4" w:space="0"/>
            </w:tcBorders>
            <w:vAlign w:val="center"/>
          </w:tcPr>
          <w:p w14:paraId="5F8CBA90">
            <w:pPr>
              <w:spacing w:after="0" w:line="252" w:lineRule="auto"/>
            </w:pPr>
            <w:r>
              <w:rPr>
                <w:rFonts w:ascii="Noto Sans CJK SC" w:hAnsi="Noto Sans CJK SC" w:eastAsia="Noto Sans CJK SC"/>
                <w:b w:val="0"/>
                <w:sz w:val="16"/>
              </w:rPr>
              <w:t>查询、导出、追踪问题</w:t>
            </w:r>
          </w:p>
        </w:tc>
      </w:tr>
    </w:tbl>
    <w:p w14:paraId="2EA7727B">
      <w:pPr>
        <w:pStyle w:val="4"/>
        <w:spacing w:before="120" w:after="80"/>
      </w:pPr>
      <w:r>
        <w:rPr>
          <w:rFonts w:ascii="Times New Roman" w:hAnsi="Times New Roman" w:eastAsia="Noto Sans CJK SC"/>
          <w:b/>
          <w:color w:val="1F5B89"/>
          <w:sz w:val="26"/>
        </w:rPr>
        <w:t>6</w:t>
      </w:r>
      <w:r>
        <w:rPr>
          <w:rFonts w:ascii="Noto Sans CJK SC" w:hAnsi="Noto Sans CJK SC" w:eastAsia="Noto Sans CJK SC"/>
          <w:b/>
          <w:color w:val="1F5B89"/>
          <w:sz w:val="26"/>
        </w:rPr>
        <w:t>.</w:t>
      </w:r>
      <w:r>
        <w:rPr>
          <w:rFonts w:ascii="Times New Roman" w:hAnsi="Times New Roman" w:eastAsia="Noto Sans CJK SC"/>
          <w:b/>
          <w:color w:val="1F5B89"/>
          <w:sz w:val="26"/>
        </w:rPr>
        <w:t>4</w:t>
      </w:r>
      <w:r>
        <w:rPr>
          <w:rFonts w:ascii="Noto Sans CJK SC" w:hAnsi="Noto Sans CJK SC" w:eastAsia="Noto Sans CJK SC"/>
          <w:b/>
          <w:color w:val="1F5B89"/>
          <w:sz w:val="26"/>
        </w:rPr>
        <w:t xml:space="preserve"> 页面跳转关系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969"/>
      </w:tblGrid>
      <w:tr w14:paraId="396D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21B272C3">
            <w:pPr>
              <w:spacing w:after="0" w:line="252" w:lineRule="auto"/>
            </w:pPr>
            <w:r>
              <w:rPr>
                <w:rFonts w:ascii="Noto Sans CJK SC" w:hAnsi="Noto Sans CJK SC" w:eastAsia="Noto Sans CJK SC"/>
                <w:b/>
                <w:sz w:val="17"/>
              </w:rPr>
              <w:t>起始页面</w:t>
            </w:r>
          </w:p>
        </w:tc>
        <w:tc>
          <w:tcPr>
            <w:tcW w:w="2835"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4985ACEF">
            <w:pPr>
              <w:spacing w:after="0" w:line="252" w:lineRule="auto"/>
            </w:pPr>
            <w:r>
              <w:rPr>
                <w:rFonts w:ascii="Noto Sans CJK SC" w:hAnsi="Noto Sans CJK SC" w:eastAsia="Noto Sans CJK SC"/>
                <w:b/>
                <w:sz w:val="17"/>
              </w:rPr>
              <w:t>触发操作</w:t>
            </w:r>
          </w:p>
        </w:tc>
        <w:tc>
          <w:tcPr>
            <w:tcW w:w="3969"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2F8433B2">
            <w:pPr>
              <w:spacing w:after="0" w:line="252" w:lineRule="auto"/>
            </w:pPr>
            <w:r>
              <w:rPr>
                <w:rFonts w:ascii="Noto Sans CJK SC" w:hAnsi="Noto Sans CJK SC" w:eastAsia="Noto Sans CJK SC"/>
                <w:b/>
                <w:sz w:val="17"/>
              </w:rPr>
              <w:t>目标页面/结果</w:t>
            </w:r>
          </w:p>
        </w:tc>
      </w:tr>
      <w:tr w14:paraId="0F40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A80626B">
            <w:pPr>
              <w:spacing w:after="0" w:line="252" w:lineRule="auto"/>
            </w:pPr>
            <w:r>
              <w:rPr>
                <w:rFonts w:ascii="Noto Sans CJK SC" w:hAnsi="Noto Sans CJK SC" w:eastAsia="Noto Sans CJK SC"/>
                <w:b w:val="0"/>
                <w:sz w:val="17"/>
              </w:rPr>
              <w:t>登录页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090F5BB1">
            <w:pPr>
              <w:spacing w:after="0" w:line="252" w:lineRule="auto"/>
            </w:pPr>
            <w:r>
              <w:rPr>
                <w:rFonts w:ascii="Noto Sans CJK SC" w:hAnsi="Noto Sans CJK SC" w:eastAsia="Noto Sans CJK SC"/>
                <w:b w:val="0"/>
                <w:sz w:val="17"/>
              </w:rPr>
              <w:t>登录成功</w:t>
            </w:r>
          </w:p>
        </w:tc>
        <w:tc>
          <w:tcPr>
            <w:tcW w:w="3969" w:type="dxa"/>
            <w:tcBorders>
              <w:top w:val="single" w:color="A6A6A6" w:sz="4" w:space="0"/>
              <w:left w:val="single" w:color="A6A6A6" w:sz="4" w:space="0"/>
              <w:bottom w:val="single" w:color="A6A6A6" w:sz="4" w:space="0"/>
              <w:right w:val="single" w:color="A6A6A6" w:sz="4" w:space="0"/>
            </w:tcBorders>
            <w:vAlign w:val="center"/>
          </w:tcPr>
          <w:p w14:paraId="4162D2D6">
            <w:pPr>
              <w:spacing w:after="0" w:line="252" w:lineRule="auto"/>
            </w:pPr>
            <w:r>
              <w:rPr>
                <w:rFonts w:ascii="Noto Sans CJK SC" w:hAnsi="Noto Sans CJK SC" w:eastAsia="Noto Sans CJK SC"/>
                <w:b w:val="0"/>
                <w:sz w:val="17"/>
              </w:rPr>
              <w:t>根据角色进入学生首页或管理员首页</w:t>
            </w:r>
          </w:p>
        </w:tc>
      </w:tr>
      <w:tr w14:paraId="24F0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5F39FDC2">
            <w:pPr>
              <w:spacing w:after="0" w:line="252" w:lineRule="auto"/>
            </w:pPr>
            <w:r>
              <w:rPr>
                <w:rFonts w:ascii="Noto Sans CJK SC" w:hAnsi="Noto Sans CJK SC" w:eastAsia="Noto Sans CJK SC"/>
                <w:b w:val="0"/>
                <w:sz w:val="17"/>
              </w:rPr>
              <w:t>自习室列表页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0D1EC565">
            <w:pPr>
              <w:spacing w:after="0" w:line="252" w:lineRule="auto"/>
            </w:pPr>
            <w:r>
              <w:rPr>
                <w:rFonts w:ascii="Noto Sans CJK SC" w:hAnsi="Noto Sans CJK SC" w:eastAsia="Noto Sans CJK SC"/>
                <w:b w:val="0"/>
                <w:sz w:val="17"/>
              </w:rPr>
              <w:t>选择房间</w:t>
            </w:r>
          </w:p>
        </w:tc>
        <w:tc>
          <w:tcPr>
            <w:tcW w:w="3969" w:type="dxa"/>
            <w:tcBorders>
              <w:top w:val="single" w:color="A6A6A6" w:sz="4" w:space="0"/>
              <w:left w:val="single" w:color="A6A6A6" w:sz="4" w:space="0"/>
              <w:bottom w:val="single" w:color="A6A6A6" w:sz="4" w:space="0"/>
              <w:right w:val="single" w:color="A6A6A6" w:sz="4" w:space="0"/>
            </w:tcBorders>
            <w:vAlign w:val="center"/>
          </w:tcPr>
          <w:p w14:paraId="4D8C9E5E">
            <w:pPr>
              <w:spacing w:after="0" w:line="252" w:lineRule="auto"/>
            </w:pPr>
            <w:r>
              <w:rPr>
                <w:rFonts w:ascii="Noto Sans CJK SC" w:hAnsi="Noto Sans CJK SC" w:eastAsia="Noto Sans CJK SC"/>
                <w:b w:val="0"/>
                <w:sz w:val="17"/>
              </w:rPr>
              <w:t>座位图页</w:t>
            </w:r>
          </w:p>
        </w:tc>
      </w:tr>
      <w:tr w14:paraId="710B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37613A93">
            <w:pPr>
              <w:spacing w:after="0" w:line="252" w:lineRule="auto"/>
            </w:pPr>
            <w:r>
              <w:rPr>
                <w:rFonts w:ascii="Noto Sans CJK SC" w:hAnsi="Noto Sans CJK SC" w:eastAsia="Noto Sans CJK SC"/>
                <w:b w:val="0"/>
                <w:sz w:val="17"/>
              </w:rPr>
              <w:t>座位图页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26A0C323">
            <w:pPr>
              <w:spacing w:after="0" w:line="252" w:lineRule="auto"/>
            </w:pPr>
            <w:r>
              <w:rPr>
                <w:rFonts w:ascii="Noto Sans CJK SC" w:hAnsi="Noto Sans CJK SC" w:eastAsia="Noto Sans CJK SC"/>
                <w:b w:val="0"/>
                <w:sz w:val="17"/>
              </w:rPr>
              <w:t>选择空闲座位并提交</w:t>
            </w:r>
          </w:p>
        </w:tc>
        <w:tc>
          <w:tcPr>
            <w:tcW w:w="3969" w:type="dxa"/>
            <w:tcBorders>
              <w:top w:val="single" w:color="A6A6A6" w:sz="4" w:space="0"/>
              <w:left w:val="single" w:color="A6A6A6" w:sz="4" w:space="0"/>
              <w:bottom w:val="single" w:color="A6A6A6" w:sz="4" w:space="0"/>
              <w:right w:val="single" w:color="A6A6A6" w:sz="4" w:space="0"/>
            </w:tcBorders>
            <w:vAlign w:val="center"/>
          </w:tcPr>
          <w:p w14:paraId="73262CB4">
            <w:pPr>
              <w:spacing w:after="0" w:line="252" w:lineRule="auto"/>
            </w:pPr>
            <w:r>
              <w:rPr>
                <w:rFonts w:ascii="Noto Sans CJK SC" w:hAnsi="Noto Sans CJK SC" w:eastAsia="Noto Sans CJK SC"/>
                <w:b w:val="0"/>
                <w:sz w:val="17"/>
              </w:rPr>
              <w:t>预约确认页</w:t>
            </w:r>
          </w:p>
        </w:tc>
      </w:tr>
      <w:tr w14:paraId="7853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F0A9E32">
            <w:pPr>
              <w:spacing w:after="0" w:line="252" w:lineRule="auto"/>
            </w:pPr>
            <w:r>
              <w:rPr>
                <w:rFonts w:ascii="Noto Sans CJK SC" w:hAnsi="Noto Sans CJK SC" w:eastAsia="Noto Sans CJK SC"/>
                <w:b w:val="0"/>
                <w:sz w:val="17"/>
              </w:rPr>
              <w:t>预约确认页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69292D8C">
            <w:pPr>
              <w:spacing w:after="0" w:line="252" w:lineRule="auto"/>
            </w:pPr>
            <w:r>
              <w:rPr>
                <w:rFonts w:ascii="Noto Sans CJK SC" w:hAnsi="Noto Sans CJK SC" w:eastAsia="Noto Sans CJK SC"/>
                <w:b w:val="0"/>
                <w:sz w:val="17"/>
              </w:rPr>
              <w:t>确认预约成功</w:t>
            </w:r>
          </w:p>
        </w:tc>
        <w:tc>
          <w:tcPr>
            <w:tcW w:w="3969" w:type="dxa"/>
            <w:tcBorders>
              <w:top w:val="single" w:color="A6A6A6" w:sz="4" w:space="0"/>
              <w:left w:val="single" w:color="A6A6A6" w:sz="4" w:space="0"/>
              <w:bottom w:val="single" w:color="A6A6A6" w:sz="4" w:space="0"/>
              <w:right w:val="single" w:color="A6A6A6" w:sz="4" w:space="0"/>
            </w:tcBorders>
            <w:vAlign w:val="center"/>
          </w:tcPr>
          <w:p w14:paraId="31FFFAAA">
            <w:pPr>
              <w:spacing w:after="0" w:line="252" w:lineRule="auto"/>
            </w:pPr>
            <w:r>
              <w:rPr>
                <w:rFonts w:ascii="Noto Sans CJK SC" w:hAnsi="Noto Sans CJK SC" w:eastAsia="Noto Sans CJK SC"/>
                <w:b w:val="0"/>
                <w:sz w:val="17"/>
              </w:rPr>
              <w:t>我的预约页或预约成功提示页</w:t>
            </w:r>
          </w:p>
        </w:tc>
      </w:tr>
      <w:tr w14:paraId="46E1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74AFAC22">
            <w:pPr>
              <w:spacing w:after="0" w:line="252" w:lineRule="auto"/>
            </w:pPr>
            <w:r>
              <w:rPr>
                <w:rFonts w:ascii="Noto Sans CJK SC" w:hAnsi="Noto Sans CJK SC" w:eastAsia="Noto Sans CJK SC"/>
                <w:b w:val="0"/>
                <w:sz w:val="17"/>
              </w:rPr>
              <w:t>我的预约页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0F4EB979">
            <w:pPr>
              <w:spacing w:after="0" w:line="252" w:lineRule="auto"/>
            </w:pPr>
            <w:r>
              <w:rPr>
                <w:rFonts w:ascii="Noto Sans CJK SC" w:hAnsi="Noto Sans CJK SC" w:eastAsia="Noto Sans CJK SC"/>
                <w:b w:val="0"/>
                <w:sz w:val="17"/>
              </w:rPr>
              <w:t>扫码签到</w:t>
            </w:r>
          </w:p>
        </w:tc>
        <w:tc>
          <w:tcPr>
            <w:tcW w:w="3969" w:type="dxa"/>
            <w:tcBorders>
              <w:top w:val="single" w:color="A6A6A6" w:sz="4" w:space="0"/>
              <w:left w:val="single" w:color="A6A6A6" w:sz="4" w:space="0"/>
              <w:bottom w:val="single" w:color="A6A6A6" w:sz="4" w:space="0"/>
              <w:right w:val="single" w:color="A6A6A6" w:sz="4" w:space="0"/>
            </w:tcBorders>
            <w:vAlign w:val="center"/>
          </w:tcPr>
          <w:p w14:paraId="7D0DEC15">
            <w:pPr>
              <w:spacing w:after="0" w:line="252" w:lineRule="auto"/>
            </w:pPr>
            <w:r>
              <w:rPr>
                <w:rFonts w:ascii="Noto Sans CJK SC" w:hAnsi="Noto Sans CJK SC" w:eastAsia="Noto Sans CJK SC"/>
                <w:b w:val="0"/>
                <w:sz w:val="17"/>
              </w:rPr>
              <w:t>使用状态页或签到成功提示</w:t>
            </w:r>
          </w:p>
        </w:tc>
      </w:tr>
      <w:tr w14:paraId="5779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532A3B71">
            <w:pPr>
              <w:spacing w:after="0" w:line="252" w:lineRule="auto"/>
            </w:pPr>
            <w:r>
              <w:rPr>
                <w:rFonts w:ascii="Noto Sans CJK SC" w:hAnsi="Noto Sans CJK SC" w:eastAsia="Noto Sans CJK SC"/>
                <w:b w:val="0"/>
                <w:sz w:val="17"/>
              </w:rPr>
              <w:t>资源管理页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4D8FFAF1">
            <w:pPr>
              <w:spacing w:after="0" w:line="252" w:lineRule="auto"/>
            </w:pPr>
            <w:r>
              <w:rPr>
                <w:rFonts w:ascii="Noto Sans CJK SC" w:hAnsi="Noto Sans CJK SC" w:eastAsia="Noto Sans CJK SC"/>
                <w:b w:val="0"/>
                <w:sz w:val="17"/>
              </w:rPr>
              <w:t>选择房间/座位编辑</w:t>
            </w:r>
          </w:p>
        </w:tc>
        <w:tc>
          <w:tcPr>
            <w:tcW w:w="3969" w:type="dxa"/>
            <w:tcBorders>
              <w:top w:val="single" w:color="A6A6A6" w:sz="4" w:space="0"/>
              <w:left w:val="single" w:color="A6A6A6" w:sz="4" w:space="0"/>
              <w:bottom w:val="single" w:color="A6A6A6" w:sz="4" w:space="0"/>
              <w:right w:val="single" w:color="A6A6A6" w:sz="4" w:space="0"/>
            </w:tcBorders>
            <w:vAlign w:val="center"/>
          </w:tcPr>
          <w:p w14:paraId="3D3CC252">
            <w:pPr>
              <w:spacing w:after="0" w:line="252" w:lineRule="auto"/>
            </w:pPr>
            <w:r>
              <w:rPr>
                <w:rFonts w:ascii="Noto Sans CJK SC" w:hAnsi="Noto Sans CJK SC" w:eastAsia="Noto Sans CJK SC"/>
                <w:b w:val="0"/>
                <w:sz w:val="17"/>
              </w:rPr>
              <w:t>弹出编辑表单或进入座位维护区</w:t>
            </w:r>
          </w:p>
        </w:tc>
      </w:tr>
      <w:tr w14:paraId="4517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6A6A6" w:sz="4" w:space="0"/>
              <w:left w:val="single" w:color="A6A6A6" w:sz="4" w:space="0"/>
              <w:bottom w:val="single" w:color="A6A6A6" w:sz="4" w:space="0"/>
              <w:right w:val="single" w:color="A6A6A6" w:sz="4" w:space="0"/>
            </w:tcBorders>
            <w:vAlign w:val="center"/>
          </w:tcPr>
          <w:p w14:paraId="27152F03">
            <w:pPr>
              <w:spacing w:after="0" w:line="252" w:lineRule="auto"/>
            </w:pPr>
            <w:r>
              <w:rPr>
                <w:rFonts w:ascii="Noto Sans CJK SC" w:hAnsi="Noto Sans CJK SC" w:eastAsia="Noto Sans CJK SC"/>
                <w:b w:val="0"/>
                <w:sz w:val="17"/>
              </w:rPr>
              <w:t>统计看板页</w:t>
            </w:r>
          </w:p>
        </w:tc>
        <w:tc>
          <w:tcPr>
            <w:tcW w:w="2835" w:type="dxa"/>
            <w:tcBorders>
              <w:top w:val="single" w:color="A6A6A6" w:sz="4" w:space="0"/>
              <w:left w:val="single" w:color="A6A6A6" w:sz="4" w:space="0"/>
              <w:bottom w:val="single" w:color="A6A6A6" w:sz="4" w:space="0"/>
              <w:right w:val="single" w:color="A6A6A6" w:sz="4" w:space="0"/>
            </w:tcBorders>
            <w:vAlign w:val="center"/>
          </w:tcPr>
          <w:p w14:paraId="26DF5D55">
            <w:pPr>
              <w:spacing w:after="0" w:line="252" w:lineRule="auto"/>
            </w:pPr>
            <w:r>
              <w:rPr>
                <w:rFonts w:ascii="Noto Sans CJK SC" w:hAnsi="Noto Sans CJK SC" w:eastAsia="Noto Sans CJK SC"/>
                <w:b w:val="0"/>
                <w:sz w:val="17"/>
              </w:rPr>
              <w:t>点击指标或房间排行</w:t>
            </w:r>
          </w:p>
        </w:tc>
        <w:tc>
          <w:tcPr>
            <w:tcW w:w="3969" w:type="dxa"/>
            <w:tcBorders>
              <w:top w:val="single" w:color="A6A6A6" w:sz="4" w:space="0"/>
              <w:left w:val="single" w:color="A6A6A6" w:sz="4" w:space="0"/>
              <w:bottom w:val="single" w:color="A6A6A6" w:sz="4" w:space="0"/>
              <w:right w:val="single" w:color="A6A6A6" w:sz="4" w:space="0"/>
            </w:tcBorders>
            <w:vAlign w:val="center"/>
          </w:tcPr>
          <w:p w14:paraId="23CF25D8">
            <w:pPr>
              <w:spacing w:after="0" w:line="252" w:lineRule="auto"/>
            </w:pPr>
            <w:r>
              <w:rPr>
                <w:rFonts w:ascii="Noto Sans CJK SC" w:hAnsi="Noto Sans CJK SC" w:eastAsia="Noto Sans CJK SC"/>
                <w:b w:val="0"/>
                <w:sz w:val="17"/>
              </w:rPr>
              <w:t>统计明细页或导出文件</w:t>
            </w:r>
          </w:p>
        </w:tc>
      </w:tr>
    </w:tbl>
    <w:p w14:paraId="6EA945FA">
      <w:pPr>
        <w:pStyle w:val="3"/>
        <w:spacing w:before="200" w:after="80"/>
      </w:pPr>
      <w:r>
        <w:rPr>
          <w:rFonts w:ascii="Times New Roman" w:hAnsi="Times New Roman" w:eastAsia="Noto Sans CJK SC"/>
          <w:b/>
          <w:color w:val="1F5B89"/>
          <w:sz w:val="32"/>
        </w:rPr>
        <w:t>7</w:t>
      </w:r>
      <w:r>
        <w:rPr>
          <w:rFonts w:ascii="Noto Sans CJK SC" w:hAnsi="Noto Sans CJK SC" w:eastAsia="Noto Sans CJK SC"/>
          <w:b/>
          <w:color w:val="1F5B89"/>
          <w:sz w:val="32"/>
        </w:rPr>
        <w:t>. 规范符合性对照</w:t>
      </w:r>
    </w:p>
    <w:p w14:paraId="18BB59DA">
      <w:pPr>
        <w:spacing w:after="80" w:line="276" w:lineRule="auto"/>
        <w:ind w:firstLine="420"/>
      </w:pPr>
      <w:r>
        <w:rPr>
          <w:rFonts w:ascii="Noto Sans CJK SC" w:hAnsi="Noto Sans CJK SC" w:eastAsia="Noto Sans CJK SC"/>
          <w:sz w:val="21"/>
        </w:rPr>
        <w:t>本节用于说明本文档与用户给出的概要设计说明书要求之间的对应关系，便于课程检查、验收或答辩时快速定位。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5216"/>
        <w:gridCol w:w="1417"/>
      </w:tblGrid>
      <w:tr w14:paraId="0A5D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08FBDCDA">
            <w:pPr>
              <w:spacing w:after="0" w:line="252" w:lineRule="auto"/>
            </w:pPr>
            <w:r>
              <w:rPr>
                <w:rFonts w:ascii="Noto Sans CJK SC" w:hAnsi="Noto Sans CJK SC" w:eastAsia="Noto Sans CJK SC"/>
                <w:b/>
                <w:sz w:val="17"/>
              </w:rPr>
              <w:t>要求项</w:t>
            </w:r>
          </w:p>
        </w:tc>
        <w:tc>
          <w:tcPr>
            <w:tcW w:w="5216"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7F698524">
            <w:pPr>
              <w:spacing w:after="0" w:line="252" w:lineRule="auto"/>
            </w:pPr>
            <w:r>
              <w:rPr>
                <w:rFonts w:ascii="Noto Sans CJK SC" w:hAnsi="Noto Sans CJK SC" w:eastAsia="Noto Sans CJK SC"/>
                <w:b/>
                <w:sz w:val="17"/>
              </w:rPr>
              <w:t>本文档对应内容</w:t>
            </w:r>
          </w:p>
        </w:tc>
        <w:tc>
          <w:tcPr>
            <w:tcW w:w="1417" w:type="dxa"/>
            <w:tcBorders>
              <w:top w:val="single" w:color="A6A6A6" w:sz="4" w:space="0"/>
              <w:left w:val="single" w:color="A6A6A6" w:sz="4" w:space="0"/>
              <w:bottom w:val="single" w:color="A6A6A6" w:sz="4" w:space="0"/>
              <w:right w:val="single" w:color="A6A6A6" w:sz="4" w:space="0"/>
            </w:tcBorders>
            <w:shd w:val="clear" w:color="auto" w:fill="D9EAF7"/>
            <w:vAlign w:val="center"/>
          </w:tcPr>
          <w:p w14:paraId="2F805D63">
            <w:pPr>
              <w:spacing w:after="0" w:line="252" w:lineRule="auto"/>
            </w:pPr>
            <w:r>
              <w:rPr>
                <w:rFonts w:ascii="Noto Sans CJK SC" w:hAnsi="Noto Sans CJK SC" w:eastAsia="Noto Sans CJK SC"/>
                <w:b/>
                <w:sz w:val="17"/>
              </w:rPr>
              <w:t>符合情况</w:t>
            </w:r>
          </w:p>
        </w:tc>
      </w:tr>
      <w:tr w14:paraId="092F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A6A6A6" w:sz="4" w:space="0"/>
              <w:left w:val="single" w:color="A6A6A6" w:sz="4" w:space="0"/>
              <w:bottom w:val="single" w:color="A6A6A6" w:sz="4" w:space="0"/>
              <w:right w:val="single" w:color="A6A6A6" w:sz="4" w:space="0"/>
            </w:tcBorders>
            <w:vAlign w:val="center"/>
          </w:tcPr>
          <w:p w14:paraId="26D7CCA4">
            <w:pPr>
              <w:spacing w:after="0" w:line="252" w:lineRule="auto"/>
            </w:pPr>
            <w:r>
              <w:rPr>
                <w:rFonts w:ascii="Noto Sans CJK SC" w:hAnsi="Noto Sans CJK SC" w:eastAsia="Noto Sans CJK SC"/>
                <w:b w:val="0"/>
                <w:sz w:val="17"/>
              </w:rPr>
              <w:t>总体设计（系统架构图、技术选型）</w:t>
            </w:r>
          </w:p>
        </w:tc>
        <w:tc>
          <w:tcPr>
            <w:tcW w:w="5216" w:type="dxa"/>
            <w:tcBorders>
              <w:top w:val="single" w:color="A6A6A6" w:sz="4" w:space="0"/>
              <w:left w:val="single" w:color="A6A6A6" w:sz="4" w:space="0"/>
              <w:bottom w:val="single" w:color="A6A6A6" w:sz="4" w:space="0"/>
              <w:right w:val="single" w:color="A6A6A6" w:sz="4" w:space="0"/>
            </w:tcBorders>
            <w:vAlign w:val="center"/>
          </w:tcPr>
          <w:p w14:paraId="1FB3AEAA">
            <w:pPr>
              <w:spacing w:after="0" w:line="252" w:lineRule="auto"/>
            </w:pPr>
            <w:r>
              <w:rPr>
                <w:rFonts w:ascii="Noto Sans CJK SC" w:hAnsi="Noto Sans CJK SC" w:eastAsia="Noto Sans CJK SC"/>
                <w:b w:val="0"/>
                <w:sz w:val="17"/>
              </w:rPr>
              <w:t xml:space="preserve">第 </w:t>
            </w:r>
            <w:r>
              <w:rPr>
                <w:rFonts w:ascii="Times New Roman" w:hAnsi="Times New Roman" w:eastAsia="Noto Sans CJK SC"/>
                <w:b w:val="0"/>
                <w:sz w:val="17"/>
              </w:rPr>
              <w:t>2</w:t>
            </w:r>
            <w:r>
              <w:rPr>
                <w:rFonts w:ascii="Noto Sans CJK SC" w:hAnsi="Noto Sans CJK SC" w:eastAsia="Noto Sans CJK SC"/>
                <w:b w:val="0"/>
                <w:sz w:val="17"/>
              </w:rPr>
              <w:t xml:space="preserve"> 章总体设计，包含图 </w:t>
            </w:r>
            <w:r>
              <w:rPr>
                <w:rFonts w:ascii="Times New Roman" w:hAnsi="Times New Roman" w:eastAsia="Noto Sans CJK SC"/>
                <w:b w:val="0"/>
                <w:sz w:val="17"/>
              </w:rPr>
              <w:t>2</w:t>
            </w:r>
            <w:r>
              <w:rPr>
                <w:rFonts w:ascii="Noto Sans CJK SC" w:hAnsi="Noto Sans CJK SC" w:eastAsia="Noto Sans CJK SC"/>
                <w:b w:val="0"/>
                <w:sz w:val="17"/>
              </w:rPr>
              <w:t>-</w:t>
            </w:r>
            <w:r>
              <w:rPr>
                <w:rFonts w:ascii="Times New Roman" w:hAnsi="Times New Roman" w:eastAsia="Noto Sans CJK SC"/>
                <w:b w:val="0"/>
                <w:sz w:val="17"/>
              </w:rPr>
              <w:t>1</w:t>
            </w:r>
            <w:r>
              <w:rPr>
                <w:rFonts w:ascii="Noto Sans CJK SC" w:hAnsi="Noto Sans CJK SC" w:eastAsia="Noto Sans CJK SC"/>
                <w:b w:val="0"/>
                <w:sz w:val="17"/>
              </w:rPr>
              <w:t xml:space="preserve"> 系统总体架构图、技术选型表和运行环境说明</w:t>
            </w:r>
          </w:p>
        </w:tc>
        <w:tc>
          <w:tcPr>
            <w:tcW w:w="1417" w:type="dxa"/>
            <w:tcBorders>
              <w:top w:val="single" w:color="A6A6A6" w:sz="4" w:space="0"/>
              <w:left w:val="single" w:color="A6A6A6" w:sz="4" w:space="0"/>
              <w:bottom w:val="single" w:color="A6A6A6" w:sz="4" w:space="0"/>
              <w:right w:val="single" w:color="A6A6A6" w:sz="4" w:space="0"/>
            </w:tcBorders>
            <w:vAlign w:val="center"/>
          </w:tcPr>
          <w:p w14:paraId="5B20C05B">
            <w:pPr>
              <w:spacing w:after="0" w:line="252" w:lineRule="auto"/>
            </w:pPr>
            <w:r>
              <w:rPr>
                <w:rFonts w:ascii="Noto Sans CJK SC" w:hAnsi="Noto Sans CJK SC" w:eastAsia="Noto Sans CJK SC"/>
                <w:b w:val="0"/>
                <w:sz w:val="17"/>
              </w:rPr>
              <w:t>已覆盖</w:t>
            </w:r>
          </w:p>
        </w:tc>
      </w:tr>
      <w:tr w14:paraId="4376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A6A6A6" w:sz="4" w:space="0"/>
              <w:left w:val="single" w:color="A6A6A6" w:sz="4" w:space="0"/>
              <w:bottom w:val="single" w:color="A6A6A6" w:sz="4" w:space="0"/>
              <w:right w:val="single" w:color="A6A6A6" w:sz="4" w:space="0"/>
            </w:tcBorders>
            <w:vAlign w:val="center"/>
          </w:tcPr>
          <w:p w14:paraId="5D651398">
            <w:pPr>
              <w:spacing w:after="0" w:line="252" w:lineRule="auto"/>
            </w:pPr>
            <w:r>
              <w:rPr>
                <w:rFonts w:ascii="Noto Sans CJK SC" w:hAnsi="Noto Sans CJK SC" w:eastAsia="Noto Sans CJK SC"/>
                <w:b w:val="0"/>
                <w:sz w:val="17"/>
              </w:rPr>
              <w:t>模块划分</w:t>
            </w:r>
          </w:p>
        </w:tc>
        <w:tc>
          <w:tcPr>
            <w:tcW w:w="5216" w:type="dxa"/>
            <w:tcBorders>
              <w:top w:val="single" w:color="A6A6A6" w:sz="4" w:space="0"/>
              <w:left w:val="single" w:color="A6A6A6" w:sz="4" w:space="0"/>
              <w:bottom w:val="single" w:color="A6A6A6" w:sz="4" w:space="0"/>
              <w:right w:val="single" w:color="A6A6A6" w:sz="4" w:space="0"/>
            </w:tcBorders>
            <w:vAlign w:val="center"/>
          </w:tcPr>
          <w:p w14:paraId="60A2C929">
            <w:pPr>
              <w:spacing w:after="0" w:line="252" w:lineRule="auto"/>
            </w:pPr>
            <w:r>
              <w:rPr>
                <w:rFonts w:ascii="Noto Sans CJK SC" w:hAnsi="Noto Sans CJK SC" w:eastAsia="Noto Sans CJK SC"/>
                <w:b w:val="0"/>
                <w:sz w:val="17"/>
              </w:rPr>
              <w:t xml:space="preserve">第 </w:t>
            </w:r>
            <w:r>
              <w:rPr>
                <w:rFonts w:ascii="Times New Roman" w:hAnsi="Times New Roman" w:eastAsia="Noto Sans CJK SC"/>
                <w:b w:val="0"/>
                <w:sz w:val="17"/>
              </w:rPr>
              <w:t>3</w:t>
            </w:r>
            <w:r>
              <w:rPr>
                <w:rFonts w:ascii="Noto Sans CJK SC" w:hAnsi="Noto Sans CJK SC" w:eastAsia="Noto Sans CJK SC"/>
                <w:b w:val="0"/>
                <w:sz w:val="17"/>
              </w:rPr>
              <w:t xml:space="preserve"> 章模块划分，包含功能模块划分图、模块职责总览、模块调用关系和首期边界</w:t>
            </w:r>
          </w:p>
        </w:tc>
        <w:tc>
          <w:tcPr>
            <w:tcW w:w="1417" w:type="dxa"/>
            <w:tcBorders>
              <w:top w:val="single" w:color="A6A6A6" w:sz="4" w:space="0"/>
              <w:left w:val="single" w:color="A6A6A6" w:sz="4" w:space="0"/>
              <w:bottom w:val="single" w:color="A6A6A6" w:sz="4" w:space="0"/>
              <w:right w:val="single" w:color="A6A6A6" w:sz="4" w:space="0"/>
            </w:tcBorders>
            <w:vAlign w:val="center"/>
          </w:tcPr>
          <w:p w14:paraId="3133A87A">
            <w:pPr>
              <w:spacing w:after="0" w:line="252" w:lineRule="auto"/>
            </w:pPr>
            <w:r>
              <w:rPr>
                <w:rFonts w:ascii="Noto Sans CJK SC" w:hAnsi="Noto Sans CJK SC" w:eastAsia="Noto Sans CJK SC"/>
                <w:b w:val="0"/>
                <w:sz w:val="17"/>
              </w:rPr>
              <w:t>已覆盖</w:t>
            </w:r>
          </w:p>
        </w:tc>
      </w:tr>
      <w:tr w14:paraId="500F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A6A6A6" w:sz="4" w:space="0"/>
              <w:left w:val="single" w:color="A6A6A6" w:sz="4" w:space="0"/>
              <w:bottom w:val="single" w:color="A6A6A6" w:sz="4" w:space="0"/>
              <w:right w:val="single" w:color="A6A6A6" w:sz="4" w:space="0"/>
            </w:tcBorders>
            <w:vAlign w:val="center"/>
          </w:tcPr>
          <w:p w14:paraId="767A127D">
            <w:pPr>
              <w:spacing w:after="0" w:line="252" w:lineRule="auto"/>
            </w:pPr>
            <w:r>
              <w:rPr>
                <w:rFonts w:ascii="Noto Sans CJK SC" w:hAnsi="Noto Sans CJK SC" w:eastAsia="Noto Sans CJK SC"/>
                <w:b w:val="0"/>
                <w:sz w:val="17"/>
              </w:rPr>
              <w:t>接口设计</w:t>
            </w:r>
          </w:p>
        </w:tc>
        <w:tc>
          <w:tcPr>
            <w:tcW w:w="5216" w:type="dxa"/>
            <w:tcBorders>
              <w:top w:val="single" w:color="A6A6A6" w:sz="4" w:space="0"/>
              <w:left w:val="single" w:color="A6A6A6" w:sz="4" w:space="0"/>
              <w:bottom w:val="single" w:color="A6A6A6" w:sz="4" w:space="0"/>
              <w:right w:val="single" w:color="A6A6A6" w:sz="4" w:space="0"/>
            </w:tcBorders>
            <w:vAlign w:val="center"/>
          </w:tcPr>
          <w:p w14:paraId="6676F698">
            <w:pPr>
              <w:spacing w:after="0" w:line="252" w:lineRule="auto"/>
            </w:pPr>
            <w:r>
              <w:rPr>
                <w:rFonts w:ascii="Noto Sans CJK SC" w:hAnsi="Noto Sans CJK SC" w:eastAsia="Noto Sans CJK SC"/>
                <w:b w:val="0"/>
                <w:sz w:val="17"/>
              </w:rPr>
              <w:t xml:space="preserve">第 </w:t>
            </w:r>
            <w:r>
              <w:rPr>
                <w:rFonts w:ascii="Times New Roman" w:hAnsi="Times New Roman" w:eastAsia="Noto Sans CJK SC"/>
                <w:b w:val="0"/>
                <w:sz w:val="17"/>
              </w:rPr>
              <w:t>4</w:t>
            </w:r>
            <w:r>
              <w:rPr>
                <w:rFonts w:ascii="Noto Sans CJK SC" w:hAnsi="Noto Sans CJK SC" w:eastAsia="Noto Sans CJK SC"/>
                <w:b w:val="0"/>
                <w:sz w:val="17"/>
              </w:rPr>
              <w:t xml:space="preserve"> 章接口设计，包含 </w:t>
            </w:r>
            <w:r>
              <w:rPr>
                <w:rFonts w:ascii="Times New Roman" w:hAnsi="Times New Roman" w:eastAsia="Noto Sans CJK SC"/>
                <w:b w:val="0"/>
                <w:sz w:val="17"/>
              </w:rPr>
              <w:t>API</w:t>
            </w:r>
            <w:r>
              <w:rPr>
                <w:rFonts w:ascii="Noto Sans CJK SC" w:hAnsi="Noto Sans CJK SC" w:eastAsia="Noto Sans CJK SC"/>
                <w:b w:val="0"/>
                <w:sz w:val="17"/>
              </w:rPr>
              <w:t xml:space="preserve"> 总览、内部模块接口、外部接口和统一错误码</w:t>
            </w:r>
          </w:p>
        </w:tc>
        <w:tc>
          <w:tcPr>
            <w:tcW w:w="1417" w:type="dxa"/>
            <w:tcBorders>
              <w:top w:val="single" w:color="A6A6A6" w:sz="4" w:space="0"/>
              <w:left w:val="single" w:color="A6A6A6" w:sz="4" w:space="0"/>
              <w:bottom w:val="single" w:color="A6A6A6" w:sz="4" w:space="0"/>
              <w:right w:val="single" w:color="A6A6A6" w:sz="4" w:space="0"/>
            </w:tcBorders>
            <w:vAlign w:val="center"/>
          </w:tcPr>
          <w:p w14:paraId="5DA02D0B">
            <w:pPr>
              <w:spacing w:after="0" w:line="252" w:lineRule="auto"/>
            </w:pPr>
            <w:r>
              <w:rPr>
                <w:rFonts w:ascii="Noto Sans CJK SC" w:hAnsi="Noto Sans CJK SC" w:eastAsia="Noto Sans CJK SC"/>
                <w:b w:val="0"/>
                <w:sz w:val="17"/>
              </w:rPr>
              <w:t>已覆盖</w:t>
            </w:r>
          </w:p>
        </w:tc>
      </w:tr>
      <w:tr w14:paraId="2DC8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A6A6A6" w:sz="4" w:space="0"/>
              <w:left w:val="single" w:color="A6A6A6" w:sz="4" w:space="0"/>
              <w:bottom w:val="single" w:color="A6A6A6" w:sz="4" w:space="0"/>
              <w:right w:val="single" w:color="A6A6A6" w:sz="4" w:space="0"/>
            </w:tcBorders>
            <w:vAlign w:val="center"/>
          </w:tcPr>
          <w:p w14:paraId="1558DD9E">
            <w:pPr>
              <w:spacing w:after="0" w:line="252" w:lineRule="auto"/>
            </w:pPr>
            <w:r>
              <w:rPr>
                <w:rFonts w:ascii="Noto Sans CJK SC" w:hAnsi="Noto Sans CJK SC" w:eastAsia="Noto Sans CJK SC"/>
                <w:b w:val="0"/>
                <w:sz w:val="17"/>
              </w:rPr>
              <w:t>数据库设计（</w:t>
            </w:r>
            <w:r>
              <w:rPr>
                <w:rFonts w:ascii="Times New Roman" w:hAnsi="Times New Roman" w:eastAsia="Noto Sans CJK SC"/>
                <w:b w:val="0"/>
                <w:sz w:val="17"/>
              </w:rPr>
              <w:t>ER</w:t>
            </w:r>
            <w:r>
              <w:rPr>
                <w:rFonts w:ascii="Noto Sans CJK SC" w:hAnsi="Noto Sans CJK SC" w:eastAsia="Noto Sans CJK SC"/>
                <w:b w:val="0"/>
                <w:sz w:val="17"/>
              </w:rPr>
              <w:t xml:space="preserve"> 图）</w:t>
            </w:r>
          </w:p>
        </w:tc>
        <w:tc>
          <w:tcPr>
            <w:tcW w:w="5216" w:type="dxa"/>
            <w:tcBorders>
              <w:top w:val="single" w:color="A6A6A6" w:sz="4" w:space="0"/>
              <w:left w:val="single" w:color="A6A6A6" w:sz="4" w:space="0"/>
              <w:bottom w:val="single" w:color="A6A6A6" w:sz="4" w:space="0"/>
              <w:right w:val="single" w:color="A6A6A6" w:sz="4" w:space="0"/>
            </w:tcBorders>
            <w:vAlign w:val="center"/>
          </w:tcPr>
          <w:p w14:paraId="0EF44B8D">
            <w:pPr>
              <w:spacing w:after="0" w:line="252" w:lineRule="auto"/>
            </w:pPr>
            <w:r>
              <w:rPr>
                <w:rFonts w:ascii="Noto Sans CJK SC" w:hAnsi="Noto Sans CJK SC" w:eastAsia="Noto Sans CJK SC"/>
                <w:b w:val="0"/>
                <w:sz w:val="17"/>
              </w:rPr>
              <w:t xml:space="preserve">第 </w:t>
            </w:r>
            <w:r>
              <w:rPr>
                <w:rFonts w:ascii="Times New Roman" w:hAnsi="Times New Roman" w:eastAsia="Noto Sans CJK SC"/>
                <w:b w:val="0"/>
                <w:sz w:val="17"/>
              </w:rPr>
              <w:t>5</w:t>
            </w:r>
            <w:r>
              <w:rPr>
                <w:rFonts w:ascii="Noto Sans CJK SC" w:hAnsi="Noto Sans CJK SC" w:eastAsia="Noto Sans CJK SC"/>
                <w:b w:val="0"/>
                <w:sz w:val="17"/>
              </w:rPr>
              <w:t xml:space="preserve"> 章数据库设计，包含 </w:t>
            </w:r>
            <w:r>
              <w:rPr>
                <w:rFonts w:ascii="Times New Roman" w:hAnsi="Times New Roman" w:eastAsia="Noto Sans CJK SC"/>
                <w:b w:val="0"/>
                <w:sz w:val="17"/>
              </w:rPr>
              <w:t>ER</w:t>
            </w:r>
            <w:r>
              <w:rPr>
                <w:rFonts w:ascii="Noto Sans CJK SC" w:hAnsi="Noto Sans CJK SC" w:eastAsia="Noto Sans CJK SC"/>
                <w:b w:val="0"/>
                <w:sz w:val="17"/>
              </w:rPr>
              <w:t xml:space="preserve"> 图、核心数据表和主要索引约束</w:t>
            </w:r>
          </w:p>
        </w:tc>
        <w:tc>
          <w:tcPr>
            <w:tcW w:w="1417" w:type="dxa"/>
            <w:tcBorders>
              <w:top w:val="single" w:color="A6A6A6" w:sz="4" w:space="0"/>
              <w:left w:val="single" w:color="A6A6A6" w:sz="4" w:space="0"/>
              <w:bottom w:val="single" w:color="A6A6A6" w:sz="4" w:space="0"/>
              <w:right w:val="single" w:color="A6A6A6" w:sz="4" w:space="0"/>
            </w:tcBorders>
            <w:vAlign w:val="center"/>
          </w:tcPr>
          <w:p w14:paraId="21473F88">
            <w:pPr>
              <w:spacing w:after="0" w:line="252" w:lineRule="auto"/>
            </w:pPr>
            <w:r>
              <w:rPr>
                <w:rFonts w:ascii="Noto Sans CJK SC" w:hAnsi="Noto Sans CJK SC" w:eastAsia="Noto Sans CJK SC"/>
                <w:b w:val="0"/>
                <w:sz w:val="17"/>
              </w:rPr>
              <w:t>已覆盖</w:t>
            </w:r>
          </w:p>
        </w:tc>
      </w:tr>
      <w:tr w14:paraId="3A3E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A6A6A6" w:sz="4" w:space="0"/>
              <w:left w:val="single" w:color="A6A6A6" w:sz="4" w:space="0"/>
              <w:bottom w:val="single" w:color="A6A6A6" w:sz="4" w:space="0"/>
              <w:right w:val="single" w:color="A6A6A6" w:sz="4" w:space="0"/>
            </w:tcBorders>
            <w:vAlign w:val="center"/>
          </w:tcPr>
          <w:p w14:paraId="2A0837DA">
            <w:pPr>
              <w:spacing w:after="0" w:line="252" w:lineRule="auto"/>
            </w:pPr>
            <w:r>
              <w:rPr>
                <w:rFonts w:ascii="Noto Sans CJK SC" w:hAnsi="Noto Sans CJK SC" w:eastAsia="Noto Sans CJK SC"/>
                <w:b w:val="0"/>
                <w:sz w:val="17"/>
              </w:rPr>
              <w:t>界面原型</w:t>
            </w:r>
          </w:p>
        </w:tc>
        <w:tc>
          <w:tcPr>
            <w:tcW w:w="5216" w:type="dxa"/>
            <w:tcBorders>
              <w:top w:val="single" w:color="A6A6A6" w:sz="4" w:space="0"/>
              <w:left w:val="single" w:color="A6A6A6" w:sz="4" w:space="0"/>
              <w:bottom w:val="single" w:color="A6A6A6" w:sz="4" w:space="0"/>
              <w:right w:val="single" w:color="A6A6A6" w:sz="4" w:space="0"/>
            </w:tcBorders>
            <w:vAlign w:val="center"/>
          </w:tcPr>
          <w:p w14:paraId="71A21FC8">
            <w:pPr>
              <w:spacing w:after="0" w:line="252" w:lineRule="auto"/>
            </w:pPr>
            <w:r>
              <w:rPr>
                <w:rFonts w:ascii="Noto Sans CJK SC" w:hAnsi="Noto Sans CJK SC" w:eastAsia="Noto Sans CJK SC"/>
                <w:b w:val="0"/>
                <w:sz w:val="17"/>
              </w:rPr>
              <w:t xml:space="preserve">第 </w:t>
            </w:r>
            <w:r>
              <w:rPr>
                <w:rFonts w:ascii="Times New Roman" w:hAnsi="Times New Roman" w:eastAsia="Noto Sans CJK SC"/>
                <w:b w:val="0"/>
                <w:sz w:val="17"/>
              </w:rPr>
              <w:t>6</w:t>
            </w:r>
            <w:r>
              <w:rPr>
                <w:rFonts w:ascii="Noto Sans CJK SC" w:hAnsi="Noto Sans CJK SC" w:eastAsia="Noto Sans CJK SC"/>
                <w:b w:val="0"/>
                <w:sz w:val="17"/>
              </w:rPr>
              <w:t xml:space="preserve"> 章界面原型，包含学生端、管理员端关键界面原型和页面清单</w:t>
            </w:r>
          </w:p>
        </w:tc>
        <w:tc>
          <w:tcPr>
            <w:tcW w:w="1417" w:type="dxa"/>
            <w:tcBorders>
              <w:top w:val="single" w:color="A6A6A6" w:sz="4" w:space="0"/>
              <w:left w:val="single" w:color="A6A6A6" w:sz="4" w:space="0"/>
              <w:bottom w:val="single" w:color="A6A6A6" w:sz="4" w:space="0"/>
              <w:right w:val="single" w:color="A6A6A6" w:sz="4" w:space="0"/>
            </w:tcBorders>
            <w:vAlign w:val="center"/>
          </w:tcPr>
          <w:p w14:paraId="2C07FA0D">
            <w:pPr>
              <w:spacing w:after="0" w:line="252" w:lineRule="auto"/>
            </w:pPr>
            <w:r>
              <w:rPr>
                <w:rFonts w:ascii="Noto Sans CJK SC" w:hAnsi="Noto Sans CJK SC" w:eastAsia="Noto Sans CJK SC"/>
                <w:b w:val="0"/>
                <w:sz w:val="17"/>
              </w:rPr>
              <w:t>已覆盖</w:t>
            </w:r>
          </w:p>
        </w:tc>
      </w:tr>
      <w:tr w14:paraId="7223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A6A6A6" w:sz="4" w:space="0"/>
              <w:left w:val="single" w:color="A6A6A6" w:sz="4" w:space="0"/>
              <w:bottom w:val="single" w:color="A6A6A6" w:sz="4" w:space="0"/>
              <w:right w:val="single" w:color="A6A6A6" w:sz="4" w:space="0"/>
            </w:tcBorders>
            <w:vAlign w:val="center"/>
          </w:tcPr>
          <w:p w14:paraId="10901231">
            <w:pPr>
              <w:spacing w:after="0" w:line="252" w:lineRule="auto"/>
            </w:pPr>
            <w:r>
              <w:rPr>
                <w:rFonts w:ascii="Times New Roman" w:hAnsi="Times New Roman" w:eastAsia="Noto Sans CJK SC"/>
                <w:b w:val="0"/>
                <w:sz w:val="17"/>
              </w:rPr>
              <w:t>GB</w:t>
            </w:r>
            <w:r>
              <w:rPr>
                <w:rFonts w:ascii="Noto Sans CJK SC" w:hAnsi="Noto Sans CJK SC" w:eastAsia="Noto Sans CJK SC"/>
                <w:b w:val="0"/>
                <w:sz w:val="17"/>
              </w:rPr>
              <w:t>/</w:t>
            </w:r>
            <w:r>
              <w:rPr>
                <w:rFonts w:ascii="Times New Roman" w:hAnsi="Times New Roman" w:eastAsia="Noto Sans CJK SC"/>
                <w:b w:val="0"/>
                <w:sz w:val="17"/>
              </w:rPr>
              <w:t>T</w:t>
            </w:r>
            <w:r>
              <w:rPr>
                <w:rFonts w:ascii="Noto Sans CJK SC" w:hAnsi="Noto Sans CJK SC" w:eastAsia="Noto Sans CJK SC"/>
                <w:b w:val="0"/>
                <w:sz w:val="17"/>
              </w:rPr>
              <w:t xml:space="preserve"> </w:t>
            </w:r>
            <w:r>
              <w:rPr>
                <w:rFonts w:ascii="Times New Roman" w:hAnsi="Times New Roman" w:eastAsia="Noto Sans CJK SC"/>
                <w:b w:val="0"/>
                <w:sz w:val="17"/>
              </w:rPr>
              <w:t>8567</w:t>
            </w:r>
            <w:r>
              <w:rPr>
                <w:rFonts w:ascii="Noto Sans CJK SC" w:hAnsi="Noto Sans CJK SC" w:eastAsia="Noto Sans CJK SC"/>
                <w:b w:val="0"/>
                <w:sz w:val="17"/>
              </w:rPr>
              <w:t xml:space="preserve"> 附录 </w:t>
            </w:r>
            <w:r>
              <w:rPr>
                <w:rFonts w:ascii="Times New Roman" w:hAnsi="Times New Roman" w:eastAsia="Noto Sans CJK SC"/>
                <w:b w:val="0"/>
                <w:sz w:val="17"/>
              </w:rPr>
              <w:t>A</w:t>
            </w:r>
            <w:r>
              <w:rPr>
                <w:rFonts w:ascii="Noto Sans CJK SC" w:hAnsi="Noto Sans CJK SC" w:eastAsia="Noto Sans CJK SC"/>
                <w:b w:val="0"/>
                <w:sz w:val="17"/>
              </w:rPr>
              <w:t xml:space="preserve"> 参考结构</w:t>
            </w:r>
          </w:p>
        </w:tc>
        <w:tc>
          <w:tcPr>
            <w:tcW w:w="5216" w:type="dxa"/>
            <w:tcBorders>
              <w:top w:val="single" w:color="A6A6A6" w:sz="4" w:space="0"/>
              <w:left w:val="single" w:color="A6A6A6" w:sz="4" w:space="0"/>
              <w:bottom w:val="single" w:color="A6A6A6" w:sz="4" w:space="0"/>
              <w:right w:val="single" w:color="A6A6A6" w:sz="4" w:space="0"/>
            </w:tcBorders>
            <w:vAlign w:val="center"/>
          </w:tcPr>
          <w:p w14:paraId="2DB41836">
            <w:pPr>
              <w:spacing w:after="0" w:line="252" w:lineRule="auto"/>
            </w:pPr>
            <w:r>
              <w:rPr>
                <w:rFonts w:ascii="Noto Sans CJK SC" w:hAnsi="Noto Sans CJK SC" w:eastAsia="Noto Sans CJK SC"/>
                <w:b w:val="0"/>
                <w:sz w:val="17"/>
              </w:rPr>
              <w:t>引言、总体设计、接口设计、数据结构设计、出错处理思想和运行约束已纳入</w:t>
            </w:r>
          </w:p>
        </w:tc>
        <w:tc>
          <w:tcPr>
            <w:tcW w:w="1417" w:type="dxa"/>
            <w:tcBorders>
              <w:top w:val="single" w:color="A6A6A6" w:sz="4" w:space="0"/>
              <w:left w:val="single" w:color="A6A6A6" w:sz="4" w:space="0"/>
              <w:bottom w:val="single" w:color="A6A6A6" w:sz="4" w:space="0"/>
              <w:right w:val="single" w:color="A6A6A6" w:sz="4" w:space="0"/>
            </w:tcBorders>
            <w:vAlign w:val="center"/>
          </w:tcPr>
          <w:p w14:paraId="6355C723">
            <w:pPr>
              <w:spacing w:after="0" w:line="252" w:lineRule="auto"/>
            </w:pPr>
            <w:r>
              <w:rPr>
                <w:rFonts w:ascii="Noto Sans CJK SC" w:hAnsi="Noto Sans CJK SC" w:eastAsia="Noto Sans CJK SC"/>
                <w:b w:val="0"/>
                <w:sz w:val="17"/>
              </w:rPr>
              <w:t>已覆盖</w:t>
            </w:r>
          </w:p>
        </w:tc>
      </w:tr>
    </w:tbl>
    <w:p w14:paraId="5F190E58">
      <w:pPr>
        <w:pStyle w:val="3"/>
        <w:spacing w:before="200" w:after="80"/>
      </w:pPr>
      <w:r>
        <w:rPr>
          <w:rFonts w:ascii="Times New Roman" w:hAnsi="Times New Roman" w:eastAsia="Noto Sans CJK SC"/>
          <w:b/>
          <w:color w:val="1F5B89"/>
          <w:sz w:val="32"/>
        </w:rPr>
        <w:t>8</w:t>
      </w:r>
      <w:r>
        <w:rPr>
          <w:rFonts w:ascii="Noto Sans CJK SC" w:hAnsi="Noto Sans CJK SC" w:eastAsia="Noto Sans CJK SC"/>
          <w:b/>
          <w:color w:val="1F5B89"/>
          <w:sz w:val="32"/>
        </w:rPr>
        <w:t>. 设计结论</w:t>
      </w:r>
    </w:p>
    <w:p w14:paraId="4FCD3A33">
      <w:pPr>
        <w:spacing w:after="80" w:line="276" w:lineRule="auto"/>
        <w:ind w:firstLine="420"/>
      </w:pPr>
      <w:r>
        <w:rPr>
          <w:rFonts w:ascii="Noto Sans CJK SC" w:hAnsi="Noto Sans CJK SC" w:eastAsia="Noto Sans CJK SC"/>
          <w:sz w:val="21"/>
        </w:rPr>
        <w:t xml:space="preserve">概要设计表明，可视化校园自习室预约系统可以采用 </w:t>
      </w:r>
      <w:r>
        <w:rPr>
          <w:rFonts w:ascii="Times New Roman" w:hAnsi="Times New Roman" w:eastAsia="Noto Sans CJK SC"/>
          <w:sz w:val="21"/>
        </w:rPr>
        <w:t>Web</w:t>
      </w:r>
      <w:r>
        <w:rPr>
          <w:rFonts w:ascii="Noto Sans CJK SC" w:hAnsi="Noto Sans CJK SC" w:eastAsia="Noto Sans CJK SC"/>
          <w:sz w:val="21"/>
        </w:rPr>
        <w:t xml:space="preserve"> + 移动端适配的 </w:t>
      </w:r>
      <w:r>
        <w:rPr>
          <w:rFonts w:ascii="Times New Roman" w:hAnsi="Times New Roman" w:eastAsia="Noto Sans CJK SC"/>
          <w:sz w:val="21"/>
        </w:rPr>
        <w:t>B</w:t>
      </w:r>
      <w:r>
        <w:rPr>
          <w:rFonts w:ascii="Noto Sans CJK SC" w:hAnsi="Noto Sans CJK SC" w:eastAsia="Noto Sans CJK SC"/>
          <w:sz w:val="21"/>
        </w:rPr>
        <w:t>/</w:t>
      </w:r>
      <w:r>
        <w:rPr>
          <w:rFonts w:ascii="Times New Roman" w:hAnsi="Times New Roman" w:eastAsia="Noto Sans CJK SC"/>
          <w:sz w:val="21"/>
        </w:rPr>
        <w:t>S</w:t>
      </w:r>
      <w:r>
        <w:rPr>
          <w:rFonts w:ascii="Noto Sans CJK SC" w:hAnsi="Noto Sans CJK SC" w:eastAsia="Noto Sans CJK SC"/>
          <w:sz w:val="21"/>
        </w:rPr>
        <w:t xml:space="preserve"> 架构实现。系统以座位可视化和预约签到闭环为核心，以资源配置、规则配置、违规处理、统计看板和日志审计为支撑，能够满足首期试运行和课程项目交付要求。</w:t>
      </w:r>
    </w:p>
    <w:p w14:paraId="6B36148A">
      <w:pPr>
        <w:spacing w:after="80" w:line="276" w:lineRule="auto"/>
        <w:ind w:firstLine="420"/>
      </w:pPr>
      <w:r>
        <w:rPr>
          <w:rFonts w:ascii="Noto Sans CJK SC" w:hAnsi="Noto Sans CJK SC" w:eastAsia="Noto Sans CJK SC"/>
          <w:sz w:val="21"/>
        </w:rPr>
        <w:t>首期开发应优先完成登录鉴权、房间与座位配置、座位状态展示、预约冲突校验、扫码签到、超时释放、违规记录和基础统计。智能推荐、门禁联动、座位屏联动和多渠道消息可作为后续迭代，不应阻塞首期上线。</w:t>
      </w:r>
    </w:p>
    <w:sectPr>
      <w:headerReference r:id="rId5" w:type="default"/>
      <w:footerReference r:id="rId6" w:type="default"/>
      <w:pgSz w:w="11906" w:h="16838"/>
      <w:pgMar w:top="1020" w:right="1077" w:bottom="907"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C50BF">
    <w:pPr>
      <w:pStyle w:val="24"/>
      <w:jc w:val="center"/>
    </w:pPr>
    <w:r>
      <w:rPr>
        <w:rFonts w:ascii="Times New Roman" w:hAnsi="Times New Roman" w:eastAsia="Noto Sans CJK SC"/>
        <w:color w:val="5A5A5A"/>
        <w:sz w:val="18"/>
      </w:rPr>
      <w:t>GB</w:t>
    </w:r>
    <w:r>
      <w:rPr>
        <w:rFonts w:ascii="Noto Sans CJK SC" w:hAnsi="Noto Sans CJK SC" w:eastAsia="Noto Sans CJK SC"/>
        <w:color w:val="5A5A5A"/>
        <w:sz w:val="18"/>
      </w:rPr>
      <w:t>/</w:t>
    </w:r>
    <w:r>
      <w:rPr>
        <w:rFonts w:ascii="Times New Roman" w:hAnsi="Times New Roman" w:eastAsia="Noto Sans CJK SC"/>
        <w:color w:val="5A5A5A"/>
        <w:sz w:val="18"/>
      </w:rPr>
      <w:t>T</w:t>
    </w:r>
    <w:r>
      <w:rPr>
        <w:rFonts w:ascii="Noto Sans CJK SC" w:hAnsi="Noto Sans CJK SC" w:eastAsia="Noto Sans CJK SC"/>
        <w:color w:val="5A5A5A"/>
        <w:sz w:val="18"/>
      </w:rPr>
      <w:t xml:space="preserve"> </w:t>
    </w:r>
    <w:r>
      <w:rPr>
        <w:rFonts w:ascii="Times New Roman" w:hAnsi="Times New Roman" w:eastAsia="Noto Sans CJK SC"/>
        <w:color w:val="5A5A5A"/>
        <w:sz w:val="18"/>
      </w:rPr>
      <w:t>8567</w:t>
    </w:r>
    <w:r>
      <w:rPr>
        <w:rFonts w:ascii="Noto Sans CJK SC" w:hAnsi="Noto Sans CJK SC" w:eastAsia="Noto Sans CJK SC"/>
        <w:color w:val="5A5A5A"/>
        <w:sz w:val="18"/>
      </w:rPr>
      <w:t xml:space="preserve"> 附录 </w:t>
    </w:r>
    <w:r>
      <w:rPr>
        <w:rFonts w:ascii="Times New Roman" w:hAnsi="Times New Roman" w:eastAsia="Noto Sans CJK SC"/>
        <w:color w:val="5A5A5A"/>
        <w:sz w:val="18"/>
      </w:rPr>
      <w:t>A</w:t>
    </w:r>
    <w:r>
      <w:rPr>
        <w:rFonts w:ascii="Noto Sans CJK SC" w:hAnsi="Noto Sans CJK SC" w:eastAsia="Noto Sans CJK SC"/>
        <w:color w:val="5A5A5A"/>
        <w:sz w:val="18"/>
      </w:rPr>
      <w:t xml:space="preserve"> 参考结构</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41FD4">
    <w:pPr>
      <w:pStyle w:val="25"/>
      <w:jc w:val="right"/>
    </w:pPr>
    <w:r>
      <w:rPr>
        <w:rFonts w:ascii="Noto Sans CJK SC" w:hAnsi="Noto Sans CJK SC" w:eastAsia="Noto Sans CJK SC"/>
        <w:color w:val="5A5A5A"/>
        <w:sz w:val="18"/>
      </w:rPr>
      <w:t>概要设计说明书 | 可视化校园自习室预约系统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72207"/>
    <w:rsid w:val="065B3392"/>
    <w:rsid w:val="3EF23B8C"/>
    <w:rsid w:val="79901C77"/>
    <w:rsid w:val="7F0E5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5B89"/>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5B8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5B89"/>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1290</Words>
  <Characters>1370</Characters>
  <Lines>0</Lines>
  <Paragraphs>0</Paragraphs>
  <TotalTime>1</TotalTime>
  <ScaleCrop>false</ScaleCrop>
  <LinksUpToDate>false</LinksUpToDate>
  <CharactersWithSpaces>1413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概要设计, 自习室预约, 座位可视化, GB/T 8567</cp:keywords>
  <cp:lastModifiedBy>周源丞</cp:lastModifiedBy>
  <dcterms:modified xsi:type="dcterms:W3CDTF">2026-06-25T12:11:17Z</dcterms:modified>
  <dc:subject>GB/T 8567 附录 A 参考结构</dc:subject>
  <dc:title>可视化校园自习室预约系统概要设计说明书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eyJoZGlkIjoiYmY5ODc0MTAyMjNhMWViNjRlOGM4ZWRmYjNjN2I1NWEiLCJ1c2VySWQiOiIxNjQzMzk1ODUyIn0=</vt:lpwstr>
  </property>
  <property fmtid="{D5CDD505-2E9C-101B-9397-08002B2CF9AE}" pid="3" name="KSOProductBuildVer">
    <vt:lpwstr>2052-12.1.0.26895</vt:lpwstr>
  </property>
  <property fmtid="{D5CDD505-2E9C-101B-9397-08002B2CF9AE}" pid="4" name="ICV">
    <vt:lpwstr>D42636D1486A40EDBF7081D8E573AC19_12</vt:lpwstr>
  </property>
</Properties>
</file>